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523F" w:rsidRPr="003A2C2A" w:rsidRDefault="0023523F" w:rsidP="0023523F">
      <w:pPr>
        <w:pStyle w:val="3c"/>
        <w:shd w:val="clear" w:color="auto" w:fill="auto"/>
        <w:spacing w:after="302" w:line="276" w:lineRule="auto"/>
        <w:rPr>
          <w:rFonts w:ascii="Times New Roman" w:hAnsi="Times New Roman" w:cs="Times New Roman"/>
          <w:sz w:val="28"/>
          <w:szCs w:val="28"/>
        </w:rPr>
      </w:pPr>
      <w:r w:rsidRPr="003A2C2A">
        <w:rPr>
          <w:rFonts w:ascii="Times New Roman" w:hAnsi="Times New Roman" w:cs="Times New Roman"/>
          <w:sz w:val="28"/>
          <w:szCs w:val="28"/>
        </w:rPr>
        <w:t>Оптимальная маршрутизация инструмента машин фигурной</w:t>
      </w:r>
      <w:r w:rsidRPr="003A2C2A">
        <w:rPr>
          <w:rFonts w:ascii="Times New Roman" w:hAnsi="Times New Roman" w:cs="Times New Roman"/>
          <w:sz w:val="28"/>
          <w:szCs w:val="28"/>
        </w:rPr>
        <w:br/>
        <w:t>листовой резки с числовым программным управлением.</w:t>
      </w:r>
      <w:r w:rsidRPr="003A2C2A">
        <w:rPr>
          <w:rFonts w:ascii="Times New Roman" w:hAnsi="Times New Roman" w:cs="Times New Roman"/>
          <w:sz w:val="28"/>
          <w:szCs w:val="28"/>
        </w:rPr>
        <w:br/>
        <w:t>Математические модели и алгоритмы.</w:t>
      </w:r>
    </w:p>
    <w:p w:rsidR="0023523F" w:rsidRPr="003A2C2A" w:rsidRDefault="0023523F" w:rsidP="0023523F">
      <w:pPr>
        <w:pStyle w:val="2f"/>
        <w:shd w:val="clear" w:color="auto" w:fill="auto"/>
        <w:spacing w:before="0" w:line="276" w:lineRule="auto"/>
        <w:ind w:firstLine="0"/>
        <w:rPr>
          <w:rFonts w:ascii="Times New Roman" w:hAnsi="Times New Roman" w:cs="Times New Roman"/>
          <w:sz w:val="28"/>
          <w:szCs w:val="28"/>
        </w:rPr>
      </w:pPr>
      <w:r w:rsidRPr="003A2C2A">
        <w:rPr>
          <w:rFonts w:ascii="Times New Roman" w:hAnsi="Times New Roman" w:cs="Times New Roman"/>
          <w:sz w:val="28"/>
          <w:szCs w:val="28"/>
        </w:rPr>
        <w:t>А.А. Петунии, А.Г. Ченцов, П.А. Ченцов</w:t>
      </w: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23523F" w:rsidRPr="003A2C2A" w:rsidRDefault="00BE3765" w:rsidP="00BE3765">
      <w:pPr>
        <w:jc w:val="center"/>
        <w:rPr>
          <w:rFonts w:ascii="Times New Roman" w:hAnsi="Times New Roman" w:cs="Times New Roman"/>
          <w:sz w:val="28"/>
          <w:szCs w:val="28"/>
        </w:rPr>
      </w:pPr>
      <w:proofErr w:type="spellStart"/>
      <w:r>
        <w:rPr>
          <w:rFonts w:ascii="Times New Roman" w:hAnsi="Times New Roman" w:cs="Times New Roman"/>
          <w:sz w:val="28"/>
          <w:szCs w:val="28"/>
        </w:rPr>
        <w:t>г.Екатеринбург</w:t>
      </w:r>
      <w:proofErr w:type="spellEnd"/>
      <w:r>
        <w:rPr>
          <w:rFonts w:ascii="Times New Roman" w:hAnsi="Times New Roman" w:cs="Times New Roman"/>
          <w:sz w:val="28"/>
          <w:szCs w:val="28"/>
        </w:rPr>
        <w:t xml:space="preserve"> -2019</w:t>
      </w:r>
      <w:r w:rsidR="0023523F" w:rsidRPr="003A2C2A">
        <w:rPr>
          <w:rFonts w:ascii="Times New Roman" w:hAnsi="Times New Roman" w:cs="Times New Roman"/>
          <w:sz w:val="28"/>
          <w:szCs w:val="28"/>
        </w:rPr>
        <w:br w:type="page"/>
      </w:r>
      <w:bookmarkStart w:id="0" w:name="bookmark0"/>
      <w:r w:rsidR="0023523F" w:rsidRPr="003A2C2A">
        <w:rPr>
          <w:rFonts w:ascii="Times New Roman" w:hAnsi="Times New Roman" w:cs="Times New Roman"/>
          <w:sz w:val="28"/>
          <w:szCs w:val="28"/>
        </w:rPr>
        <w:lastRenderedPageBreak/>
        <w:t>ВВЕДЕНИЕ</w:t>
      </w:r>
      <w:bookmarkEnd w:id="0"/>
    </w:p>
    <w:p w:rsidR="0023523F" w:rsidRPr="002E41C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различных технических приложениях возникают задачи моделирования маршрута и маршрутной оптимизации. Большая часть таких задач обычно рассматривается совре</w:t>
      </w:r>
      <w:r w:rsidRPr="003A2C2A">
        <w:rPr>
          <w:rFonts w:ascii="Times New Roman" w:hAnsi="Times New Roman" w:cs="Times New Roman"/>
          <w:sz w:val="24"/>
          <w:szCs w:val="24"/>
        </w:rPr>
        <w:softHyphen/>
        <w:t xml:space="preserve">менными исследователями через призму различных комбинаторных моделей дискретной оптимизации. Вместе с тем, при моделировании маршрута в реальных технических задачах числовые значения некоторых параметров маршрута могут выбираться из множества допустимых величин, имеющего континуальную мощность, что усложняет математические модели оптимальной маршрутизации в сравнении с классическими маршрутными постановками типа задачи коммивояжера (ЗК). Кроме того, на множество допустимых решений могут накладываться дополнительные ограничения, вызванные техническими особенностями задачи, например, технологическими </w:t>
      </w:r>
      <w:r w:rsidRPr="00470AD8">
        <w:rPr>
          <w:rFonts w:ascii="Times New Roman" w:hAnsi="Times New Roman" w:cs="Times New Roman"/>
          <w:sz w:val="24"/>
          <w:szCs w:val="24"/>
        </w:rPr>
        <w:t>требованиями к маршруту, порождаемыми спецификой конкретной</w:t>
      </w:r>
      <w:r>
        <w:rPr>
          <w:rFonts w:ascii="Times New Roman" w:hAnsi="Times New Roman" w:cs="Times New Roman"/>
          <w:sz w:val="24"/>
          <w:szCs w:val="24"/>
        </w:rPr>
        <w:t xml:space="preserve"> </w:t>
      </w:r>
      <w:r w:rsidRPr="003A2C2A">
        <w:rPr>
          <w:rFonts w:ascii="Times New Roman" w:hAnsi="Times New Roman" w:cs="Times New Roman"/>
          <w:sz w:val="24"/>
          <w:szCs w:val="24"/>
        </w:rPr>
        <w:t xml:space="preserve">предметной области. В результате возникают новые математические постановки, не охватываемые существующими методами решения. К числу такого рода сложных задач относится проблема оптимальной маршрутизации инструмента машин фигурной листовой резки с числовым программным управлением (ЧПУ). Эта проблема возникает на этапе разработки управляющих программ для машины с ЧПУ, которые задают траекторию перемещения инструмента и ряд технологических команд, определяющих параметры резки листового материала для получения из него заготовок известных форм и размеров. Необходимые данные для моделирования маршрута инструмента машины с ЧПУ определяет информация о раскройных картах, которые разрабатываются на этапе проектирования раскроя и порождают известные задачи оптимизации раскроя листового материала. С точки зрения геометрической оптимизации задачи раскроя относятся к классу задач раскроя-упаковки </w:t>
      </w:r>
      <w:r w:rsidRPr="003A2C2A">
        <w:rPr>
          <w:rFonts w:ascii="Times New Roman" w:hAnsi="Times New Roman" w:cs="Times New Roman"/>
          <w:sz w:val="24"/>
          <w:szCs w:val="24"/>
          <w:lang w:bidi="en-US"/>
        </w:rPr>
        <w:t>(</w:t>
      </w:r>
      <w:r w:rsidRPr="003A2C2A">
        <w:rPr>
          <w:rFonts w:ascii="Times New Roman" w:hAnsi="Times New Roman" w:cs="Times New Roman"/>
          <w:sz w:val="24"/>
          <w:szCs w:val="24"/>
          <w:lang w:val="en-US" w:bidi="en-US"/>
        </w:rPr>
        <w:t>Gutting</w:t>
      </w:r>
      <w:r w:rsidRPr="003A2C2A">
        <w:rPr>
          <w:rFonts w:ascii="Times New Roman" w:hAnsi="Times New Roman" w:cs="Times New Roman"/>
          <w:sz w:val="24"/>
          <w:szCs w:val="24"/>
          <w:lang w:bidi="en-US"/>
        </w:rPr>
        <w:t xml:space="preserve"> </w:t>
      </w:r>
      <w:r w:rsidRPr="003A2C2A">
        <w:rPr>
          <w:rFonts w:ascii="Times New Roman" w:hAnsi="Times New Roman" w:cs="Times New Roman"/>
          <w:sz w:val="24"/>
          <w:szCs w:val="24"/>
        </w:rPr>
        <w:t xml:space="preserve">&amp; </w:t>
      </w:r>
      <w:r w:rsidRPr="003A2C2A">
        <w:rPr>
          <w:rFonts w:ascii="Times New Roman" w:hAnsi="Times New Roman" w:cs="Times New Roman"/>
          <w:sz w:val="24"/>
          <w:szCs w:val="24"/>
          <w:lang w:val="en-US" w:bidi="en-US"/>
        </w:rPr>
        <w:t>Packing</w:t>
      </w:r>
      <w:r w:rsidRPr="003A2C2A">
        <w:rPr>
          <w:rFonts w:ascii="Times New Roman" w:hAnsi="Times New Roman" w:cs="Times New Roman"/>
          <w:sz w:val="24"/>
          <w:szCs w:val="24"/>
          <w:lang w:bidi="en-US"/>
        </w:rPr>
        <w:t xml:space="preserve">), </w:t>
      </w:r>
      <w:r w:rsidRPr="003A2C2A">
        <w:rPr>
          <w:rFonts w:ascii="Times New Roman" w:hAnsi="Times New Roman" w:cs="Times New Roman"/>
          <w:sz w:val="24"/>
          <w:szCs w:val="24"/>
        </w:rPr>
        <w:t>для которых, также как и для маршрутных оптимизационных проблем, не известны алгоритмы решения полиномиальной сложности. В данной работе задачи раскроя не рассматриваются. Основное направление исследования в настоящей монографии связано с моделированием маршрута инструмента машин фигурной листовой резки с ЧПУ и проблемой его оптимизации по временным и стоимостным параметрам</w:t>
      </w:r>
      <w:r w:rsidR="002E41CA" w:rsidRPr="002E41CA">
        <w:rPr>
          <w:rFonts w:ascii="Times New Roman" w:hAnsi="Times New Roman" w:cs="Times New Roman"/>
          <w:sz w:val="24"/>
          <w:szCs w:val="24"/>
        </w:rPr>
        <w:t>.</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исходной задаче требуется осуществить последовательное посещение всех контуров с целью осуществления резки по эквидистантам, представляющим из себя замкнутые кривые (обсуждаются также и более сложные типы резки); точки, определяющие начало и окончание реза, могут при этом назначаться произвольно. В интересах построения конкретных решений приходится, однако, использовать дискретизацию эквидистант и некоторые дополнительные преобразования последних в непустые конечные множества — мегаполисы, что и делается в настоящей монографии</w:t>
      </w:r>
      <w:r w:rsidR="002E41CA" w:rsidRPr="002E41CA">
        <w:rPr>
          <w:rFonts w:ascii="Times New Roman" w:hAnsi="Times New Roman" w:cs="Times New Roman"/>
          <w:sz w:val="24"/>
          <w:szCs w:val="24"/>
        </w:rPr>
        <w:t xml:space="preserve"> </w:t>
      </w:r>
      <w:r w:rsidR="002E41CA">
        <w:rPr>
          <w:rFonts w:ascii="Times New Roman" w:hAnsi="Times New Roman" w:cs="Times New Roman"/>
          <w:sz w:val="24"/>
          <w:szCs w:val="24"/>
        </w:rPr>
        <w:t xml:space="preserve">(см. в этой связи </w:t>
      </w:r>
      <w:r w:rsidR="002E41CA" w:rsidRPr="002E41CA">
        <w:rPr>
          <w:rFonts w:ascii="Times New Roman" w:hAnsi="Times New Roman" w:cs="Times New Roman"/>
          <w:sz w:val="24"/>
          <w:szCs w:val="24"/>
        </w:rPr>
        <w:t>[1,2])</w:t>
      </w:r>
      <w:r w:rsidR="002E41CA" w:rsidRPr="003A2C2A">
        <w:rPr>
          <w:rFonts w:ascii="Times New Roman" w:hAnsi="Times New Roman" w:cs="Times New Roman"/>
          <w:sz w:val="24"/>
          <w:szCs w:val="24"/>
        </w:rPr>
        <w:t>.</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Если рассматривать сформулированное научное направление в его полной общности, то приходится признать, что адекватной математической теории здесь не разработано. Имеются отдельные направления, среди которых особо отметим проблему полиномиальной разрешимости для отдельных классов оптимизационных задач, которые </w:t>
      </w:r>
      <w:r w:rsidRPr="003A2C2A">
        <w:rPr>
          <w:rFonts w:ascii="Times New Roman" w:hAnsi="Times New Roman" w:cs="Times New Roman"/>
          <w:sz w:val="24"/>
          <w:szCs w:val="24"/>
        </w:rPr>
        <w:lastRenderedPageBreak/>
        <w:t>могут использоваться в качестве подзадач рассматриваемой проблемы. Известные результаты, которые получены в последние годы в предметных областях, связанных с разработкой алгоритмов дискретной оптимизации и исследованием проблемы полиномиальной разрешимости, при всей своей значимости не охватывает проблемы “диапазонных” (в смысле размерности) задач и особенно задач, осложнённых ограничениями. В монографии авторы исследуют вопросы разработки теоретических и методологических основ решения проблемы оптимальной маршрутизации инструмента для машин фигурной листовой резки с ЧПУ, включая разработку адекватных математических моделей и алгоритмов решения для исследуемой прикладной задачи. Результаты работы могут быть использованы и для решения других прикладных задач, описываемых предложенными в монографии математическими моделями.</w:t>
      </w:r>
    </w:p>
    <w:p w:rsidR="0023523F"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72A02">
        <w:rPr>
          <w:rFonts w:ascii="Times New Roman" w:hAnsi="Times New Roman" w:cs="Times New Roman"/>
          <w:sz w:val="24"/>
          <w:szCs w:val="24"/>
        </w:rPr>
        <w:t>Монография структурно состоит из двух частей и пяти глав. В первой главе рас</w:t>
      </w:r>
      <w:r w:rsidRPr="00372A02">
        <w:rPr>
          <w:rFonts w:ascii="Times New Roman" w:hAnsi="Times New Roman" w:cs="Times New Roman"/>
          <w:sz w:val="24"/>
          <w:szCs w:val="24"/>
        </w:rPr>
        <w:softHyphen/>
      </w:r>
      <w:r w:rsidRPr="003A2C2A">
        <w:rPr>
          <w:rFonts w:ascii="Times New Roman" w:hAnsi="Times New Roman" w:cs="Times New Roman"/>
          <w:sz w:val="24"/>
          <w:szCs w:val="24"/>
        </w:rPr>
        <w:t>смотрены основные понятия фигурной листовой резки на машинах с ЧПУ, формулируется содержательная постановка исследуемой проблемы, приводятся общие постановки и классификация возникающих оптимизационных маршрутных задач.</w:t>
      </w:r>
      <w:r>
        <w:rPr>
          <w:rFonts w:ascii="Times New Roman" w:hAnsi="Times New Roman" w:cs="Times New Roman"/>
          <w:sz w:val="24"/>
          <w:szCs w:val="24"/>
        </w:rPr>
        <w:t xml:space="preserve"> Здесь же</w:t>
      </w:r>
      <w:r w:rsidRPr="003A2C2A">
        <w:rPr>
          <w:rFonts w:ascii="Times New Roman" w:hAnsi="Times New Roman" w:cs="Times New Roman"/>
          <w:sz w:val="24"/>
          <w:szCs w:val="24"/>
        </w:rPr>
        <w:t xml:space="preserve"> приведена “первичная” математическая формализация рассматриваемой проблемы и описана дискретная модель некоторых сформулированных ранее оптимизационных задач, основанная на использовании модели мегаполисов.</w:t>
      </w:r>
    </w:p>
    <w:p w:rsidR="0023523F" w:rsidRPr="00372A02"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72A02">
        <w:rPr>
          <w:rFonts w:ascii="Times New Roman" w:hAnsi="Times New Roman" w:cs="Times New Roman"/>
          <w:sz w:val="24"/>
          <w:szCs w:val="24"/>
        </w:rPr>
        <w:t xml:space="preserve">Во второй главе рассматриваются </w:t>
      </w:r>
      <w:r w:rsidR="00740149">
        <w:rPr>
          <w:rFonts w:ascii="Times New Roman" w:hAnsi="Times New Roman" w:cs="Times New Roman"/>
          <w:sz w:val="24"/>
          <w:szCs w:val="24"/>
        </w:rPr>
        <w:t xml:space="preserve">некоторые </w:t>
      </w:r>
      <w:r w:rsidRPr="00372A02">
        <w:rPr>
          <w:rFonts w:ascii="Times New Roman" w:hAnsi="Times New Roman" w:cs="Times New Roman"/>
          <w:sz w:val="24"/>
          <w:szCs w:val="24"/>
        </w:rPr>
        <w:t xml:space="preserve">практические аспекты оптимизации траектории инструмента для машин листовой резки с ЧПУ: </w:t>
      </w:r>
      <w:r w:rsidR="002E41CA">
        <w:rPr>
          <w:rFonts w:ascii="Times New Roman" w:hAnsi="Times New Roman" w:cs="Times New Roman"/>
          <w:sz w:val="24"/>
          <w:szCs w:val="24"/>
        </w:rPr>
        <w:t xml:space="preserve">описываются </w:t>
      </w:r>
      <w:r w:rsidR="00740149">
        <w:rPr>
          <w:rFonts w:ascii="Times New Roman" w:hAnsi="Times New Roman" w:cs="Times New Roman"/>
          <w:sz w:val="24"/>
          <w:szCs w:val="24"/>
        </w:rPr>
        <w:t xml:space="preserve">способы </w:t>
      </w:r>
      <w:r w:rsidR="00E95174">
        <w:rPr>
          <w:rFonts w:ascii="Times New Roman" w:hAnsi="Times New Roman" w:cs="Times New Roman"/>
          <w:sz w:val="24"/>
          <w:szCs w:val="24"/>
        </w:rPr>
        <w:t xml:space="preserve">уменьшения термических деформаций материала при оптимальной маршрутизации инструмента, </w:t>
      </w:r>
      <w:r w:rsidRPr="00372A02">
        <w:rPr>
          <w:rFonts w:ascii="Times New Roman" w:hAnsi="Times New Roman" w:cs="Times New Roman"/>
          <w:sz w:val="24"/>
          <w:szCs w:val="24"/>
        </w:rPr>
        <w:t xml:space="preserve">исследуется проблема точного вычисления целевых функций на примере машины лазерной резки </w:t>
      </w:r>
      <w:proofErr w:type="spellStart"/>
      <w:r w:rsidRPr="00372A02">
        <w:rPr>
          <w:rFonts w:ascii="Times New Roman" w:hAnsi="Times New Roman" w:cs="Times New Roman"/>
          <w:sz w:val="24"/>
          <w:szCs w:val="24"/>
          <w:lang w:val="en-US"/>
        </w:rPr>
        <w:t>ByStar</w:t>
      </w:r>
      <w:proofErr w:type="spellEnd"/>
      <w:r w:rsidRPr="00372A02">
        <w:rPr>
          <w:rFonts w:ascii="Times New Roman" w:hAnsi="Times New Roman" w:cs="Times New Roman"/>
          <w:sz w:val="24"/>
          <w:szCs w:val="24"/>
        </w:rPr>
        <w:t xml:space="preserve">3015 и эффективность применения специальных техник резки в сравнении со стандартной техникой «резки по контуру». </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Третья глава содержит описание математических моделей и методов, используемых при решении задачи последовательного обхода мегаполисов с условиями предшествования.</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четвертой главе исследованы задачи маршрутизации с ограничениями и услож</w:t>
      </w:r>
      <w:r w:rsidRPr="003A2C2A">
        <w:rPr>
          <w:rFonts w:ascii="Times New Roman" w:hAnsi="Times New Roman" w:cs="Times New Roman"/>
          <w:sz w:val="24"/>
          <w:szCs w:val="24"/>
        </w:rPr>
        <w:softHyphen/>
        <w:t>нёнными функциями стоимости. Рассматриваются вопросы, связанные с локальным улучшением эвристических решений.</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пятой главе приводятся описание разработанных авторами алгоритмов для решения задач маршрутизации, а также результаты вычислительных экспериментов, содержащих данные решения некоторых практических задач оптимизации маршрута инструмента для машин фигурной листовой резки с ЧПУ.</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Две первые главы образуют в своей совокупности первую часть настоящей работы, непосредственно связанную с решением инженерных задач, относящихся к листовой резке на машинах с ЧПУ. Здесь обсуждаются конкретные варианты весьма общей постановки, указываются характерные и обозначаются на идейном уровне основные </w:t>
      </w:r>
      <w:r w:rsidRPr="003A2C2A">
        <w:rPr>
          <w:rFonts w:ascii="Times New Roman" w:hAnsi="Times New Roman" w:cs="Times New Roman"/>
          <w:sz w:val="24"/>
          <w:szCs w:val="24"/>
        </w:rPr>
        <w:lastRenderedPageBreak/>
        <w:t>элементы этой общей постановки. Особую значимость приобретает обсуждение различных вариантов осуществления резки, включая многие подробности, важные в инженерном отношении, а также характерные ограничения. Последние существенно влияют на математическую постановку; учёт некоторых ограничений оказывается весьма затруднительным.</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первой главе подробно обсуждается стандартная техника резки (резка по замкнутому контуру), которая, как представляется, более близка к известным математическим постановкам задач о последовательном обходе мегаполисов с условиями предшествования (данное обстоятельств</w:t>
      </w:r>
      <w:r w:rsidRPr="00470AD8">
        <w:rPr>
          <w:rFonts w:ascii="Times New Roman" w:hAnsi="Times New Roman" w:cs="Times New Roman"/>
          <w:sz w:val="24"/>
          <w:szCs w:val="24"/>
        </w:rPr>
        <w:t>о существенно используется во второй части работы). Упомянутые условия играют важную роль</w:t>
      </w:r>
      <w:r>
        <w:rPr>
          <w:rFonts w:ascii="Times New Roman" w:hAnsi="Times New Roman" w:cs="Times New Roman"/>
          <w:sz w:val="24"/>
          <w:szCs w:val="24"/>
        </w:rPr>
        <w:t>,</w:t>
      </w:r>
      <w:r w:rsidRPr="00470AD8">
        <w:rPr>
          <w:rFonts w:ascii="Times New Roman" w:hAnsi="Times New Roman" w:cs="Times New Roman"/>
          <w:sz w:val="24"/>
          <w:szCs w:val="24"/>
        </w:rPr>
        <w:t xml:space="preserve"> как на этапе инженерной постановки, так и на этапе математического исследования. Их конкретный вариант состоит (в данной задаче) в необходимости более</w:t>
      </w:r>
      <w:r w:rsidRPr="003A2C2A">
        <w:rPr>
          <w:rFonts w:ascii="Times New Roman" w:hAnsi="Times New Roman" w:cs="Times New Roman"/>
          <w:sz w:val="24"/>
          <w:szCs w:val="24"/>
        </w:rPr>
        <w:t xml:space="preserve"> раннего вырезания внутренних контуров деталей и “внутренних” деталей, то есть деталей, располагаемых (после раскроя) внутри других (объемлющих) деталей, что соответствует размещению по схеме “матрёшки”. Само решение задачи является многоэтапным и упомянутые условия предшествования касаются всей совокупности упомянутых этапов. В то же время сам характер этих условий оказывается до некоторой степени удобным для их последующего учёта на этапе общей постановки; они касаются выбора очередности достаточно крупных фрагментов решения и имеют комбинаторный характер.</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470AD8">
        <w:rPr>
          <w:rFonts w:ascii="Times New Roman" w:hAnsi="Times New Roman" w:cs="Times New Roman"/>
          <w:sz w:val="24"/>
          <w:szCs w:val="24"/>
        </w:rPr>
        <w:t>В первой части монографии обсуждаются также различные варианты нестандартной техники резки (цепная резка, резка с перемычками, резка “змейкой”</w:t>
      </w:r>
      <w:r>
        <w:rPr>
          <w:rFonts w:ascii="Times New Roman" w:hAnsi="Times New Roman" w:cs="Times New Roman"/>
          <w:sz w:val="24"/>
          <w:szCs w:val="24"/>
        </w:rPr>
        <w:t xml:space="preserve"> </w:t>
      </w:r>
      <w:r w:rsidRPr="00470AD8">
        <w:rPr>
          <w:rFonts w:ascii="Times New Roman" w:hAnsi="Times New Roman" w:cs="Times New Roman"/>
          <w:sz w:val="24"/>
          <w:szCs w:val="24"/>
        </w:rPr>
        <w:t>и др.). Вводятся важные понятия сегмента резки и базового сегмента резки, определяющие общий взгляд на проблему классификации вариантов резки (резка по замкнутому контуру, мульти-сегментная и мульти-контурная резки). Понятия сегмента резки и базового сегмента являются по сути объединяющими различные варианты резки в естественные классы, допускающие исследование соответствующих конкретных вариантов с единых позиций</w:t>
      </w:r>
      <w:r w:rsidR="005D31CB">
        <w:rPr>
          <w:rFonts w:ascii="Times New Roman" w:hAnsi="Times New Roman" w:cs="Times New Roman"/>
          <w:sz w:val="24"/>
          <w:szCs w:val="24"/>
        </w:rPr>
        <w:t xml:space="preserve"> и существенно расширяющие существующую классификацию задач маршрутизации инструмента для машин листовой резки с ЧПУ</w:t>
      </w:r>
      <w:r w:rsidRPr="003A2C2A">
        <w:rPr>
          <w:rFonts w:ascii="Times New Roman" w:hAnsi="Times New Roman" w:cs="Times New Roman"/>
          <w:sz w:val="24"/>
          <w:szCs w:val="24"/>
        </w:rPr>
        <w:t>.</w:t>
      </w:r>
    </w:p>
    <w:p w:rsidR="0023523F" w:rsidRPr="0045103F"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Особое внимание уделено в монографии вопросам, связанным с формализацией и ма</w:t>
      </w:r>
      <w:r w:rsidRPr="003A2C2A">
        <w:rPr>
          <w:rFonts w:ascii="Times New Roman" w:hAnsi="Times New Roman" w:cs="Times New Roman"/>
          <w:sz w:val="24"/>
          <w:szCs w:val="24"/>
        </w:rPr>
        <w:softHyphen/>
        <w:t>тематической постановкой рассматриваемых инженерных задач. Частично эти вопросы затрагиваются в первой части, где проблемы формализации обсуждаются с позиций инженерного исследования; решения трактуются как маршруты резки, являющиеся объектами выбора исследователем с целью по возможности максимального улучшения (совокупного) результата при соблюдении комплекса разнообразных ограничений. Такой подход позволяет сформулировать определённые ориентиры, которые особенно полезны при разработке эффективных эвристических алгоритмов. Само же применение эвристических методов для решения практических задач представляется неизбежным.</w:t>
      </w:r>
      <w:r>
        <w:rPr>
          <w:rFonts w:ascii="Times New Roman" w:hAnsi="Times New Roman" w:cs="Times New Roman"/>
          <w:sz w:val="24"/>
          <w:szCs w:val="24"/>
        </w:rPr>
        <w:t xml:space="preserve"> </w:t>
      </w:r>
      <w:r w:rsidR="00425D37">
        <w:rPr>
          <w:rFonts w:ascii="Times New Roman" w:hAnsi="Times New Roman" w:cs="Times New Roman"/>
          <w:sz w:val="24"/>
          <w:szCs w:val="24"/>
        </w:rPr>
        <w:t>Здесь же рассматривается задача</w:t>
      </w:r>
      <w:r w:rsidRPr="0045103F">
        <w:rPr>
          <w:rFonts w:ascii="Times New Roman" w:hAnsi="Times New Roman" w:cs="Times New Roman"/>
          <w:sz w:val="24"/>
          <w:szCs w:val="24"/>
        </w:rPr>
        <w:t xml:space="preserve"> точного вычисления целевых функций</w:t>
      </w:r>
      <w:r w:rsidR="00425D37">
        <w:rPr>
          <w:rFonts w:ascii="Times New Roman" w:hAnsi="Times New Roman" w:cs="Times New Roman"/>
          <w:sz w:val="24"/>
          <w:szCs w:val="24"/>
        </w:rPr>
        <w:t xml:space="preserve">, в рамках решения </w:t>
      </w:r>
      <w:proofErr w:type="spellStart"/>
      <w:r w:rsidR="00425D37">
        <w:rPr>
          <w:rFonts w:ascii="Times New Roman" w:hAnsi="Times New Roman" w:cs="Times New Roman"/>
          <w:sz w:val="24"/>
          <w:szCs w:val="24"/>
        </w:rPr>
        <w:t>которй</w:t>
      </w:r>
      <w:proofErr w:type="spellEnd"/>
      <w:r w:rsidRPr="0045103F">
        <w:rPr>
          <w:rFonts w:ascii="Times New Roman" w:hAnsi="Times New Roman" w:cs="Times New Roman"/>
          <w:sz w:val="24"/>
          <w:szCs w:val="24"/>
        </w:rPr>
        <w:t xml:space="preserve"> исслед</w:t>
      </w:r>
      <w:r w:rsidR="00425D37">
        <w:rPr>
          <w:rFonts w:ascii="Times New Roman" w:hAnsi="Times New Roman" w:cs="Times New Roman"/>
          <w:sz w:val="24"/>
          <w:szCs w:val="24"/>
        </w:rPr>
        <w:t>уются</w:t>
      </w:r>
      <w:r w:rsidRPr="0045103F">
        <w:rPr>
          <w:rFonts w:ascii="Times New Roman" w:hAnsi="Times New Roman" w:cs="Times New Roman"/>
          <w:sz w:val="24"/>
          <w:szCs w:val="24"/>
        </w:rPr>
        <w:t xml:space="preserve"> практические вопросы определения зависимости </w:t>
      </w:r>
      <w:r w:rsidRPr="0045103F">
        <w:rPr>
          <w:rFonts w:ascii="Times New Roman" w:hAnsi="Times New Roman" w:cs="Times New Roman"/>
          <w:sz w:val="24"/>
          <w:szCs w:val="24"/>
        </w:rPr>
        <w:lastRenderedPageBreak/>
        <w:t>фактической скорости резки от числа кадров управляющей программы</w:t>
      </w:r>
      <w:r>
        <w:rPr>
          <w:rFonts w:ascii="Times New Roman" w:hAnsi="Times New Roman" w:cs="Times New Roman"/>
          <w:sz w:val="24"/>
          <w:szCs w:val="24"/>
        </w:rPr>
        <w:t xml:space="preserve"> (</w:t>
      </w:r>
      <w:r w:rsidRPr="0045103F">
        <w:rPr>
          <w:rFonts w:ascii="Times New Roman" w:hAnsi="Times New Roman" w:cs="Times New Roman"/>
          <w:sz w:val="24"/>
          <w:szCs w:val="24"/>
        </w:rPr>
        <w:t xml:space="preserve">на примере машины лазерной резки </w:t>
      </w:r>
      <w:proofErr w:type="spellStart"/>
      <w:r w:rsidRPr="0045103F">
        <w:rPr>
          <w:rFonts w:ascii="Times New Roman" w:hAnsi="Times New Roman" w:cs="Times New Roman"/>
          <w:sz w:val="24"/>
          <w:szCs w:val="24"/>
          <w:lang w:val="en-US"/>
        </w:rPr>
        <w:t>ByStar</w:t>
      </w:r>
      <w:proofErr w:type="spellEnd"/>
      <w:r w:rsidRPr="0045103F">
        <w:rPr>
          <w:rFonts w:ascii="Times New Roman" w:hAnsi="Times New Roman" w:cs="Times New Roman"/>
          <w:sz w:val="24"/>
          <w:szCs w:val="24"/>
        </w:rPr>
        <w:t>3015</w:t>
      </w:r>
      <w:r>
        <w:rPr>
          <w:rFonts w:ascii="Times New Roman" w:hAnsi="Times New Roman" w:cs="Times New Roman"/>
          <w:sz w:val="24"/>
          <w:szCs w:val="24"/>
        </w:rPr>
        <w:t>)</w:t>
      </w:r>
      <w:r w:rsidRPr="0045103F">
        <w:rPr>
          <w:rFonts w:ascii="Times New Roman" w:hAnsi="Times New Roman" w:cs="Times New Roman"/>
          <w:sz w:val="24"/>
          <w:szCs w:val="24"/>
        </w:rPr>
        <w:t xml:space="preserve">, описывается методика определения параметров для целевой функции стоимости </w:t>
      </w:r>
      <w:r>
        <w:rPr>
          <w:rFonts w:ascii="Times New Roman" w:hAnsi="Times New Roman" w:cs="Times New Roman"/>
          <w:sz w:val="24"/>
          <w:szCs w:val="24"/>
        </w:rPr>
        <w:t xml:space="preserve">лазерной </w:t>
      </w:r>
      <w:r w:rsidRPr="0045103F">
        <w:rPr>
          <w:rFonts w:ascii="Times New Roman" w:hAnsi="Times New Roman" w:cs="Times New Roman"/>
          <w:sz w:val="24"/>
          <w:szCs w:val="24"/>
        </w:rPr>
        <w:t>резки с вычислением стоимостных параметров этой функции для различных марок и толщин листовых материалов.</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В результате вышеупомянутой и, по смыслу, “первичной” формализации </w:t>
      </w:r>
      <w:r w:rsidR="00425D37">
        <w:rPr>
          <w:rFonts w:ascii="Times New Roman" w:hAnsi="Times New Roman" w:cs="Times New Roman"/>
          <w:sz w:val="24"/>
          <w:szCs w:val="24"/>
        </w:rPr>
        <w:t xml:space="preserve">проблемы, проведенной в первых двух главах монографии, </w:t>
      </w:r>
      <w:r w:rsidRPr="003A2C2A">
        <w:rPr>
          <w:rFonts w:ascii="Times New Roman" w:hAnsi="Times New Roman" w:cs="Times New Roman"/>
          <w:sz w:val="24"/>
          <w:szCs w:val="24"/>
        </w:rPr>
        <w:t>мы получаем дискретные задачи нелинейного программирования большой размерности, представляющие в своей исходной постановке серьёзные затруднения как для качественного исследования, так и для процедур поиска конкретных решений. Определённые возможности для теоретического исследования подобных задач открывает, как представляется, весьма общий подход, последовательно развиваемый во второй части (третья, четвёртая и пятая главы монографии) и связанный с применением аппарата широко понимаемого динамического программирования (ДП), реализуемого в условиях ограничений исходной задачи. Данный подход, естественно связываемый с идеями Р. Беллмана и широко используемый, в частности, в современной теории управления, требует, однако, опреде</w:t>
      </w:r>
      <w:r w:rsidRPr="003A2C2A">
        <w:rPr>
          <w:rFonts w:ascii="Times New Roman" w:hAnsi="Times New Roman" w:cs="Times New Roman"/>
          <w:sz w:val="24"/>
          <w:szCs w:val="24"/>
        </w:rPr>
        <w:softHyphen/>
        <w:t>лённого переосмысливания самой постановочной части. Так, выбор решения (маршрут резки в первой части) полезно трактовать как выбор пары маршрут-трасса, где понятие “маршрут” связывается уже с перестановкой индексов, используемых для нумерации контуров вырезаемых деталей, а трасса имеет смысл, подобный маршруту резки первой части. При этом возникает определённая иерархия: маршрут (в виде перестановки индексов) определяет пучок согласованных с ним и, потому, подчинённых ему трасс и или траекторий, которые уже перестановками, вообще говоря, не являются. Маршрут позволяет занумеровать контуры, подлежащие резке, а трасса определяет конкретный вариант их посещения (точнее, посещения эквидистант, соответствующих данным контурам). Имеется, целый ряд обстоятельств, мотивирующих упомянутую иерархию. Сейчас отметим только одно: условия предшествования относятся, строго говоря, к способу нумерации контуров. Таким образом, эти условия порождают ограничения именно на выбор перестановки индексов, то есть на выбор маршрута, понимаемого в традиционном для ЗК смысле. Это важное обстоятельство позволяет затем использовать условия предшествования “в положительном” направлении в смысле снижения сложности вычислений (имеется в виду процедура на основе ДП).</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Итак, во второй части монографии само понятие решения определённым образом структурируется; выделяются две компоненты: маршрут (как перестановка индексов) и трасса или траектория. Данная логика естественна с точки зрения теории управления, элементы которой (имеются в виду задачи управления с дискретным временем) используются в построениях второй части монографии. При этом реализация трассы осуществляется в пределах пучка, однозначно определяемого маршрутом. Критерий качества предполагается аддитивным. Это означает, что для каждого конкретного решения значение критерия получается суммированием стоимостей, характеризующих все этапы перемещений, связанных с реализацией упомянутого решения в виде пары </w:t>
      </w:r>
      <w:r w:rsidRPr="003A2C2A">
        <w:rPr>
          <w:rFonts w:ascii="Times New Roman" w:hAnsi="Times New Roman" w:cs="Times New Roman"/>
          <w:sz w:val="24"/>
          <w:szCs w:val="24"/>
        </w:rPr>
        <w:lastRenderedPageBreak/>
        <w:t>маршрут-трасса.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Для задач, связанных с листовой резкой, исключительно важным является учёт ограничений, связанных с тепловыми </w:t>
      </w:r>
      <w:r w:rsidRPr="00470AD8">
        <w:rPr>
          <w:rFonts w:ascii="Times New Roman" w:hAnsi="Times New Roman" w:cs="Times New Roman"/>
          <w:sz w:val="24"/>
          <w:szCs w:val="24"/>
        </w:rPr>
        <w:t>деформациями материала и порождаемыми этими деформациями эвристическими правилами (т.н. “жесткостью” листа и деталей)</w:t>
      </w:r>
      <w:r w:rsidR="00425D37">
        <w:rPr>
          <w:rFonts w:ascii="Times New Roman" w:hAnsi="Times New Roman" w:cs="Times New Roman"/>
          <w:sz w:val="24"/>
          <w:szCs w:val="24"/>
        </w:rPr>
        <w:t>, сформулированными в первой главе монографии</w:t>
      </w:r>
      <w:r w:rsidRPr="00470AD8">
        <w:rPr>
          <w:rFonts w:ascii="Times New Roman" w:hAnsi="Times New Roman" w:cs="Times New Roman"/>
          <w:sz w:val="24"/>
          <w:szCs w:val="24"/>
        </w:rPr>
        <w:t>. Характерной особенностью таких ограничений является то, что все они формируются по мере развития процесса резки и, по большому счёту, зависят от истории последнего, что определяет принципиальное отличие рассматриваемых задач от оптимизационных задач с фиксированными ограничениями. Здесь опять-таки оказывается уместным двухуровневое представление решения, поскольку целый ряд данных “динамических” ограничений удаётся представить в терминах зависимостей от маршрута, определяемого в виде перестановки индексов.</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Учёт </w:t>
      </w:r>
      <w:r w:rsidRPr="00470AD8">
        <w:rPr>
          <w:rFonts w:ascii="Times New Roman" w:hAnsi="Times New Roman" w:cs="Times New Roman"/>
          <w:sz w:val="24"/>
          <w:szCs w:val="24"/>
        </w:rPr>
        <w:t>динамических ограничений</w:t>
      </w:r>
      <w:r w:rsidRPr="003A2C2A">
        <w:rPr>
          <w:rFonts w:ascii="Times New Roman" w:hAnsi="Times New Roman" w:cs="Times New Roman"/>
          <w:sz w:val="24"/>
          <w:szCs w:val="24"/>
        </w:rPr>
        <w:t xml:space="preserve"> осуществляется в настоящей монографии посредством введения специальных функций стоимости, которые объективно играют роль штрафов. При этом, однако, возникают функции стоимости, включающие зависимость от списка заданий, уже выполненных на момент соответствующего перемещения. Данная особенность существенно осложняет конструкции на основе ДП; в этой связи сначала в третьей главе рассматривается случай, когда вышеупомянутая зависимость от списка заданий отсутствует, что позволяет привлечь для целей качественного исследования более простую и более понятную версию ДП.</w:t>
      </w:r>
      <w:r>
        <w:rPr>
          <w:rFonts w:ascii="Times New Roman" w:hAnsi="Times New Roman" w:cs="Times New Roman"/>
          <w:sz w:val="24"/>
          <w:szCs w:val="24"/>
        </w:rPr>
        <w:t xml:space="preserve"> </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Более общий случай, когда зависимость функций стоимости от списка заданий уже допускается, рассматривается в четвёртой главе. С точки зрения применения аппарата ДП оказывается более удобным использовать при формализации задачи функции стоимости, допускающие зависимость от списка ещё не выполненных заданий. Кроме того, по постановке допускаются условия предшествования, которые в задачах, связанных с листовой резкой имеют ясный содержательный смысл: внутренние контуры деталей должны вырезаться раньше внешних; в случае расположения одних деталей “внутри” других резка “внутренних” деталей должна осуществляться раньше, чем резка “внешних”.</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Для вышеупомянутой общей постановки в рамках концепции двухуровневого решения (определяемого всякий раз в виде пары маршрут-трасса) осуществляется построение специального расширения исходной задачи. Потребность в данном расширении связана с учётом условий предшествования, которые порождают “неудобные” ограничения на маршрут в целом. Данные ограничения удаётся, однако, эквивалентным образом преобразовать к условиям, определяемым некоторым естественным правилом вычеркивания заданий из списка. Итак, допустимость по предшествованию эквивалентным образом заменяется допустимостью по вычеркиванию. Последняя более удобна для целей применения аппарата ДП, поскольку связывается с условиями на отдельные этапы процесса перемещений. Грубо говоря, данная допустимость нужным образом локализуется, что и позволяет затем задействовать конструкции широко понимаемого ДП и получить затем уравнение Беллмана.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lastRenderedPageBreak/>
        <w:t>В связи с трудностями вычислительной реализации на основе данного уравнения конструируется система преобразования так называемых слоёв функции Беллмана. Речь идёт о том, чтобы при условиях предшествования (а это типичный случай в рас</w:t>
      </w:r>
      <w:r w:rsidRPr="003A2C2A">
        <w:rPr>
          <w:rFonts w:ascii="Times New Roman" w:hAnsi="Times New Roman" w:cs="Times New Roman"/>
          <w:sz w:val="24"/>
          <w:szCs w:val="24"/>
        </w:rPr>
        <w:softHyphen/>
        <w:t>сматриваемом классе задач) ограничиться частичным построением массива функции Беллмана, а, точнее, системы её слоёв. Последние, в свою очередь, определяются со</w:t>
      </w:r>
      <w:r w:rsidRPr="003A2C2A">
        <w:rPr>
          <w:rFonts w:ascii="Times New Roman" w:hAnsi="Times New Roman" w:cs="Times New Roman"/>
          <w:sz w:val="24"/>
          <w:szCs w:val="24"/>
        </w:rPr>
        <w:softHyphen/>
        <w:t>ответствующими слоями пространства позиций, в определении которых задействуются так называемые существенные списки заданий.</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Разумеется, даже при использовании усечённого вышеупомянутым способом массива значений функции Беллмана практическое использование (оптимальной) процедуры на основе ДП возможно лишь в задачах умеренной размерности. В то же время представляют интерес методы локального улучшения маршрутных решений посредством применения оптимизирующих вставок, при построении которых удаётся уже задействовать схему на основе ДП.</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Важно отметить, что само применение оптимизирующих вставок в задаче маршру</w:t>
      </w:r>
      <w:r w:rsidRPr="003A2C2A">
        <w:rPr>
          <w:rFonts w:ascii="Times New Roman" w:hAnsi="Times New Roman" w:cs="Times New Roman"/>
          <w:sz w:val="24"/>
          <w:szCs w:val="24"/>
        </w:rPr>
        <w:softHyphen/>
        <w:t>тизации с условиями предшествования и стоимостями, зависящими от списка заданий, потребовало серьёзного теоретического обоснования, которое проведено в четвёртой главе.</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целях более глубокого воздействия на исходное эвристическое решение (имеется в виду решение задачи достаточно большой размерности) предлагается использовать итерационные процедуры с варьированием начала вставки. Конкретные варианты по</w:t>
      </w:r>
      <w:r w:rsidRPr="003A2C2A">
        <w:rPr>
          <w:rFonts w:ascii="Times New Roman" w:hAnsi="Times New Roman" w:cs="Times New Roman"/>
          <w:sz w:val="24"/>
          <w:szCs w:val="24"/>
        </w:rPr>
        <w:softHyphen/>
        <w:t>строения таких процедур приведены в пятой главе, в которой также содержатся соот</w:t>
      </w:r>
      <w:r w:rsidRPr="003A2C2A">
        <w:rPr>
          <w:rFonts w:ascii="Times New Roman" w:hAnsi="Times New Roman" w:cs="Times New Roman"/>
          <w:sz w:val="24"/>
          <w:szCs w:val="24"/>
        </w:rPr>
        <w:softHyphen/>
        <w:t>ветствующие результаты вычислительного эксперимента.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целом использование аппарата ДП на уровне вставок, включая применение режима итераций, представляется реальной возможностью включения упомянутого (теоре</w:t>
      </w:r>
      <w:r w:rsidRPr="003A2C2A">
        <w:rPr>
          <w:rFonts w:ascii="Times New Roman" w:hAnsi="Times New Roman" w:cs="Times New Roman"/>
          <w:sz w:val="24"/>
          <w:szCs w:val="24"/>
        </w:rPr>
        <w:softHyphen/>
        <w:t>тического) аппарата в процесс решения маршрутных задач, представляющих практический интерес. Здесь особенно важным представляется разработка методов и алгоритмов решения задач с ограничениями разных типов. В частности, это касается динамических ограничений, которые складываются по мере развития процесса. Данный тип ограничений “обрабатывается” в настоящей монографии (это уже отмечалось ранее) посредством введения функций стоимости с зависимостью от списка заданий, что требует конструирования таких функций, и</w:t>
      </w:r>
      <w:r>
        <w:rPr>
          <w:rFonts w:ascii="Times New Roman" w:hAnsi="Times New Roman" w:cs="Times New Roman"/>
          <w:sz w:val="24"/>
          <w:szCs w:val="24"/>
        </w:rPr>
        <w:t xml:space="preserve"> </w:t>
      </w:r>
      <w:proofErr w:type="spellStart"/>
      <w:r w:rsidRPr="003A2C2A">
        <w:rPr>
          <w:rFonts w:ascii="Times New Roman" w:hAnsi="Times New Roman" w:cs="Times New Roman"/>
          <w:sz w:val="24"/>
          <w:szCs w:val="24"/>
        </w:rPr>
        <w:t>насчитывания</w:t>
      </w:r>
      <w:proofErr w:type="spellEnd"/>
      <w:r w:rsidRPr="003A2C2A">
        <w:rPr>
          <w:rFonts w:ascii="Times New Roman" w:hAnsi="Times New Roman" w:cs="Times New Roman"/>
          <w:sz w:val="24"/>
          <w:szCs w:val="24"/>
        </w:rPr>
        <w:t xml:space="preserve"> соответствующих массивов их значений. Последнее существенно осложняет вычисления (особенно при использовании ДП). </w:t>
      </w:r>
      <w:r>
        <w:rPr>
          <w:rFonts w:ascii="Times New Roman" w:hAnsi="Times New Roman" w:cs="Times New Roman"/>
          <w:sz w:val="24"/>
          <w:szCs w:val="24"/>
        </w:rPr>
        <w:t>Поэтому п</w:t>
      </w:r>
      <w:r w:rsidRPr="003A2C2A">
        <w:rPr>
          <w:rFonts w:ascii="Times New Roman" w:hAnsi="Times New Roman" w:cs="Times New Roman"/>
          <w:sz w:val="24"/>
          <w:szCs w:val="24"/>
        </w:rPr>
        <w:t>редставляется важной разработка эффективных эвристических алгоритмов, для которых предварительное глобальное построение вышеупомянутых массивов значений функций стоимости не делается; вместо этого осуществляется построение локальных массивов, реализующихся по мере развития процесса. Один из таких алгоритмов приведен в пятой главе.</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Оценивая содержание монографии, можно отметить основательную инженерную и математическую проработку материала. Обсуждаются различные варианты фигурной </w:t>
      </w:r>
      <w:r w:rsidRPr="003A2C2A">
        <w:rPr>
          <w:rFonts w:ascii="Times New Roman" w:hAnsi="Times New Roman" w:cs="Times New Roman"/>
          <w:sz w:val="24"/>
          <w:szCs w:val="24"/>
        </w:rPr>
        <w:lastRenderedPageBreak/>
        <w:t>резки и намечены обобщения известных понятий, позволяющие применять специальные математические методы. В частности, предлагается при описании процесса резки ис</w:t>
      </w:r>
      <w:r w:rsidRPr="003A2C2A">
        <w:rPr>
          <w:rFonts w:ascii="Times New Roman" w:hAnsi="Times New Roman" w:cs="Times New Roman"/>
          <w:sz w:val="24"/>
          <w:szCs w:val="24"/>
        </w:rPr>
        <w:softHyphen/>
        <w:t xml:space="preserve">пользовать естественную модель мегаполисов, в рамках которой допускается на каждом этапе возможность выбора точки врезки из заданной и достаточно представительной совокупности. </w:t>
      </w:r>
      <w:r w:rsidRPr="00103296">
        <w:rPr>
          <w:rFonts w:ascii="Times New Roman" w:hAnsi="Times New Roman" w:cs="Times New Roman"/>
          <w:sz w:val="24"/>
          <w:szCs w:val="24"/>
        </w:rPr>
        <w:t>Это позволяет с одной стороны свести трудно решаемую непрерывно-дискретную задачу нелинейного программирования к задаче дискретной оптимизации, а с другой – существенно расширить возможности получения оптимальной (или близкой к ней) управляющей программы резки в сравнении с тем случаем, когда точка врезки фиксирована для каждого контура.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Отдельного обсуждения заслуживает вопрос о применении ДП. Прежде всего</w:t>
      </w:r>
      <w:r w:rsidRPr="0082437B">
        <w:rPr>
          <w:rFonts w:ascii="Times New Roman" w:hAnsi="Times New Roman" w:cs="Times New Roman"/>
          <w:sz w:val="24"/>
          <w:szCs w:val="24"/>
        </w:rPr>
        <w:t>,</w:t>
      </w:r>
      <w:r w:rsidRPr="003A2C2A">
        <w:rPr>
          <w:rFonts w:ascii="Times New Roman" w:hAnsi="Times New Roman" w:cs="Times New Roman"/>
          <w:sz w:val="24"/>
          <w:szCs w:val="24"/>
        </w:rPr>
        <w:t xml:space="preserve"> следует отметить, что ДП в изложении, принятом в настоящей монографии, является теоретическим методом. На его основе, конечно, может быть построен алгоритм, применимый для построения оптимальных решений в задачах малой размерности. Но все же это уже следствие. Роль ДП, как общего метода решения экстремальных задач, очень велика. Но, пожалуй, в наибольшей степени эта роль проявляется в задачах теории управления, что связано</w:t>
      </w:r>
      <w:r w:rsidRPr="004F6E13">
        <w:rPr>
          <w:rFonts w:ascii="Times New Roman" w:hAnsi="Times New Roman" w:cs="Times New Roman"/>
          <w:sz w:val="24"/>
          <w:szCs w:val="24"/>
        </w:rPr>
        <w:t>,</w:t>
      </w:r>
      <w:r>
        <w:rPr>
          <w:rFonts w:ascii="Times New Roman" w:hAnsi="Times New Roman" w:cs="Times New Roman"/>
          <w:sz w:val="24"/>
          <w:szCs w:val="24"/>
        </w:rPr>
        <w:t xml:space="preserve"> </w:t>
      </w:r>
      <w:r w:rsidRPr="003A2C2A">
        <w:rPr>
          <w:rFonts w:ascii="Times New Roman" w:hAnsi="Times New Roman" w:cs="Times New Roman"/>
          <w:sz w:val="24"/>
          <w:szCs w:val="24"/>
        </w:rPr>
        <w:t>прежде всего</w:t>
      </w:r>
      <w:r w:rsidRPr="004F6E13">
        <w:rPr>
          <w:rFonts w:ascii="Times New Roman" w:hAnsi="Times New Roman" w:cs="Times New Roman"/>
          <w:sz w:val="24"/>
          <w:szCs w:val="24"/>
        </w:rPr>
        <w:t>,</w:t>
      </w:r>
      <w:r w:rsidRPr="003A2C2A">
        <w:rPr>
          <w:rFonts w:ascii="Times New Roman" w:hAnsi="Times New Roman" w:cs="Times New Roman"/>
          <w:sz w:val="24"/>
          <w:szCs w:val="24"/>
        </w:rPr>
        <w:t xml:space="preserve"> с работами Р. Беллмана. В настоящей монографии конструкции широко понимаемого ДП соответствуют идейно взгляду на данный метод, принятому в теории управления. В частности, значительное место занимает получение уравнения Беллмана и следствий этого уравнения, связанных с использованием условий предшествования в положительном направлении. В то же время вывод уравнения Беллмана опирается на специальную процедуру расширения исходной задачи, в основе которой находится эквивалентное преобразование системы ограничений. Итак, широко понимаемое ДП является (в настоящей монографии) прежде всего теоретическим методом, позволяющим изучать структуру очень сложных задач маршрутизации. Грубо говоря, он “справляется” с разнообразными ограничениями, проявляя при этом большую универсальность (так, например, данный метод без каких-либо существенных изменений идейного характера удалось использовать при неаддитивном агрегировании затрат и, в частности, в маршрутных задачах </w:t>
      </w:r>
      <w:r>
        <w:rPr>
          <w:rFonts w:ascii="Times New Roman" w:hAnsi="Times New Roman" w:cs="Times New Roman"/>
          <w:sz w:val="24"/>
          <w:szCs w:val="24"/>
        </w:rPr>
        <w:t xml:space="preserve"> </w:t>
      </w:r>
      <w:r w:rsidRPr="003A2C2A">
        <w:rPr>
          <w:rFonts w:ascii="Times New Roman" w:hAnsi="Times New Roman" w:cs="Times New Roman"/>
          <w:sz w:val="24"/>
          <w:szCs w:val="24"/>
        </w:rPr>
        <w:t>“на узкие места”).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то же время в дискретной оптимизации ДП нередко воспринимается только как алгоритм; здесь имеется в виду прежде всего применение ДП для решения ЗК (в ан</w:t>
      </w:r>
      <w:r w:rsidRPr="003A2C2A">
        <w:rPr>
          <w:rFonts w:ascii="Times New Roman" w:hAnsi="Times New Roman" w:cs="Times New Roman"/>
          <w:sz w:val="24"/>
          <w:szCs w:val="24"/>
        </w:rPr>
        <w:softHyphen/>
        <w:t xml:space="preserve">глоязычной редакции — </w:t>
      </w:r>
      <w:r w:rsidRPr="003A2C2A">
        <w:rPr>
          <w:rFonts w:ascii="Times New Roman" w:hAnsi="Times New Roman" w:cs="Times New Roman"/>
          <w:sz w:val="24"/>
          <w:szCs w:val="24"/>
          <w:lang w:val="en-US" w:bidi="en-US"/>
        </w:rPr>
        <w:t>TSP</w:t>
      </w:r>
      <w:r w:rsidRPr="003A2C2A">
        <w:rPr>
          <w:rFonts w:ascii="Times New Roman" w:hAnsi="Times New Roman" w:cs="Times New Roman"/>
          <w:sz w:val="24"/>
          <w:szCs w:val="24"/>
          <w:lang w:bidi="en-US"/>
        </w:rPr>
        <w:t xml:space="preserve">). </w:t>
      </w:r>
      <w:r w:rsidRPr="003A2C2A">
        <w:rPr>
          <w:rFonts w:ascii="Times New Roman" w:hAnsi="Times New Roman" w:cs="Times New Roman"/>
          <w:sz w:val="24"/>
          <w:szCs w:val="24"/>
        </w:rPr>
        <w:t xml:space="preserve">Вполне естественным является тот факт, что в такой “простой” по постановке задаче, как ЗК, алгоритм на основе ДП нередко проигрывает другим алгоритмам (например, методу ветвей и границ). Это и неудивительно в силу определённой “всеядности” ДП. Однако вопрос о месте ДП в решении сложных задач маршрутизации с ограничениями всё же стоит достаточно остро. В настоящей монографии, наряду с организацией оптимизирующих вставок с применением ДП, развивается также следующих взгляд на упомянутую проблему. Речь идёт о тестировании эвристик на задачах маршрутизации умеренной размерности, но при тех же ограничениях, что и реальная исходная постановка (таким образом, реализуется своеобразная “дрессировка” эвристик; при этом, конечно, требуется достаточно представительная </w:t>
      </w:r>
      <w:r w:rsidRPr="003A2C2A">
        <w:rPr>
          <w:rFonts w:ascii="Times New Roman" w:hAnsi="Times New Roman" w:cs="Times New Roman"/>
          <w:sz w:val="24"/>
          <w:szCs w:val="24"/>
        </w:rPr>
        <w:lastRenderedPageBreak/>
        <w:t xml:space="preserve">выборка решенных задач). Итак, принимая точку зрения о неизбежности эвристик в маршрутных задачах большой размерности, мы с помощью ДП стараемся </w:t>
      </w:r>
      <w:r w:rsidRPr="008478E6">
        <w:rPr>
          <w:rFonts w:ascii="Times New Roman" w:hAnsi="Times New Roman" w:cs="Times New Roman"/>
          <w:sz w:val="24"/>
          <w:szCs w:val="24"/>
        </w:rPr>
        <w:t>“</w:t>
      </w:r>
      <w:r w:rsidRPr="003A2C2A">
        <w:rPr>
          <w:rFonts w:ascii="Times New Roman" w:hAnsi="Times New Roman" w:cs="Times New Roman"/>
          <w:sz w:val="24"/>
          <w:szCs w:val="24"/>
        </w:rPr>
        <w:t>наладить” сравнение эвристик на выборках задач умеренной размерности.</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Сейчас мы совсем кратко коснёмся имеющихся источников, обозначая тем самым сложившиеся направления исследований.</w:t>
      </w:r>
    </w:p>
    <w:p w:rsidR="0023523F" w:rsidRPr="000536EB"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0536EB">
        <w:rPr>
          <w:rFonts w:ascii="Times New Roman" w:hAnsi="Times New Roman" w:cs="Times New Roman"/>
          <w:sz w:val="24"/>
          <w:szCs w:val="24"/>
        </w:rPr>
        <w:t>В связи с конкретной задачей оптимизации управления режущим инструментом машин листовой резки с ЧПУ отметим работы [</w:t>
      </w:r>
      <w:r w:rsidR="002C4061">
        <w:rPr>
          <w:rFonts w:ascii="Times New Roman" w:hAnsi="Times New Roman" w:cs="Times New Roman"/>
          <w:sz w:val="24"/>
          <w:szCs w:val="24"/>
        </w:rPr>
        <w:t>3</w:t>
      </w:r>
      <w:r w:rsidRPr="000536EB">
        <w:rPr>
          <w:rFonts w:ascii="Times New Roman" w:hAnsi="Times New Roman" w:cs="Times New Roman"/>
          <w:sz w:val="24"/>
          <w:szCs w:val="24"/>
        </w:rPr>
        <w:t>-</w:t>
      </w:r>
      <w:r w:rsidR="002C4061">
        <w:rPr>
          <w:rFonts w:ascii="Times New Roman" w:hAnsi="Times New Roman" w:cs="Times New Roman"/>
          <w:sz w:val="24"/>
          <w:szCs w:val="24"/>
        </w:rPr>
        <w:t>12</w:t>
      </w:r>
      <w:r w:rsidRPr="000536EB">
        <w:rPr>
          <w:rFonts w:ascii="Times New Roman" w:hAnsi="Times New Roman" w:cs="Times New Roman"/>
          <w:sz w:val="24"/>
          <w:szCs w:val="24"/>
        </w:rPr>
        <w:t>] и обзор [</w:t>
      </w:r>
      <w:r w:rsidR="002C4061">
        <w:rPr>
          <w:rFonts w:ascii="Times New Roman" w:hAnsi="Times New Roman" w:cs="Times New Roman"/>
          <w:sz w:val="24"/>
          <w:szCs w:val="24"/>
        </w:rPr>
        <w:t>13</w:t>
      </w:r>
      <w:r w:rsidRPr="000536EB">
        <w:rPr>
          <w:rFonts w:ascii="Times New Roman" w:hAnsi="Times New Roman" w:cs="Times New Roman"/>
          <w:sz w:val="24"/>
          <w:szCs w:val="24"/>
        </w:rPr>
        <w:t xml:space="preserve">]. В целом ряде российских и зарубежных исследований обычно предполагалось, что точка врезки инструмента в листовой материал выбрана заранее для каждого вырезаемого контура. Это позволяет использовать модель ЗК, но снижает практическую ценность, поскольку уже на постановочном уровне исключает из рассмотрения основную часть полезных вариантов решения. Еще одна группа новых зарубежных публикаций описывает алгоритмы решения задач, в которых точки врезки для каждого контура выбираются из некоторого конечного множества (что было предложено авторами монографии ранее), но применяется только стандартная техника резки (резка по замкнутому контуру – задача </w:t>
      </w:r>
      <w:r w:rsidRPr="000536EB">
        <w:rPr>
          <w:rFonts w:ascii="Times New Roman" w:hAnsi="Times New Roman" w:cs="Times New Roman"/>
          <w:sz w:val="24"/>
          <w:szCs w:val="24"/>
          <w:lang w:val="en-US"/>
        </w:rPr>
        <w:t>GTSP</w:t>
      </w:r>
      <w:r w:rsidRPr="000536EB">
        <w:rPr>
          <w:rFonts w:ascii="Times New Roman" w:hAnsi="Times New Roman" w:cs="Times New Roman"/>
          <w:sz w:val="24"/>
          <w:szCs w:val="24"/>
        </w:rPr>
        <w:t>). В качестве математической модели оптимизационной задачи в этом случае используется модель обобщенной задачи коммивояжера. Более общий случай – задача резки с конечным набором точек</w:t>
      </w:r>
      <w:r>
        <w:rPr>
          <w:rFonts w:ascii="Times New Roman" w:hAnsi="Times New Roman" w:cs="Times New Roman"/>
          <w:sz w:val="24"/>
          <w:szCs w:val="24"/>
        </w:rPr>
        <w:t xml:space="preserve"> врезки:</w:t>
      </w:r>
      <w:r w:rsidRPr="000536EB">
        <w:rPr>
          <w:rFonts w:ascii="Times New Roman" w:hAnsi="Times New Roman" w:cs="Times New Roman"/>
          <w:sz w:val="24"/>
          <w:szCs w:val="24"/>
        </w:rPr>
        <w:t xml:space="preserve"> резка может начаться только в одной из заранее заданных точек на контуре, однако контур может быть вырезан за несколько подходов, по частям. Некоторые алгоритмы для решения частных случаев этой задачи описаны, например, в [</w:t>
      </w:r>
      <w:r w:rsidR="002C4061">
        <w:rPr>
          <w:rFonts w:ascii="Times New Roman" w:hAnsi="Times New Roman" w:cs="Times New Roman"/>
          <w:sz w:val="24"/>
          <w:szCs w:val="24"/>
        </w:rPr>
        <w:t>12</w:t>
      </w:r>
      <w:r w:rsidRPr="000536EB">
        <w:rPr>
          <w:rFonts w:ascii="Times New Roman" w:hAnsi="Times New Roman" w:cs="Times New Roman"/>
          <w:sz w:val="24"/>
          <w:szCs w:val="24"/>
        </w:rPr>
        <w:t>,</w:t>
      </w:r>
      <w:r w:rsidR="002C4061">
        <w:rPr>
          <w:rFonts w:ascii="Times New Roman" w:hAnsi="Times New Roman" w:cs="Times New Roman"/>
          <w:sz w:val="24"/>
          <w:szCs w:val="24"/>
        </w:rPr>
        <w:t>14</w:t>
      </w:r>
      <w:r w:rsidRPr="000536EB">
        <w:rPr>
          <w:rFonts w:ascii="Times New Roman" w:hAnsi="Times New Roman" w:cs="Times New Roman"/>
          <w:sz w:val="24"/>
          <w:szCs w:val="24"/>
        </w:rPr>
        <w:t xml:space="preserve">]. Следует отметить, что для задачи </w:t>
      </w:r>
      <w:r>
        <w:rPr>
          <w:rFonts w:ascii="Times New Roman" w:hAnsi="Times New Roman" w:cs="Times New Roman"/>
          <w:sz w:val="24"/>
          <w:szCs w:val="24"/>
        </w:rPr>
        <w:t>т.н. «</w:t>
      </w:r>
      <w:r w:rsidRPr="000536EB">
        <w:rPr>
          <w:rFonts w:ascii="Times New Roman" w:hAnsi="Times New Roman" w:cs="Times New Roman"/>
          <w:sz w:val="24"/>
          <w:szCs w:val="24"/>
        </w:rPr>
        <w:t>произвольной резки</w:t>
      </w:r>
      <w:r>
        <w:rPr>
          <w:rFonts w:ascii="Times New Roman" w:hAnsi="Times New Roman" w:cs="Times New Roman"/>
          <w:sz w:val="24"/>
          <w:szCs w:val="24"/>
        </w:rPr>
        <w:t>»</w:t>
      </w:r>
      <w:r w:rsidRPr="000536EB">
        <w:rPr>
          <w:rFonts w:ascii="Times New Roman" w:hAnsi="Times New Roman" w:cs="Times New Roman"/>
          <w:sz w:val="24"/>
          <w:szCs w:val="24"/>
        </w:rPr>
        <w:t xml:space="preserve">, когда не накладывается никаких ограничений на выбор точек начала и конца резки, а также на последовательность резки контуров и их частей, </w:t>
      </w:r>
      <w:r>
        <w:rPr>
          <w:rFonts w:ascii="Times New Roman" w:hAnsi="Times New Roman" w:cs="Times New Roman"/>
          <w:sz w:val="24"/>
          <w:szCs w:val="24"/>
        </w:rPr>
        <w:t xml:space="preserve">пока </w:t>
      </w:r>
      <w:r w:rsidRPr="000536EB">
        <w:rPr>
          <w:rFonts w:ascii="Times New Roman" w:hAnsi="Times New Roman" w:cs="Times New Roman"/>
          <w:sz w:val="24"/>
          <w:szCs w:val="24"/>
        </w:rPr>
        <w:t xml:space="preserve">не предложено </w:t>
      </w:r>
      <w:r>
        <w:rPr>
          <w:rFonts w:ascii="Times New Roman" w:hAnsi="Times New Roman" w:cs="Times New Roman"/>
          <w:sz w:val="24"/>
          <w:szCs w:val="24"/>
        </w:rPr>
        <w:t xml:space="preserve">формальных </w:t>
      </w:r>
      <w:r w:rsidRPr="000536EB">
        <w:rPr>
          <w:rFonts w:ascii="Times New Roman" w:hAnsi="Times New Roman" w:cs="Times New Roman"/>
          <w:sz w:val="24"/>
          <w:szCs w:val="24"/>
        </w:rPr>
        <w:t xml:space="preserve">математических моделей и </w:t>
      </w:r>
      <w:r>
        <w:rPr>
          <w:rFonts w:ascii="Times New Roman" w:hAnsi="Times New Roman" w:cs="Times New Roman"/>
          <w:sz w:val="24"/>
          <w:szCs w:val="24"/>
        </w:rPr>
        <w:t xml:space="preserve">каких-либо </w:t>
      </w:r>
      <w:r w:rsidRPr="000536EB">
        <w:rPr>
          <w:rFonts w:ascii="Times New Roman" w:hAnsi="Times New Roman" w:cs="Times New Roman"/>
          <w:sz w:val="24"/>
          <w:szCs w:val="24"/>
        </w:rPr>
        <w:t>алгоритмов решения. Кроме того, во всех современных исследованиях остаются практически не рассмотренными вопросы учета технологических требований резки, связанных с упомянутой выше “жесткостью” материала, порождающей ограничения на выбор точек врезки в материал и последовательность резки контуров вырезаемых деталей. На практике эти вопросы часто решаются с использованием интерактивных методов проектирования, когда пользователь системы автоматизированного проектирования управляющих программ для машин листовой резки с ЧПУ в диалоговом режиме определяет и набор сегментов резки и точки врезки для каждого сегмента.</w:t>
      </w:r>
      <w:r>
        <w:rPr>
          <w:rFonts w:ascii="Times New Roman" w:hAnsi="Times New Roman" w:cs="Times New Roman"/>
          <w:sz w:val="24"/>
          <w:szCs w:val="24"/>
        </w:rPr>
        <w:t xml:space="preserve"> </w:t>
      </w:r>
      <w:r w:rsidR="00BF17D8">
        <w:rPr>
          <w:rFonts w:ascii="Times New Roman" w:hAnsi="Times New Roman" w:cs="Times New Roman"/>
          <w:sz w:val="24"/>
          <w:szCs w:val="24"/>
        </w:rPr>
        <w:t>Кажущаяся естественной и</w:t>
      </w:r>
      <w:r>
        <w:rPr>
          <w:rFonts w:ascii="Times New Roman" w:hAnsi="Times New Roman" w:cs="Times New Roman"/>
          <w:sz w:val="24"/>
          <w:szCs w:val="24"/>
        </w:rPr>
        <w:t xml:space="preserve">дея использования результатов моделирования тепловых полей </w:t>
      </w:r>
      <w:r w:rsidR="00BF17D8">
        <w:rPr>
          <w:rFonts w:ascii="Times New Roman" w:hAnsi="Times New Roman" w:cs="Times New Roman"/>
          <w:sz w:val="24"/>
          <w:szCs w:val="24"/>
        </w:rPr>
        <w:t xml:space="preserve">для соблюдения технологических требований </w:t>
      </w:r>
      <w:r>
        <w:rPr>
          <w:rFonts w:ascii="Times New Roman" w:hAnsi="Times New Roman" w:cs="Times New Roman"/>
          <w:sz w:val="24"/>
          <w:szCs w:val="24"/>
        </w:rPr>
        <w:t>термической резк</w:t>
      </w:r>
      <w:r w:rsidR="00BF17D8">
        <w:rPr>
          <w:rFonts w:ascii="Times New Roman" w:hAnsi="Times New Roman" w:cs="Times New Roman"/>
          <w:sz w:val="24"/>
          <w:szCs w:val="24"/>
        </w:rPr>
        <w:t>и</w:t>
      </w:r>
      <w:r>
        <w:rPr>
          <w:rFonts w:ascii="Times New Roman" w:hAnsi="Times New Roman" w:cs="Times New Roman"/>
          <w:sz w:val="24"/>
          <w:szCs w:val="24"/>
        </w:rPr>
        <w:t xml:space="preserve"> пока не получила адекватной для практики реализации.</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Pr>
          <w:rFonts w:ascii="Times New Roman" w:hAnsi="Times New Roman" w:cs="Times New Roman"/>
          <w:sz w:val="24"/>
          <w:szCs w:val="24"/>
        </w:rPr>
        <w:t>Другой особенностью публикаций по рассматриваемой оптимизационной проблеме является отсутствие разработок точных алгоритмов.</w:t>
      </w:r>
    </w:p>
    <w:p w:rsidR="0023523F" w:rsidRPr="00103296"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связи с исследованиями ЗК отметим сейчас обстоятельный обзор [1</w:t>
      </w:r>
      <w:r w:rsidR="00BF17D8">
        <w:rPr>
          <w:rFonts w:ascii="Times New Roman" w:hAnsi="Times New Roman" w:cs="Times New Roman"/>
          <w:sz w:val="24"/>
          <w:szCs w:val="24"/>
        </w:rPr>
        <w:t>5</w:t>
      </w:r>
      <w:r w:rsidRPr="003A2C2A">
        <w:rPr>
          <w:rFonts w:ascii="Times New Roman" w:hAnsi="Times New Roman" w:cs="Times New Roman"/>
          <w:sz w:val="24"/>
          <w:szCs w:val="24"/>
        </w:rPr>
        <w:t>-1</w:t>
      </w:r>
      <w:r w:rsidR="00BF17D8">
        <w:rPr>
          <w:rFonts w:ascii="Times New Roman" w:hAnsi="Times New Roman" w:cs="Times New Roman"/>
          <w:sz w:val="24"/>
          <w:szCs w:val="24"/>
        </w:rPr>
        <w:t>7</w:t>
      </w:r>
      <w:r w:rsidRPr="003A2C2A">
        <w:rPr>
          <w:rFonts w:ascii="Times New Roman" w:hAnsi="Times New Roman" w:cs="Times New Roman"/>
          <w:sz w:val="24"/>
          <w:szCs w:val="24"/>
        </w:rPr>
        <w:t>], работы [1</w:t>
      </w:r>
      <w:r w:rsidR="00BF17D8">
        <w:rPr>
          <w:rFonts w:ascii="Times New Roman" w:hAnsi="Times New Roman" w:cs="Times New Roman"/>
          <w:sz w:val="24"/>
          <w:szCs w:val="24"/>
        </w:rPr>
        <w:t>8</w:t>
      </w:r>
      <w:r w:rsidRPr="003A2C2A">
        <w:rPr>
          <w:rFonts w:ascii="Times New Roman" w:hAnsi="Times New Roman" w:cs="Times New Roman"/>
          <w:sz w:val="24"/>
          <w:szCs w:val="24"/>
        </w:rPr>
        <w:t>,1</w:t>
      </w:r>
      <w:r w:rsidR="00BF17D8">
        <w:rPr>
          <w:rFonts w:ascii="Times New Roman" w:hAnsi="Times New Roman" w:cs="Times New Roman"/>
          <w:sz w:val="24"/>
          <w:szCs w:val="24"/>
        </w:rPr>
        <w:t>9</w:t>
      </w:r>
      <w:r w:rsidRPr="003A2C2A">
        <w:rPr>
          <w:rFonts w:ascii="Times New Roman" w:hAnsi="Times New Roman" w:cs="Times New Roman"/>
          <w:sz w:val="24"/>
          <w:szCs w:val="24"/>
        </w:rPr>
        <w:t>], связанные с применением ДП для решения ЗК, а также более поздние монографии [</w:t>
      </w:r>
      <w:r w:rsidR="00BF17D8">
        <w:rPr>
          <w:rFonts w:ascii="Times New Roman" w:hAnsi="Times New Roman" w:cs="Times New Roman"/>
          <w:sz w:val="24"/>
          <w:szCs w:val="24"/>
        </w:rPr>
        <w:t>20</w:t>
      </w:r>
      <w:r w:rsidRPr="003A2C2A">
        <w:rPr>
          <w:rFonts w:ascii="Times New Roman" w:hAnsi="Times New Roman" w:cs="Times New Roman"/>
          <w:sz w:val="24"/>
          <w:szCs w:val="24"/>
        </w:rPr>
        <w:t>,</w:t>
      </w:r>
      <w:r w:rsidR="00BF17D8">
        <w:rPr>
          <w:rFonts w:ascii="Times New Roman" w:hAnsi="Times New Roman" w:cs="Times New Roman"/>
          <w:sz w:val="24"/>
          <w:szCs w:val="24"/>
        </w:rPr>
        <w:t>2</w:t>
      </w:r>
      <w:r w:rsidRPr="003A2C2A">
        <w:rPr>
          <w:rFonts w:ascii="Times New Roman" w:hAnsi="Times New Roman" w:cs="Times New Roman"/>
          <w:sz w:val="24"/>
          <w:szCs w:val="24"/>
        </w:rPr>
        <w:t>1]. Отметим, что в обзоре [1</w:t>
      </w:r>
      <w:r w:rsidR="00BF17D8">
        <w:rPr>
          <w:rFonts w:ascii="Times New Roman" w:hAnsi="Times New Roman" w:cs="Times New Roman"/>
          <w:sz w:val="24"/>
          <w:szCs w:val="24"/>
        </w:rPr>
        <w:t>5</w:t>
      </w:r>
      <w:r w:rsidRPr="003A2C2A">
        <w:rPr>
          <w:rFonts w:ascii="Times New Roman" w:hAnsi="Times New Roman" w:cs="Times New Roman"/>
          <w:sz w:val="24"/>
          <w:szCs w:val="24"/>
        </w:rPr>
        <w:t>-1</w:t>
      </w:r>
      <w:r w:rsidR="00BF17D8">
        <w:rPr>
          <w:rFonts w:ascii="Times New Roman" w:hAnsi="Times New Roman" w:cs="Times New Roman"/>
          <w:sz w:val="24"/>
          <w:szCs w:val="24"/>
        </w:rPr>
        <w:t>7</w:t>
      </w:r>
      <w:r w:rsidRPr="003A2C2A">
        <w:rPr>
          <w:rFonts w:ascii="Times New Roman" w:hAnsi="Times New Roman" w:cs="Times New Roman"/>
          <w:sz w:val="24"/>
          <w:szCs w:val="24"/>
        </w:rPr>
        <w:t xml:space="preserve">] обсуждаются также задачи типа ЗК (то есть </w:t>
      </w:r>
      <w:r w:rsidRPr="003A2C2A">
        <w:rPr>
          <w:rFonts w:ascii="Times New Roman" w:hAnsi="Times New Roman" w:cs="Times New Roman"/>
          <w:sz w:val="24"/>
          <w:szCs w:val="24"/>
        </w:rPr>
        <w:lastRenderedPageBreak/>
        <w:t>варианты ЗК с теми или иными особенностями); в этой связи см. также [</w:t>
      </w:r>
      <w:r w:rsidR="00BF17D8">
        <w:rPr>
          <w:rFonts w:ascii="Times New Roman" w:hAnsi="Times New Roman" w:cs="Times New Roman"/>
          <w:sz w:val="24"/>
          <w:szCs w:val="24"/>
        </w:rPr>
        <w:t>22</w:t>
      </w:r>
      <w:r w:rsidRPr="003A2C2A">
        <w:rPr>
          <w:rFonts w:ascii="Times New Roman" w:hAnsi="Times New Roman" w:cs="Times New Roman"/>
          <w:sz w:val="24"/>
          <w:szCs w:val="24"/>
        </w:rPr>
        <w:t>]. Имеется и много других работ, ориентированных идейно на подходы, сложившиеся в связи</w:t>
      </w:r>
      <w:r>
        <w:rPr>
          <w:rFonts w:ascii="Times New Roman" w:hAnsi="Times New Roman" w:cs="Times New Roman"/>
          <w:sz w:val="24"/>
          <w:szCs w:val="24"/>
        </w:rPr>
        <w:t xml:space="preserve"> </w:t>
      </w:r>
      <w:r w:rsidRPr="003A2C2A">
        <w:rPr>
          <w:rFonts w:ascii="Times New Roman" w:hAnsi="Times New Roman" w:cs="Times New Roman"/>
          <w:sz w:val="24"/>
          <w:szCs w:val="24"/>
        </w:rPr>
        <w:t>с решением ЗК. Это касается, в частности, использования метода ветвей и границ [</w:t>
      </w:r>
      <w:r w:rsidR="00BF17D8">
        <w:rPr>
          <w:rFonts w:ascii="Times New Roman" w:hAnsi="Times New Roman" w:cs="Times New Roman"/>
          <w:sz w:val="24"/>
          <w:szCs w:val="24"/>
        </w:rPr>
        <w:t>23</w:t>
      </w:r>
      <w:r w:rsidRPr="003A2C2A">
        <w:rPr>
          <w:rFonts w:ascii="Times New Roman" w:hAnsi="Times New Roman" w:cs="Times New Roman"/>
          <w:sz w:val="24"/>
          <w:szCs w:val="24"/>
        </w:rPr>
        <w:t>], который находит широкое применение и в других задачах дискретной оптимизации</w:t>
      </w:r>
      <w:r w:rsidRPr="00103296">
        <w:rPr>
          <w:rFonts w:ascii="Times New Roman" w:hAnsi="Times New Roman" w:cs="Times New Roman"/>
          <w:sz w:val="24"/>
          <w:szCs w:val="24"/>
        </w:rPr>
        <w:t>, в частности, в задачах с условиями предшествования [2</w:t>
      </w:r>
      <w:r w:rsidR="00BF17D8">
        <w:rPr>
          <w:rFonts w:ascii="Times New Roman" w:hAnsi="Times New Roman" w:cs="Times New Roman"/>
          <w:sz w:val="24"/>
          <w:szCs w:val="24"/>
        </w:rPr>
        <w:t>4</w:t>
      </w:r>
      <w:r w:rsidRPr="00103296">
        <w:rPr>
          <w:rFonts w:ascii="Times New Roman" w:hAnsi="Times New Roman" w:cs="Times New Roman"/>
          <w:sz w:val="24"/>
          <w:szCs w:val="24"/>
        </w:rPr>
        <w:t xml:space="preserve">]. Традиционно много публикаций появляется в последнее время в связи с разработкой различных вариантов </w:t>
      </w:r>
      <w:proofErr w:type="spellStart"/>
      <w:r w:rsidRPr="00103296">
        <w:rPr>
          <w:rFonts w:ascii="Times New Roman" w:hAnsi="Times New Roman" w:cs="Times New Roman"/>
          <w:sz w:val="24"/>
          <w:szCs w:val="24"/>
        </w:rPr>
        <w:t>метаэвристик</w:t>
      </w:r>
      <w:proofErr w:type="spellEnd"/>
      <w:r w:rsidRPr="00103296">
        <w:rPr>
          <w:rFonts w:ascii="Times New Roman" w:hAnsi="Times New Roman" w:cs="Times New Roman"/>
          <w:sz w:val="24"/>
          <w:szCs w:val="24"/>
        </w:rPr>
        <w:t xml:space="preserve"> [</w:t>
      </w:r>
      <w:r w:rsidR="005A3064">
        <w:rPr>
          <w:rFonts w:ascii="Times New Roman" w:hAnsi="Times New Roman" w:cs="Times New Roman"/>
          <w:sz w:val="24"/>
          <w:szCs w:val="24"/>
        </w:rPr>
        <w:t>25</w:t>
      </w:r>
      <w:r w:rsidRPr="00103296">
        <w:rPr>
          <w:rFonts w:ascii="Times New Roman" w:hAnsi="Times New Roman" w:cs="Times New Roman"/>
          <w:sz w:val="24"/>
          <w:szCs w:val="24"/>
        </w:rPr>
        <w:t>-</w:t>
      </w:r>
      <w:r w:rsidR="005A3064">
        <w:rPr>
          <w:rFonts w:ascii="Times New Roman" w:hAnsi="Times New Roman" w:cs="Times New Roman"/>
          <w:sz w:val="24"/>
          <w:szCs w:val="24"/>
        </w:rPr>
        <w:t>28</w:t>
      </w:r>
      <w:r w:rsidRPr="00103296">
        <w:rPr>
          <w:rFonts w:ascii="Times New Roman" w:hAnsi="Times New Roman" w:cs="Times New Roman"/>
          <w:sz w:val="24"/>
          <w:szCs w:val="24"/>
        </w:rPr>
        <w:t xml:space="preserve">], однако они ориентированы, в основном, на решение ЗК без дополнительных ограничений. </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103296">
        <w:rPr>
          <w:rFonts w:ascii="Times New Roman" w:hAnsi="Times New Roman" w:cs="Times New Roman"/>
          <w:sz w:val="24"/>
          <w:szCs w:val="24"/>
        </w:rPr>
        <w:t>Несколько слов о работах авторского коллектива монографии и его соавторов по теме работы. Решение задач оптимизации управления инструментом для маши листовой резки с ЧПУ помимо уже упомянутых публикаций рассматривалось авторами, в частности, в [</w:t>
      </w:r>
      <w:r w:rsidR="005A3064">
        <w:rPr>
          <w:rFonts w:ascii="Times New Roman" w:hAnsi="Times New Roman" w:cs="Times New Roman"/>
          <w:sz w:val="24"/>
          <w:szCs w:val="24"/>
        </w:rPr>
        <w:t>29</w:t>
      </w:r>
      <w:r w:rsidRPr="00103296">
        <w:rPr>
          <w:rFonts w:ascii="Times New Roman" w:hAnsi="Times New Roman" w:cs="Times New Roman"/>
          <w:sz w:val="24"/>
          <w:szCs w:val="24"/>
        </w:rPr>
        <w:t>-</w:t>
      </w:r>
      <w:r w:rsidR="005A3064">
        <w:rPr>
          <w:rFonts w:ascii="Times New Roman" w:hAnsi="Times New Roman" w:cs="Times New Roman"/>
          <w:sz w:val="24"/>
          <w:szCs w:val="24"/>
        </w:rPr>
        <w:t>37</w:t>
      </w:r>
      <w:r w:rsidRPr="00103296">
        <w:rPr>
          <w:rFonts w:ascii="Times New Roman" w:hAnsi="Times New Roman" w:cs="Times New Roman"/>
          <w:sz w:val="24"/>
          <w:szCs w:val="24"/>
        </w:rPr>
        <w:t>]. В [</w:t>
      </w:r>
      <w:r w:rsidR="005A3064">
        <w:rPr>
          <w:rFonts w:ascii="Times New Roman" w:hAnsi="Times New Roman" w:cs="Times New Roman"/>
          <w:sz w:val="24"/>
          <w:szCs w:val="24"/>
        </w:rPr>
        <w:t>29</w:t>
      </w:r>
      <w:r w:rsidR="001B1979">
        <w:rPr>
          <w:rFonts w:ascii="Times New Roman" w:hAnsi="Times New Roman" w:cs="Times New Roman"/>
          <w:sz w:val="24"/>
          <w:szCs w:val="24"/>
        </w:rPr>
        <w:t>,30</w:t>
      </w:r>
      <w:r w:rsidRPr="00103296">
        <w:rPr>
          <w:rFonts w:ascii="Times New Roman" w:hAnsi="Times New Roman" w:cs="Times New Roman"/>
          <w:sz w:val="24"/>
          <w:szCs w:val="24"/>
        </w:rPr>
        <w:t>] были сформулированы эвристические правила (правила “жесткости”) резки фигурных заготовок на машинах для термической резки листовых материалов. В [3</w:t>
      </w:r>
      <w:r w:rsidR="001B1979">
        <w:rPr>
          <w:rFonts w:ascii="Times New Roman" w:hAnsi="Times New Roman" w:cs="Times New Roman"/>
          <w:sz w:val="24"/>
          <w:szCs w:val="24"/>
        </w:rPr>
        <w:t>1</w:t>
      </w:r>
      <w:r w:rsidRPr="00103296">
        <w:rPr>
          <w:rFonts w:ascii="Times New Roman" w:hAnsi="Times New Roman" w:cs="Times New Roman"/>
          <w:sz w:val="24"/>
          <w:szCs w:val="24"/>
        </w:rPr>
        <w:t xml:space="preserve">] для формализации задачи оптимизации маршрута для случая стандартной техники резки предложено при программировании в </w:t>
      </w:r>
      <w:r w:rsidRPr="004F6E13">
        <w:rPr>
          <w:rFonts w:ascii="Times New Roman" w:hAnsi="Times New Roman" w:cs="Times New Roman"/>
          <w:i/>
          <w:sz w:val="24"/>
          <w:szCs w:val="24"/>
          <w:lang w:val="en-US"/>
        </w:rPr>
        <w:t>CAM</w:t>
      </w:r>
      <w:r w:rsidRPr="00103296">
        <w:rPr>
          <w:rFonts w:ascii="Times New Roman" w:hAnsi="Times New Roman" w:cs="Times New Roman"/>
          <w:sz w:val="24"/>
          <w:szCs w:val="24"/>
        </w:rPr>
        <w:t xml:space="preserve"> системе управляющих программ резки использовать математическую модель обобщенной задачи коммивояжера с дополнительными ограничениями. В [3</w:t>
      </w:r>
      <w:r w:rsidR="001B1979">
        <w:rPr>
          <w:rFonts w:ascii="Times New Roman" w:hAnsi="Times New Roman" w:cs="Times New Roman"/>
          <w:sz w:val="24"/>
          <w:szCs w:val="24"/>
        </w:rPr>
        <w:t>2</w:t>
      </w:r>
      <w:r w:rsidRPr="00103296">
        <w:rPr>
          <w:rFonts w:ascii="Times New Roman" w:hAnsi="Times New Roman" w:cs="Times New Roman"/>
          <w:sz w:val="24"/>
          <w:szCs w:val="24"/>
        </w:rPr>
        <w:t xml:space="preserve">] применена модель ДП для решения задачи о последовательном обходе мегаполисов </w:t>
      </w:r>
      <w:proofErr w:type="spellStart"/>
      <w:r w:rsidRPr="00103296">
        <w:rPr>
          <w:rFonts w:ascii="Times New Roman" w:hAnsi="Times New Roman" w:cs="Times New Roman"/>
          <w:sz w:val="24"/>
          <w:szCs w:val="24"/>
        </w:rPr>
        <w:t>А.Г.Ченцова</w:t>
      </w:r>
      <w:proofErr w:type="spellEnd"/>
      <w:r w:rsidRPr="00103296">
        <w:rPr>
          <w:rFonts w:ascii="Times New Roman" w:hAnsi="Times New Roman" w:cs="Times New Roman"/>
          <w:sz w:val="24"/>
          <w:szCs w:val="24"/>
        </w:rPr>
        <w:t>, позволяющая разрабатывать точные алгоритмы решения маршрутной задачи со сложными видами ограничений. Для задач большой размерности был разработан ряд приближенных алгоритмов (см., в частности, [3</w:t>
      </w:r>
      <w:r w:rsidR="001B1979">
        <w:rPr>
          <w:rFonts w:ascii="Times New Roman" w:hAnsi="Times New Roman" w:cs="Times New Roman"/>
          <w:sz w:val="24"/>
          <w:szCs w:val="24"/>
        </w:rPr>
        <w:t>3</w:t>
      </w:r>
      <w:r w:rsidRPr="00103296">
        <w:rPr>
          <w:rFonts w:ascii="Times New Roman" w:hAnsi="Times New Roman" w:cs="Times New Roman"/>
          <w:sz w:val="24"/>
          <w:szCs w:val="24"/>
        </w:rPr>
        <w:t>,3</w:t>
      </w:r>
      <w:r w:rsidR="001B1979">
        <w:rPr>
          <w:rFonts w:ascii="Times New Roman" w:hAnsi="Times New Roman" w:cs="Times New Roman"/>
          <w:sz w:val="24"/>
          <w:szCs w:val="24"/>
        </w:rPr>
        <w:t>4</w:t>
      </w:r>
      <w:r w:rsidRPr="00103296">
        <w:rPr>
          <w:rFonts w:ascii="Times New Roman" w:hAnsi="Times New Roman" w:cs="Times New Roman"/>
          <w:sz w:val="24"/>
          <w:szCs w:val="24"/>
        </w:rPr>
        <w:t xml:space="preserve">]). Впоследствии на основе введенных понятий </w:t>
      </w:r>
      <w:r w:rsidRPr="00FD43EF">
        <w:rPr>
          <w:rFonts w:ascii="Times New Roman" w:hAnsi="Times New Roman" w:cs="Times New Roman"/>
          <w:sz w:val="24"/>
          <w:szCs w:val="24"/>
        </w:rPr>
        <w:t>“</w:t>
      </w:r>
      <w:r w:rsidRPr="00103296">
        <w:rPr>
          <w:rFonts w:ascii="Times New Roman" w:hAnsi="Times New Roman" w:cs="Times New Roman"/>
          <w:sz w:val="24"/>
          <w:szCs w:val="24"/>
        </w:rPr>
        <w:t>сегмента резки</w:t>
      </w:r>
      <w:r w:rsidRPr="00FD43EF">
        <w:rPr>
          <w:rFonts w:ascii="Times New Roman" w:hAnsi="Times New Roman" w:cs="Times New Roman"/>
          <w:sz w:val="24"/>
          <w:szCs w:val="24"/>
        </w:rPr>
        <w:t>”</w:t>
      </w:r>
      <w:r w:rsidRPr="00103296">
        <w:rPr>
          <w:rFonts w:ascii="Times New Roman" w:hAnsi="Times New Roman" w:cs="Times New Roman"/>
          <w:sz w:val="24"/>
          <w:szCs w:val="24"/>
        </w:rPr>
        <w:t xml:space="preserve"> и </w:t>
      </w:r>
      <w:r w:rsidRPr="00FD43EF">
        <w:rPr>
          <w:rFonts w:ascii="Times New Roman" w:hAnsi="Times New Roman" w:cs="Times New Roman"/>
          <w:sz w:val="24"/>
          <w:szCs w:val="24"/>
        </w:rPr>
        <w:t>“</w:t>
      </w:r>
      <w:r w:rsidRPr="00103296">
        <w:rPr>
          <w:rFonts w:ascii="Times New Roman" w:hAnsi="Times New Roman" w:cs="Times New Roman"/>
          <w:sz w:val="24"/>
          <w:szCs w:val="24"/>
        </w:rPr>
        <w:t>базового сегмента</w:t>
      </w:r>
      <w:r w:rsidRPr="00FD43EF">
        <w:rPr>
          <w:rFonts w:ascii="Times New Roman" w:hAnsi="Times New Roman" w:cs="Times New Roman"/>
          <w:sz w:val="24"/>
          <w:szCs w:val="24"/>
        </w:rPr>
        <w:t xml:space="preserve"> </w:t>
      </w:r>
      <w:r>
        <w:rPr>
          <w:rFonts w:ascii="Times New Roman" w:hAnsi="Times New Roman" w:cs="Times New Roman"/>
          <w:sz w:val="24"/>
          <w:szCs w:val="24"/>
        </w:rPr>
        <w:t>резки</w:t>
      </w:r>
      <w:r w:rsidRPr="00FD43EF">
        <w:rPr>
          <w:rFonts w:ascii="Times New Roman" w:hAnsi="Times New Roman" w:cs="Times New Roman"/>
          <w:sz w:val="24"/>
          <w:szCs w:val="24"/>
        </w:rPr>
        <w:t>”</w:t>
      </w:r>
      <w:r w:rsidRPr="00103296">
        <w:rPr>
          <w:rFonts w:ascii="Times New Roman" w:hAnsi="Times New Roman" w:cs="Times New Roman"/>
          <w:sz w:val="24"/>
          <w:szCs w:val="24"/>
        </w:rPr>
        <w:t>[3</w:t>
      </w:r>
      <w:r w:rsidR="001B1979">
        <w:rPr>
          <w:rFonts w:ascii="Times New Roman" w:hAnsi="Times New Roman" w:cs="Times New Roman"/>
          <w:sz w:val="24"/>
          <w:szCs w:val="24"/>
        </w:rPr>
        <w:t>5</w:t>
      </w:r>
      <w:r>
        <w:rPr>
          <w:rFonts w:ascii="Times New Roman" w:hAnsi="Times New Roman" w:cs="Times New Roman"/>
          <w:sz w:val="24"/>
          <w:szCs w:val="24"/>
        </w:rPr>
        <w:t>,</w:t>
      </w:r>
      <w:r w:rsidR="001B1979">
        <w:rPr>
          <w:rFonts w:ascii="Times New Roman" w:hAnsi="Times New Roman" w:cs="Times New Roman"/>
          <w:sz w:val="24"/>
          <w:szCs w:val="24"/>
        </w:rPr>
        <w:t>3</w:t>
      </w:r>
      <w:r>
        <w:rPr>
          <w:rFonts w:ascii="Times New Roman" w:hAnsi="Times New Roman" w:cs="Times New Roman"/>
          <w:sz w:val="24"/>
          <w:szCs w:val="24"/>
        </w:rPr>
        <w:t>6</w:t>
      </w:r>
      <w:r w:rsidRPr="00103296">
        <w:rPr>
          <w:rFonts w:ascii="Times New Roman" w:hAnsi="Times New Roman" w:cs="Times New Roman"/>
          <w:sz w:val="24"/>
          <w:szCs w:val="24"/>
        </w:rPr>
        <w:t>] проведено обобщение полученных результатов для случая задач с заранее определенным набором сегментов резки, а в [</w:t>
      </w:r>
      <w:r w:rsidR="001B1979">
        <w:rPr>
          <w:rFonts w:ascii="Times New Roman" w:hAnsi="Times New Roman" w:cs="Times New Roman"/>
          <w:sz w:val="24"/>
          <w:szCs w:val="24"/>
        </w:rPr>
        <w:t>37</w:t>
      </w:r>
      <w:r w:rsidRPr="00103296">
        <w:rPr>
          <w:rFonts w:ascii="Times New Roman" w:hAnsi="Times New Roman" w:cs="Times New Roman"/>
          <w:sz w:val="24"/>
          <w:szCs w:val="24"/>
        </w:rPr>
        <w:t xml:space="preserve">] реализован алгоритм, учитывающий динамические ограничения жесткости детали при выборе точек врезки. </w:t>
      </w:r>
      <w:r w:rsidR="00012170">
        <w:rPr>
          <w:rFonts w:ascii="Times New Roman" w:hAnsi="Times New Roman" w:cs="Times New Roman"/>
          <w:sz w:val="24"/>
          <w:szCs w:val="24"/>
        </w:rPr>
        <w:t xml:space="preserve">В работах </w:t>
      </w:r>
      <w:r w:rsidR="00012170" w:rsidRPr="00103296">
        <w:rPr>
          <w:rFonts w:ascii="Times New Roman" w:hAnsi="Times New Roman" w:cs="Times New Roman"/>
          <w:sz w:val="24"/>
          <w:szCs w:val="24"/>
        </w:rPr>
        <w:t>[</w:t>
      </w:r>
      <w:r w:rsidR="00012170">
        <w:rPr>
          <w:rFonts w:ascii="Times New Roman" w:hAnsi="Times New Roman" w:cs="Times New Roman"/>
          <w:sz w:val="24"/>
          <w:szCs w:val="24"/>
        </w:rPr>
        <w:t>38,39</w:t>
      </w:r>
      <w:r w:rsidR="00012170" w:rsidRPr="00103296">
        <w:rPr>
          <w:rFonts w:ascii="Times New Roman" w:hAnsi="Times New Roman" w:cs="Times New Roman"/>
          <w:sz w:val="24"/>
          <w:szCs w:val="24"/>
        </w:rPr>
        <w:t>]</w:t>
      </w:r>
      <w:r w:rsidR="00012170">
        <w:rPr>
          <w:rFonts w:ascii="Times New Roman" w:hAnsi="Times New Roman" w:cs="Times New Roman"/>
          <w:sz w:val="24"/>
          <w:szCs w:val="24"/>
        </w:rPr>
        <w:t xml:space="preserve"> было показано, что этот выбор может быть сделан на основе моделирования температурных полей при термической резке материала</w:t>
      </w:r>
      <w:r w:rsidR="00B5427D">
        <w:rPr>
          <w:rFonts w:ascii="Times New Roman" w:hAnsi="Times New Roman" w:cs="Times New Roman"/>
          <w:sz w:val="24"/>
          <w:szCs w:val="24"/>
        </w:rPr>
        <w:t>.</w:t>
      </w:r>
      <w:r w:rsidR="00012170">
        <w:rPr>
          <w:rFonts w:ascii="Times New Roman" w:hAnsi="Times New Roman" w:cs="Times New Roman"/>
          <w:sz w:val="24"/>
          <w:szCs w:val="24"/>
        </w:rPr>
        <w:t xml:space="preserve"> </w:t>
      </w:r>
      <w:r w:rsidRPr="00103296">
        <w:rPr>
          <w:rFonts w:ascii="Times New Roman" w:hAnsi="Times New Roman" w:cs="Times New Roman"/>
          <w:sz w:val="24"/>
          <w:szCs w:val="24"/>
        </w:rPr>
        <w:t>Вопросы оптимальности разрабатываемых алгоритмов при применении метода ДП были рассмотрены в [</w:t>
      </w:r>
      <w:r w:rsidR="00B5427D">
        <w:rPr>
          <w:rFonts w:ascii="Times New Roman" w:hAnsi="Times New Roman" w:cs="Times New Roman"/>
          <w:sz w:val="24"/>
          <w:szCs w:val="24"/>
        </w:rPr>
        <w:t>40-43</w:t>
      </w:r>
      <w:r w:rsidRPr="00103296">
        <w:rPr>
          <w:rFonts w:ascii="Times New Roman" w:hAnsi="Times New Roman" w:cs="Times New Roman"/>
          <w:sz w:val="24"/>
          <w:szCs w:val="24"/>
        </w:rPr>
        <w:t xml:space="preserve">]. </w:t>
      </w:r>
      <w:r>
        <w:rPr>
          <w:rFonts w:ascii="Times New Roman" w:hAnsi="Times New Roman" w:cs="Times New Roman"/>
          <w:sz w:val="24"/>
          <w:szCs w:val="24"/>
        </w:rPr>
        <w:t xml:space="preserve">В </w:t>
      </w:r>
      <w:r w:rsidRPr="00103296">
        <w:rPr>
          <w:rFonts w:ascii="Times New Roman" w:hAnsi="Times New Roman" w:cs="Times New Roman"/>
          <w:sz w:val="24"/>
          <w:szCs w:val="24"/>
        </w:rPr>
        <w:t>[</w:t>
      </w:r>
      <w:r>
        <w:rPr>
          <w:rFonts w:ascii="Times New Roman" w:hAnsi="Times New Roman" w:cs="Times New Roman"/>
          <w:sz w:val="24"/>
          <w:szCs w:val="24"/>
        </w:rPr>
        <w:t>4</w:t>
      </w:r>
      <w:r w:rsidR="00B5427D">
        <w:rPr>
          <w:rFonts w:ascii="Times New Roman" w:hAnsi="Times New Roman" w:cs="Times New Roman"/>
          <w:sz w:val="24"/>
          <w:szCs w:val="24"/>
        </w:rPr>
        <w:t>4</w:t>
      </w:r>
      <w:r w:rsidR="001B1979">
        <w:rPr>
          <w:rFonts w:ascii="Times New Roman" w:hAnsi="Times New Roman" w:cs="Times New Roman"/>
          <w:sz w:val="24"/>
          <w:szCs w:val="24"/>
        </w:rPr>
        <w:t>-4</w:t>
      </w:r>
      <w:r w:rsidR="00B5427D">
        <w:rPr>
          <w:rFonts w:ascii="Times New Roman" w:hAnsi="Times New Roman" w:cs="Times New Roman"/>
          <w:sz w:val="24"/>
          <w:szCs w:val="24"/>
        </w:rPr>
        <w:t>7</w:t>
      </w:r>
      <w:r w:rsidRPr="00103296">
        <w:rPr>
          <w:rFonts w:ascii="Times New Roman" w:hAnsi="Times New Roman" w:cs="Times New Roman"/>
          <w:sz w:val="24"/>
          <w:szCs w:val="24"/>
        </w:rPr>
        <w:t>]</w:t>
      </w:r>
      <w:r>
        <w:rPr>
          <w:rFonts w:ascii="Times New Roman" w:hAnsi="Times New Roman" w:cs="Times New Roman"/>
          <w:sz w:val="24"/>
          <w:szCs w:val="24"/>
        </w:rPr>
        <w:t xml:space="preserve"> исследованы вопросы точного вычисления целевых функций и эффективность применения специальных техник резки при решении практических оптимизационных задач лазерной резки деталей на машинах с ЧПУ.</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Построения, связанные с используемым в монографии вариантом метода ДП, восходят к [</w:t>
      </w:r>
      <w:r w:rsidR="007213B1">
        <w:rPr>
          <w:rFonts w:ascii="Times New Roman" w:hAnsi="Times New Roman" w:cs="Times New Roman"/>
          <w:sz w:val="24"/>
          <w:szCs w:val="24"/>
        </w:rPr>
        <w:t>4</w:t>
      </w:r>
      <w:r w:rsidR="00B5427D">
        <w:rPr>
          <w:rFonts w:ascii="Times New Roman" w:hAnsi="Times New Roman" w:cs="Times New Roman"/>
          <w:sz w:val="24"/>
          <w:szCs w:val="24"/>
        </w:rPr>
        <w:t>8</w:t>
      </w:r>
      <w:r w:rsidRPr="003A2C2A">
        <w:rPr>
          <w:rFonts w:ascii="Times New Roman" w:hAnsi="Times New Roman" w:cs="Times New Roman"/>
          <w:sz w:val="24"/>
          <w:szCs w:val="24"/>
        </w:rPr>
        <w:t>] и последующей большой серии журнальных статей, среди которых сейчас отметим лишь некоторые (см. [</w:t>
      </w:r>
      <w:r w:rsidR="00B5427D">
        <w:rPr>
          <w:rFonts w:ascii="Times New Roman" w:hAnsi="Times New Roman" w:cs="Times New Roman"/>
          <w:sz w:val="24"/>
          <w:szCs w:val="24"/>
        </w:rPr>
        <w:t>49</w:t>
      </w:r>
      <w:r w:rsidRPr="003A2C2A">
        <w:rPr>
          <w:rFonts w:ascii="Times New Roman" w:hAnsi="Times New Roman" w:cs="Times New Roman"/>
          <w:sz w:val="24"/>
          <w:szCs w:val="24"/>
        </w:rPr>
        <w:t>-</w:t>
      </w:r>
      <w:r w:rsidR="007213B1">
        <w:rPr>
          <w:rFonts w:ascii="Times New Roman" w:hAnsi="Times New Roman" w:cs="Times New Roman"/>
          <w:sz w:val="24"/>
          <w:szCs w:val="24"/>
        </w:rPr>
        <w:t>5</w:t>
      </w:r>
      <w:r w:rsidR="00B5427D">
        <w:rPr>
          <w:rFonts w:ascii="Times New Roman" w:hAnsi="Times New Roman" w:cs="Times New Roman"/>
          <w:sz w:val="24"/>
          <w:szCs w:val="24"/>
        </w:rPr>
        <w:t>6</w:t>
      </w:r>
      <w:r w:rsidRPr="003A2C2A">
        <w:rPr>
          <w:rFonts w:ascii="Times New Roman" w:hAnsi="Times New Roman" w:cs="Times New Roman"/>
          <w:sz w:val="24"/>
          <w:szCs w:val="24"/>
        </w:rPr>
        <w:t>]), имея в виду, что многие ссылки будут введены по мере необходимости в тексте. Упомянутые работы [</w:t>
      </w:r>
      <w:r w:rsidR="007213B1">
        <w:rPr>
          <w:rFonts w:ascii="Times New Roman" w:hAnsi="Times New Roman" w:cs="Times New Roman"/>
          <w:sz w:val="24"/>
          <w:szCs w:val="24"/>
        </w:rPr>
        <w:t>4</w:t>
      </w:r>
      <w:r w:rsidRPr="003A2C2A">
        <w:rPr>
          <w:rFonts w:ascii="Times New Roman" w:hAnsi="Times New Roman" w:cs="Times New Roman"/>
          <w:sz w:val="24"/>
          <w:szCs w:val="24"/>
        </w:rPr>
        <w:t>9-</w:t>
      </w:r>
      <w:r w:rsidR="007213B1">
        <w:rPr>
          <w:rFonts w:ascii="Times New Roman" w:hAnsi="Times New Roman" w:cs="Times New Roman"/>
          <w:sz w:val="24"/>
          <w:szCs w:val="24"/>
        </w:rPr>
        <w:t>5</w:t>
      </w:r>
      <w:r w:rsidR="00B5427D">
        <w:rPr>
          <w:rFonts w:ascii="Times New Roman" w:hAnsi="Times New Roman" w:cs="Times New Roman"/>
          <w:sz w:val="24"/>
          <w:szCs w:val="24"/>
        </w:rPr>
        <w:t>6</w:t>
      </w:r>
      <w:r w:rsidRPr="003A2C2A">
        <w:rPr>
          <w:rFonts w:ascii="Times New Roman" w:hAnsi="Times New Roman" w:cs="Times New Roman"/>
          <w:sz w:val="24"/>
          <w:szCs w:val="24"/>
        </w:rPr>
        <w:t xml:space="preserve">] в основном посвящены решению абстрактных задач маршрутизации, но математический аппарат, разработанный в этих работах, оказался полезным и для решения различных прикладных задач. В числе последних следует, конечно, отметить практические задачи первой части монографии, связанные с разработкой УП для машин с ЧПУ. С другой стороны, развиваемые в </w:t>
      </w:r>
      <w:r w:rsidR="007213B1">
        <w:rPr>
          <w:rFonts w:ascii="Times New Roman" w:hAnsi="Times New Roman" w:cs="Times New Roman"/>
          <w:sz w:val="24"/>
          <w:szCs w:val="24"/>
        </w:rPr>
        <w:t>этих работах</w:t>
      </w:r>
      <w:r w:rsidRPr="003A2C2A">
        <w:rPr>
          <w:rFonts w:ascii="Times New Roman" w:hAnsi="Times New Roman" w:cs="Times New Roman"/>
          <w:sz w:val="24"/>
          <w:szCs w:val="24"/>
        </w:rPr>
        <w:t xml:space="preserve"> подходы, нашли применение в некоторых задачах атомной энергетики, связанных с проблемой снижения </w:t>
      </w:r>
      <w:proofErr w:type="spellStart"/>
      <w:r w:rsidRPr="003A2C2A">
        <w:rPr>
          <w:rFonts w:ascii="Times New Roman" w:hAnsi="Times New Roman" w:cs="Times New Roman"/>
          <w:sz w:val="24"/>
          <w:szCs w:val="24"/>
        </w:rPr>
        <w:t>облучаемости</w:t>
      </w:r>
      <w:proofErr w:type="spellEnd"/>
      <w:r w:rsidRPr="003A2C2A">
        <w:rPr>
          <w:rFonts w:ascii="Times New Roman" w:hAnsi="Times New Roman" w:cs="Times New Roman"/>
          <w:sz w:val="24"/>
          <w:szCs w:val="24"/>
        </w:rPr>
        <w:t xml:space="preserve"> работников АЭС при выполнении комплекса работ. </w:t>
      </w:r>
      <w:r w:rsidRPr="003A2C2A">
        <w:rPr>
          <w:rFonts w:ascii="Times New Roman" w:hAnsi="Times New Roman" w:cs="Times New Roman"/>
          <w:sz w:val="24"/>
          <w:szCs w:val="24"/>
        </w:rPr>
        <w:lastRenderedPageBreak/>
        <w:t>Одна из постановок такого рода связана с актуальной проблемой демонтажа энергоблока АЭС, выведенного из эксплуатации. Возможно также применение к решению задач, возникающих при аварийных ситуациях, подобных Чернобылю и Фукусиме. В этой связи отметим монографию [</w:t>
      </w:r>
      <w:r w:rsidR="00F67738">
        <w:rPr>
          <w:rFonts w:ascii="Times New Roman" w:hAnsi="Times New Roman" w:cs="Times New Roman"/>
          <w:sz w:val="24"/>
          <w:szCs w:val="24"/>
        </w:rPr>
        <w:t>5</w:t>
      </w:r>
      <w:r w:rsidR="00B5427D">
        <w:rPr>
          <w:rFonts w:ascii="Times New Roman" w:hAnsi="Times New Roman" w:cs="Times New Roman"/>
          <w:sz w:val="24"/>
          <w:szCs w:val="24"/>
        </w:rPr>
        <w:t>7</w:t>
      </w:r>
      <w:r w:rsidRPr="003A2C2A">
        <w:rPr>
          <w:rFonts w:ascii="Times New Roman" w:hAnsi="Times New Roman" w:cs="Times New Roman"/>
          <w:sz w:val="24"/>
          <w:szCs w:val="24"/>
        </w:rPr>
        <w:t>] (см. также весьма обширную библиографию [</w:t>
      </w:r>
      <w:r w:rsidR="00F67738">
        <w:rPr>
          <w:rFonts w:ascii="Times New Roman" w:hAnsi="Times New Roman" w:cs="Times New Roman"/>
          <w:sz w:val="24"/>
          <w:szCs w:val="24"/>
        </w:rPr>
        <w:t>5</w:t>
      </w:r>
      <w:r w:rsidR="00B5427D">
        <w:rPr>
          <w:rFonts w:ascii="Times New Roman" w:hAnsi="Times New Roman" w:cs="Times New Roman"/>
          <w:sz w:val="24"/>
          <w:szCs w:val="24"/>
        </w:rPr>
        <w:t>7</w:t>
      </w:r>
      <w:r w:rsidRPr="003A2C2A">
        <w:rPr>
          <w:rFonts w:ascii="Times New Roman" w:hAnsi="Times New Roman" w:cs="Times New Roman"/>
          <w:sz w:val="24"/>
          <w:szCs w:val="24"/>
        </w:rPr>
        <w:t>]).</w:t>
      </w:r>
    </w:p>
    <w:p w:rsidR="0023523F"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Полезно отметить, что существует много других прикладных задач с элементами маршрутизации и ограничениями, подобными рассмотренным в монографии. Сейчас отметим задачи о морских и авиационных перевозках, где также могут возникать условия предшествования, определяющие, в частности, порядок перевозки грузов между промежуточными пунктами (портами, аэродромами). Элементы маршрутизации при</w:t>
      </w:r>
      <w:r w:rsidRPr="003A2C2A">
        <w:rPr>
          <w:rFonts w:ascii="Times New Roman" w:hAnsi="Times New Roman" w:cs="Times New Roman"/>
          <w:sz w:val="24"/>
          <w:szCs w:val="24"/>
        </w:rPr>
        <w:softHyphen/>
        <w:t xml:space="preserve">сутствуют в задаче </w:t>
      </w:r>
      <w:proofErr w:type="spellStart"/>
      <w:r w:rsidRPr="003A2C2A">
        <w:rPr>
          <w:rFonts w:ascii="Times New Roman" w:hAnsi="Times New Roman" w:cs="Times New Roman"/>
          <w:sz w:val="24"/>
          <w:szCs w:val="24"/>
        </w:rPr>
        <w:t>авиапожарного</w:t>
      </w:r>
      <w:proofErr w:type="spellEnd"/>
      <w:r w:rsidRPr="003A2C2A">
        <w:rPr>
          <w:rFonts w:ascii="Times New Roman" w:hAnsi="Times New Roman" w:cs="Times New Roman"/>
          <w:sz w:val="24"/>
          <w:szCs w:val="24"/>
        </w:rPr>
        <w:t xml:space="preserve"> патрулирования лесных массивов.</w:t>
      </w:r>
    </w:p>
    <w:p w:rsidR="0023523F" w:rsidRDefault="0023523F" w:rsidP="0023523F">
      <w:pPr>
        <w:rPr>
          <w:rFonts w:ascii="Times New Roman" w:hAnsi="Times New Roman" w:cs="Times New Roman"/>
        </w:rPr>
      </w:pPr>
      <w:r>
        <w:rPr>
          <w:rFonts w:ascii="Times New Roman" w:hAnsi="Times New Roman" w:cs="Times New Roman"/>
        </w:rPr>
        <w:br w:type="page"/>
      </w:r>
    </w:p>
    <w:p w:rsidR="0023523F" w:rsidRPr="003A2C2A" w:rsidRDefault="0023523F" w:rsidP="0023523F">
      <w:pPr>
        <w:pStyle w:val="2f1"/>
        <w:keepNext/>
        <w:keepLines/>
        <w:shd w:val="clear" w:color="auto" w:fill="auto"/>
        <w:spacing w:after="120" w:line="276" w:lineRule="auto"/>
        <w:rPr>
          <w:rFonts w:ascii="Times New Roman" w:hAnsi="Times New Roman" w:cs="Times New Roman"/>
          <w:sz w:val="24"/>
          <w:szCs w:val="24"/>
        </w:rPr>
      </w:pPr>
      <w:bookmarkStart w:id="1" w:name="bookmark1"/>
      <w:r w:rsidRPr="003A2C2A">
        <w:rPr>
          <w:rFonts w:ascii="Times New Roman" w:hAnsi="Times New Roman" w:cs="Times New Roman"/>
          <w:sz w:val="24"/>
          <w:szCs w:val="24"/>
        </w:rPr>
        <w:lastRenderedPageBreak/>
        <w:t>Литература</w:t>
      </w:r>
      <w:bookmarkEnd w:id="1"/>
    </w:p>
    <w:p w:rsidR="00E170E4" w:rsidRPr="00740149" w:rsidRDefault="00740149" w:rsidP="00740149">
      <w:pPr>
        <w:pStyle w:val="ae"/>
        <w:numPr>
          <w:ilvl w:val="0"/>
          <w:numId w:val="39"/>
        </w:numPr>
        <w:spacing w:after="0"/>
        <w:ind w:left="714" w:hanging="357"/>
        <w:contextualSpacing w:val="0"/>
        <w:rPr>
          <w:rFonts w:ascii="Times New Roman" w:hAnsi="Times New Roman"/>
        </w:rPr>
      </w:pPr>
      <w:r w:rsidRPr="00740149">
        <w:rPr>
          <w:rFonts w:ascii="Times New Roman" w:hAnsi="Times New Roman"/>
        </w:rPr>
        <w:t xml:space="preserve">Ченцов А.Г., Ченцов А.А. </w:t>
      </w:r>
      <w:r w:rsidR="00E170E4" w:rsidRPr="00740149">
        <w:rPr>
          <w:rFonts w:ascii="Times New Roman" w:hAnsi="Times New Roman"/>
        </w:rPr>
        <w:t xml:space="preserve">Дискретно-непрерывная задача маршрутизации с условиями предшествования //Труды института  математики и механики </w:t>
      </w:r>
      <w:proofErr w:type="spellStart"/>
      <w:r w:rsidR="00E170E4" w:rsidRPr="00740149">
        <w:rPr>
          <w:rFonts w:ascii="Times New Roman" w:hAnsi="Times New Roman"/>
        </w:rPr>
        <w:t>УрО</w:t>
      </w:r>
      <w:proofErr w:type="spellEnd"/>
      <w:r w:rsidR="00E170E4" w:rsidRPr="00740149">
        <w:rPr>
          <w:rFonts w:ascii="Times New Roman" w:hAnsi="Times New Roman"/>
        </w:rPr>
        <w:t xml:space="preserve"> РАН. 2017. Т. 23. № 1. С. 275-292.</w:t>
      </w:r>
    </w:p>
    <w:p w:rsidR="007F2825" w:rsidRPr="00740149" w:rsidRDefault="007F2825" w:rsidP="001B1979">
      <w:pPr>
        <w:pStyle w:val="ae"/>
        <w:numPr>
          <w:ilvl w:val="0"/>
          <w:numId w:val="39"/>
        </w:numPr>
        <w:autoSpaceDE w:val="0"/>
        <w:autoSpaceDN w:val="0"/>
        <w:adjustRightInd w:val="0"/>
        <w:spacing w:after="120"/>
        <w:ind w:left="714" w:hanging="357"/>
        <w:contextualSpacing w:val="0"/>
        <w:rPr>
          <w:rFonts w:ascii="Times New Roman" w:hAnsi="Times New Roman"/>
          <w:lang w:val="en-US"/>
        </w:rPr>
      </w:pPr>
      <w:proofErr w:type="spellStart"/>
      <w:r w:rsidRPr="00740149">
        <w:rPr>
          <w:rFonts w:ascii="Times New Roman" w:hAnsi="Times New Roman"/>
          <w:lang w:val="en-US"/>
        </w:rPr>
        <w:t>Chentsov</w:t>
      </w:r>
      <w:proofErr w:type="spellEnd"/>
      <w:r w:rsidRPr="00740149">
        <w:rPr>
          <w:rFonts w:ascii="Times New Roman" w:hAnsi="Times New Roman"/>
          <w:lang w:val="en-US"/>
        </w:rPr>
        <w:t xml:space="preserve"> A.A., </w:t>
      </w:r>
      <w:proofErr w:type="spellStart"/>
      <w:r w:rsidRPr="00740149">
        <w:rPr>
          <w:rFonts w:ascii="Times New Roman" w:hAnsi="Times New Roman"/>
          <w:lang w:val="en-US"/>
        </w:rPr>
        <w:t>Chentsov</w:t>
      </w:r>
      <w:proofErr w:type="spellEnd"/>
      <w:r w:rsidRPr="00740149">
        <w:rPr>
          <w:rFonts w:ascii="Times New Roman" w:hAnsi="Times New Roman"/>
          <w:lang w:val="en-US"/>
        </w:rPr>
        <w:t xml:space="preserve"> A.G. Dynamic programming method in the generalized traveling salesman problem: the influence of inexact calculations // Mathematical and computing modelling. 2001. Vol. 33. P. 801-819.</w:t>
      </w:r>
    </w:p>
    <w:p w:rsidR="0023523F" w:rsidRDefault="0023523F" w:rsidP="007F2825">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Hoeft</w:t>
      </w:r>
      <w:proofErr w:type="spellEnd"/>
      <w:r w:rsidRPr="0023523F">
        <w:rPr>
          <w:rFonts w:ascii="Times New Roman" w:hAnsi="Times New Roman"/>
          <w:lang w:val="en-US"/>
        </w:rPr>
        <w:t xml:space="preserve">, J., Palekar, U. S. (1997). Heuristics for the plate-cutting traveling salesman problem. </w:t>
      </w:r>
      <w:r w:rsidRPr="00D2033A">
        <w:rPr>
          <w:rFonts w:ascii="Times New Roman" w:hAnsi="Times New Roman"/>
        </w:rPr>
        <w:t xml:space="preserve">IIE </w:t>
      </w:r>
      <w:proofErr w:type="spellStart"/>
      <w:r w:rsidRPr="00D2033A">
        <w:rPr>
          <w:rFonts w:ascii="Times New Roman" w:hAnsi="Times New Roman"/>
        </w:rPr>
        <w:t>Transactions</w:t>
      </w:r>
      <w:proofErr w:type="spellEnd"/>
      <w:r w:rsidRPr="00D2033A">
        <w:rPr>
          <w:rFonts w:ascii="Times New Roman" w:hAnsi="Times New Roman"/>
        </w:rPr>
        <w:t>, 29, 719-731.</w:t>
      </w:r>
    </w:p>
    <w:p w:rsidR="002C4061" w:rsidRPr="002C4061" w:rsidRDefault="002C4061" w:rsidP="002C4061">
      <w:pPr>
        <w:pStyle w:val="ae"/>
        <w:widowControl w:val="0"/>
        <w:numPr>
          <w:ilvl w:val="0"/>
          <w:numId w:val="39"/>
        </w:numPr>
        <w:spacing w:after="120"/>
        <w:contextualSpacing w:val="0"/>
        <w:jc w:val="both"/>
        <w:rPr>
          <w:rFonts w:ascii="Times New Roman" w:hAnsi="Times New Roman"/>
          <w:lang w:val="en-US"/>
        </w:rPr>
      </w:pPr>
      <w:r w:rsidRPr="0023523F">
        <w:rPr>
          <w:rFonts w:ascii="Times New Roman" w:hAnsi="Times New Roman"/>
          <w:lang w:val="en-US"/>
        </w:rPr>
        <w:t xml:space="preserve">Lee M.-K., Kwon K.-B. Cutting path optimization in CNC cutting processes using a two-step genetic algorithm. </w:t>
      </w:r>
      <w:r w:rsidRPr="002C4061">
        <w:rPr>
          <w:rFonts w:ascii="Times New Roman" w:hAnsi="Times New Roman"/>
          <w:lang w:val="en-US"/>
        </w:rPr>
        <w:t>Dec. 2006. International Journal of Production Research 44 (24), P.5307-5326.</w:t>
      </w:r>
    </w:p>
    <w:p w:rsidR="002C4061" w:rsidRPr="00D2033A" w:rsidRDefault="002C4061" w:rsidP="002C4061">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 xml:space="preserve">Yang, W. B., Zhao, Y. W., </w:t>
      </w:r>
      <w:proofErr w:type="spellStart"/>
      <w:r w:rsidRPr="0023523F">
        <w:rPr>
          <w:rFonts w:ascii="Times New Roman" w:hAnsi="Times New Roman"/>
          <w:lang w:val="en-US"/>
        </w:rPr>
        <w:t>Jie</w:t>
      </w:r>
      <w:proofErr w:type="spellEnd"/>
      <w:r w:rsidRPr="0023523F">
        <w:rPr>
          <w:rFonts w:ascii="Times New Roman" w:hAnsi="Times New Roman"/>
          <w:lang w:val="en-US"/>
        </w:rPr>
        <w:t xml:space="preserve">, J., Wang, W. L. (2010). An Effective Algorithm for Tool-Path Airtime. </w:t>
      </w:r>
      <w:proofErr w:type="spellStart"/>
      <w:r w:rsidRPr="00D2033A">
        <w:rPr>
          <w:rFonts w:ascii="Times New Roman" w:hAnsi="Times New Roman"/>
        </w:rPr>
        <w:t>Optimization</w:t>
      </w:r>
      <w:proofErr w:type="spellEnd"/>
      <w:r w:rsidRPr="00D2033A">
        <w:rPr>
          <w:rFonts w:ascii="Times New Roman" w:hAnsi="Times New Roman"/>
        </w:rPr>
        <w:t xml:space="preserve"> </w:t>
      </w:r>
      <w:proofErr w:type="spellStart"/>
      <w:r w:rsidRPr="00D2033A">
        <w:rPr>
          <w:rFonts w:ascii="Times New Roman" w:hAnsi="Times New Roman"/>
        </w:rPr>
        <w:t>during</w:t>
      </w:r>
      <w:proofErr w:type="spellEnd"/>
      <w:r w:rsidRPr="00D2033A">
        <w:rPr>
          <w:rFonts w:ascii="Times New Roman" w:hAnsi="Times New Roman"/>
        </w:rPr>
        <w:t xml:space="preserve"> </w:t>
      </w:r>
      <w:proofErr w:type="spellStart"/>
      <w:r w:rsidRPr="00D2033A">
        <w:rPr>
          <w:rFonts w:ascii="Times New Roman" w:hAnsi="Times New Roman"/>
        </w:rPr>
        <w:t>Leather</w:t>
      </w:r>
      <w:proofErr w:type="spellEnd"/>
      <w:r w:rsidRPr="00D2033A">
        <w:rPr>
          <w:rFonts w:ascii="Times New Roman" w:hAnsi="Times New Roman"/>
        </w:rPr>
        <w:t xml:space="preserve"> </w:t>
      </w:r>
      <w:proofErr w:type="spellStart"/>
      <w:r w:rsidRPr="00D2033A">
        <w:rPr>
          <w:rFonts w:ascii="Times New Roman" w:hAnsi="Times New Roman"/>
        </w:rPr>
        <w:t>Cutting</w:t>
      </w:r>
      <w:proofErr w:type="spellEnd"/>
      <w:r w:rsidRPr="00D2033A">
        <w:rPr>
          <w:rFonts w:ascii="Times New Roman" w:hAnsi="Times New Roman"/>
        </w:rPr>
        <w:t xml:space="preserve">. </w:t>
      </w:r>
      <w:proofErr w:type="spellStart"/>
      <w:r w:rsidRPr="00D2033A">
        <w:rPr>
          <w:rFonts w:ascii="Times New Roman" w:hAnsi="Times New Roman"/>
        </w:rPr>
        <w:t>Advanced</w:t>
      </w:r>
      <w:proofErr w:type="spellEnd"/>
      <w:r w:rsidRPr="00D2033A">
        <w:rPr>
          <w:rFonts w:ascii="Times New Roman" w:hAnsi="Times New Roman"/>
        </w:rPr>
        <w:t xml:space="preserve"> </w:t>
      </w:r>
      <w:proofErr w:type="spellStart"/>
      <w:r w:rsidRPr="00D2033A">
        <w:rPr>
          <w:rFonts w:ascii="Times New Roman" w:hAnsi="Times New Roman"/>
        </w:rPr>
        <w:t>Materials</w:t>
      </w:r>
      <w:proofErr w:type="spellEnd"/>
      <w:r w:rsidRPr="00D2033A">
        <w:rPr>
          <w:rFonts w:ascii="Times New Roman" w:hAnsi="Times New Roman"/>
        </w:rPr>
        <w:t xml:space="preserve"> </w:t>
      </w:r>
      <w:proofErr w:type="spellStart"/>
      <w:r w:rsidRPr="00D2033A">
        <w:rPr>
          <w:rFonts w:ascii="Times New Roman" w:hAnsi="Times New Roman"/>
        </w:rPr>
        <w:t>Research</w:t>
      </w:r>
      <w:proofErr w:type="spellEnd"/>
      <w:r w:rsidRPr="00D2033A">
        <w:rPr>
          <w:rFonts w:ascii="Times New Roman" w:hAnsi="Times New Roman"/>
        </w:rPr>
        <w:t>. 102, 373-377</w:t>
      </w:r>
      <w:r>
        <w:rPr>
          <w:rFonts w:ascii="Times New Roman" w:hAnsi="Times New Roman"/>
        </w:rPr>
        <w:t>.</w:t>
      </w:r>
    </w:p>
    <w:p w:rsidR="002C4061" w:rsidRPr="002C4061" w:rsidRDefault="002C4061" w:rsidP="002C4061">
      <w:pPr>
        <w:pStyle w:val="ae"/>
        <w:widowControl w:val="0"/>
        <w:numPr>
          <w:ilvl w:val="0"/>
          <w:numId w:val="39"/>
        </w:numPr>
        <w:spacing w:after="120"/>
        <w:contextualSpacing w:val="0"/>
        <w:jc w:val="both"/>
        <w:rPr>
          <w:rFonts w:ascii="Times New Roman" w:hAnsi="Times New Roman"/>
          <w:lang w:val="en-US"/>
        </w:rPr>
      </w:pPr>
      <w:r w:rsidRPr="0023523F">
        <w:rPr>
          <w:rFonts w:ascii="Times New Roman" w:hAnsi="Times New Roman"/>
          <w:lang w:val="en-US"/>
        </w:rPr>
        <w:t xml:space="preserve">Jing Y., </w:t>
      </w:r>
      <w:proofErr w:type="spellStart"/>
      <w:r w:rsidRPr="0023523F">
        <w:rPr>
          <w:rFonts w:ascii="Times New Roman" w:hAnsi="Times New Roman"/>
          <w:lang w:val="en-US"/>
        </w:rPr>
        <w:t>Zhige</w:t>
      </w:r>
      <w:proofErr w:type="spellEnd"/>
      <w:r w:rsidRPr="0023523F">
        <w:rPr>
          <w:rFonts w:ascii="Times New Roman" w:hAnsi="Times New Roman"/>
          <w:lang w:val="en-US"/>
        </w:rPr>
        <w:t xml:space="preserve"> C. An Optimized Algorithm of Numerical Cutting-Path Control in Garment Manufacturing. — 2013. — Advanced Materials Research. </w:t>
      </w:r>
      <w:r w:rsidRPr="002C4061">
        <w:rPr>
          <w:rFonts w:ascii="Times New Roman" w:hAnsi="Times New Roman"/>
          <w:lang w:val="en-US"/>
        </w:rPr>
        <w:t>796. P.454-457.</w:t>
      </w:r>
    </w:p>
    <w:p w:rsidR="002C4061" w:rsidRPr="00064A10" w:rsidRDefault="002C4061" w:rsidP="002C4061">
      <w:pPr>
        <w:pStyle w:val="ae"/>
        <w:widowControl w:val="0"/>
        <w:numPr>
          <w:ilvl w:val="0"/>
          <w:numId w:val="39"/>
        </w:numPr>
        <w:spacing w:after="120"/>
        <w:contextualSpacing w:val="0"/>
        <w:jc w:val="both"/>
        <w:rPr>
          <w:rFonts w:ascii="Times New Roman" w:hAnsi="Times New Roman"/>
        </w:rPr>
      </w:pPr>
      <w:r w:rsidRPr="00064A10">
        <w:rPr>
          <w:rFonts w:ascii="Times New Roman" w:hAnsi="Times New Roman"/>
          <w:lang w:val="en-US"/>
        </w:rPr>
        <w:t xml:space="preserve">Yu W, Lu L (2014) A route planning strategy for the automatic garment cutter based on genetic algorithm. In: </w:t>
      </w:r>
      <w:r w:rsidRPr="00064A10">
        <w:rPr>
          <w:rFonts w:ascii="Times New Roman" w:hAnsi="Times New Roman"/>
          <w:i/>
          <w:lang w:val="en-US"/>
        </w:rPr>
        <w:t>IEEE congress on evolutionary computation (CEC)</w:t>
      </w:r>
      <w:r w:rsidRPr="00064A10">
        <w:rPr>
          <w:rFonts w:ascii="Times New Roman" w:hAnsi="Times New Roman"/>
          <w:lang w:val="en-US"/>
        </w:rPr>
        <w:t>, pp. 379–386</w:t>
      </w:r>
    </w:p>
    <w:p w:rsidR="0023523F" w:rsidRPr="002C4061" w:rsidRDefault="0023523F" w:rsidP="007F2825">
      <w:pPr>
        <w:pStyle w:val="ae"/>
        <w:widowControl w:val="0"/>
        <w:numPr>
          <w:ilvl w:val="0"/>
          <w:numId w:val="39"/>
        </w:numPr>
        <w:spacing w:after="120"/>
        <w:contextualSpacing w:val="0"/>
        <w:jc w:val="both"/>
        <w:rPr>
          <w:rFonts w:ascii="Times New Roman" w:hAnsi="Times New Roman"/>
          <w:lang w:val="en-US"/>
        </w:rPr>
      </w:pPr>
      <w:proofErr w:type="spellStart"/>
      <w:r w:rsidRPr="0023523F">
        <w:rPr>
          <w:rFonts w:ascii="Times New Roman" w:hAnsi="Times New Roman"/>
          <w:lang w:val="en-US"/>
        </w:rPr>
        <w:t>Dewil</w:t>
      </w:r>
      <w:proofErr w:type="spellEnd"/>
      <w:r w:rsidRPr="0023523F">
        <w:rPr>
          <w:rFonts w:ascii="Times New Roman" w:hAnsi="Times New Roman"/>
          <w:lang w:val="en-US"/>
        </w:rPr>
        <w:t xml:space="preserve">, R., </w:t>
      </w:r>
      <w:proofErr w:type="spellStart"/>
      <w:r w:rsidRPr="0023523F">
        <w:rPr>
          <w:rFonts w:ascii="Times New Roman" w:hAnsi="Times New Roman"/>
          <w:lang w:val="en-US"/>
        </w:rPr>
        <w:t>Vansteenwegen</w:t>
      </w:r>
      <w:proofErr w:type="spellEnd"/>
      <w:r w:rsidRPr="0023523F">
        <w:rPr>
          <w:rFonts w:ascii="Times New Roman" w:hAnsi="Times New Roman"/>
          <w:lang w:val="en-US"/>
        </w:rPr>
        <w:t xml:space="preserve">, P., </w:t>
      </w:r>
      <w:proofErr w:type="spellStart"/>
      <w:r w:rsidRPr="0023523F">
        <w:rPr>
          <w:rFonts w:ascii="Times New Roman" w:hAnsi="Times New Roman"/>
          <w:lang w:val="en-US"/>
        </w:rPr>
        <w:t>Cattrysse</w:t>
      </w:r>
      <w:proofErr w:type="spellEnd"/>
      <w:r w:rsidRPr="0023523F">
        <w:rPr>
          <w:rFonts w:ascii="Times New Roman" w:hAnsi="Times New Roman"/>
          <w:lang w:val="en-US"/>
        </w:rPr>
        <w:t xml:space="preserve">, D. (2014) Construction heuristics for generating tool paths for laser cutters. </w:t>
      </w:r>
      <w:r w:rsidRPr="002C4061">
        <w:rPr>
          <w:rFonts w:ascii="Times New Roman" w:hAnsi="Times New Roman"/>
          <w:lang w:val="en-US"/>
        </w:rPr>
        <w:t>International Journal of Production Research, Mar. 2014, 1-20.</w:t>
      </w:r>
    </w:p>
    <w:p w:rsidR="0023523F" w:rsidRDefault="0023523F" w:rsidP="007F2825">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Dewil</w:t>
      </w:r>
      <w:proofErr w:type="spellEnd"/>
      <w:r w:rsidRPr="0023523F">
        <w:rPr>
          <w:rFonts w:ascii="Times New Roman" w:hAnsi="Times New Roman"/>
          <w:lang w:val="en-US"/>
        </w:rPr>
        <w:t xml:space="preserve">, R., </w:t>
      </w:r>
      <w:proofErr w:type="spellStart"/>
      <w:r w:rsidRPr="0023523F">
        <w:rPr>
          <w:rFonts w:ascii="Times New Roman" w:hAnsi="Times New Roman"/>
          <w:lang w:val="en-US"/>
        </w:rPr>
        <w:t>Vansteenwegen</w:t>
      </w:r>
      <w:proofErr w:type="spellEnd"/>
      <w:r w:rsidRPr="0023523F">
        <w:rPr>
          <w:rFonts w:ascii="Times New Roman" w:hAnsi="Times New Roman"/>
          <w:lang w:val="en-US"/>
        </w:rPr>
        <w:t xml:space="preserve">, P., </w:t>
      </w:r>
      <w:proofErr w:type="spellStart"/>
      <w:r w:rsidRPr="0023523F">
        <w:rPr>
          <w:rFonts w:ascii="Times New Roman" w:hAnsi="Times New Roman"/>
          <w:lang w:val="en-US"/>
        </w:rPr>
        <w:t>Cattrysse</w:t>
      </w:r>
      <w:proofErr w:type="spellEnd"/>
      <w:r w:rsidRPr="0023523F">
        <w:rPr>
          <w:rFonts w:ascii="Times New Roman" w:hAnsi="Times New Roman"/>
          <w:lang w:val="en-US"/>
        </w:rPr>
        <w:t xml:space="preserve">, D., Laguna, M., </w:t>
      </w:r>
      <w:proofErr w:type="spellStart"/>
      <w:r w:rsidRPr="0023523F">
        <w:rPr>
          <w:rFonts w:ascii="Times New Roman" w:hAnsi="Times New Roman"/>
          <w:lang w:val="en-US"/>
        </w:rPr>
        <w:t>Vossen</w:t>
      </w:r>
      <w:proofErr w:type="spellEnd"/>
      <w:r w:rsidRPr="0023523F">
        <w:rPr>
          <w:rFonts w:ascii="Times New Roman" w:hAnsi="Times New Roman"/>
          <w:lang w:val="en-US"/>
        </w:rPr>
        <w:t xml:space="preserve">, T. (2015) An improvement heuristic framework for the laser cutting tool path problem. </w:t>
      </w:r>
      <w:proofErr w:type="spellStart"/>
      <w:r w:rsidRPr="00D2033A">
        <w:rPr>
          <w:rFonts w:ascii="Times New Roman" w:hAnsi="Times New Roman"/>
        </w:rPr>
        <w:t>International</w:t>
      </w:r>
      <w:proofErr w:type="spellEnd"/>
      <w:r w:rsidRPr="00D2033A">
        <w:rPr>
          <w:rFonts w:ascii="Times New Roman" w:hAnsi="Times New Roman"/>
        </w:rPr>
        <w:t xml:space="preserve"> </w:t>
      </w:r>
      <w:proofErr w:type="spellStart"/>
      <w:r w:rsidRPr="00D2033A">
        <w:rPr>
          <w:rFonts w:ascii="Times New Roman" w:hAnsi="Times New Roman"/>
        </w:rPr>
        <w:t>Journal</w:t>
      </w:r>
      <w:proofErr w:type="spellEnd"/>
      <w:r w:rsidRPr="00D2033A">
        <w:rPr>
          <w:rFonts w:ascii="Times New Roman" w:hAnsi="Times New Roman"/>
        </w:rPr>
        <w:t xml:space="preserve"> </w:t>
      </w:r>
      <w:proofErr w:type="spellStart"/>
      <w:r w:rsidRPr="00D2033A">
        <w:rPr>
          <w:rFonts w:ascii="Times New Roman" w:hAnsi="Times New Roman"/>
        </w:rPr>
        <w:t>of</w:t>
      </w:r>
      <w:proofErr w:type="spellEnd"/>
      <w:r w:rsidRPr="00D2033A">
        <w:rPr>
          <w:rFonts w:ascii="Times New Roman" w:hAnsi="Times New Roman"/>
        </w:rPr>
        <w:t xml:space="preserve"> </w:t>
      </w:r>
      <w:proofErr w:type="spellStart"/>
      <w:r w:rsidRPr="00D2033A">
        <w:rPr>
          <w:rFonts w:ascii="Times New Roman" w:hAnsi="Times New Roman"/>
        </w:rPr>
        <w:t>Production</w:t>
      </w:r>
      <w:proofErr w:type="spellEnd"/>
      <w:r w:rsidRPr="00D2033A">
        <w:rPr>
          <w:rFonts w:ascii="Times New Roman" w:hAnsi="Times New Roman"/>
        </w:rPr>
        <w:t xml:space="preserve"> </w:t>
      </w:r>
      <w:proofErr w:type="spellStart"/>
      <w:r w:rsidRPr="00D2033A">
        <w:rPr>
          <w:rFonts w:ascii="Times New Roman" w:hAnsi="Times New Roman"/>
        </w:rPr>
        <w:t>Research</w:t>
      </w:r>
      <w:proofErr w:type="spellEnd"/>
      <w:r w:rsidRPr="00D2033A">
        <w:rPr>
          <w:rFonts w:ascii="Times New Roman" w:hAnsi="Times New Roman"/>
        </w:rPr>
        <w:t xml:space="preserve">., 53 (6) (2015), </w:t>
      </w:r>
      <w:proofErr w:type="spellStart"/>
      <w:r w:rsidRPr="00D2033A">
        <w:rPr>
          <w:rFonts w:ascii="Times New Roman" w:hAnsi="Times New Roman"/>
        </w:rPr>
        <w:t>pp</w:t>
      </w:r>
      <w:proofErr w:type="spellEnd"/>
      <w:r w:rsidRPr="00D2033A">
        <w:rPr>
          <w:rFonts w:ascii="Times New Roman" w:hAnsi="Times New Roman"/>
        </w:rPr>
        <w:t>. 1761–1776</w:t>
      </w:r>
      <w:r w:rsidR="002C4061">
        <w:rPr>
          <w:rFonts w:ascii="Times New Roman" w:hAnsi="Times New Roman"/>
        </w:rPr>
        <w:t>.</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proofErr w:type="spellStart"/>
      <w:r w:rsidRPr="00D2033A">
        <w:rPr>
          <w:rFonts w:ascii="Times New Roman" w:hAnsi="Times New Roman"/>
        </w:rPr>
        <w:t>Фроловский</w:t>
      </w:r>
      <w:proofErr w:type="spellEnd"/>
      <w:r w:rsidRPr="00D2033A">
        <w:rPr>
          <w:rFonts w:ascii="Times New Roman" w:hAnsi="Times New Roman"/>
        </w:rPr>
        <w:t xml:space="preserve"> В.Д. Автоматизация проектирования управляющих программ тепловой резки металла на оборудовании с ЧПУ // Информационные технологии в проектировании и производстве. 2005. № 4. С. 63-66 .</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 xml:space="preserve">Ганелина Н.Д., </w:t>
      </w:r>
      <w:proofErr w:type="spellStart"/>
      <w:r w:rsidRPr="00D2033A">
        <w:rPr>
          <w:rFonts w:ascii="Times New Roman" w:hAnsi="Times New Roman"/>
        </w:rPr>
        <w:t>Фроловский</w:t>
      </w:r>
      <w:proofErr w:type="spellEnd"/>
      <w:r w:rsidRPr="00D2033A">
        <w:rPr>
          <w:rFonts w:ascii="Times New Roman" w:hAnsi="Times New Roman"/>
        </w:rPr>
        <w:t xml:space="preserve"> В.Д. Исследование методов построения кратчайшего пути обхода отрезков на плоскости // Сибирский журнал вычислительной математики. №3, т. 9. 2006. с. 201-212.</w:t>
      </w:r>
    </w:p>
    <w:p w:rsidR="0023523F"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Верхотуров M.A., Тарасенко П.Ю. Математическое обеспечение задачи опти</w:t>
      </w:r>
      <w:r w:rsidRPr="00D2033A">
        <w:rPr>
          <w:rFonts w:ascii="Times New Roman" w:hAnsi="Times New Roman"/>
        </w:rPr>
        <w:softHyphen/>
        <w:t xml:space="preserve">мизации пути режущего инструмента при плоском фигурном раскрое на основе цепной резки. // Вестник УГАТУ. Управление, </w:t>
      </w:r>
      <w:proofErr w:type="spellStart"/>
      <w:r w:rsidRPr="00D2033A">
        <w:rPr>
          <w:rFonts w:ascii="Times New Roman" w:hAnsi="Times New Roman"/>
        </w:rPr>
        <w:t>ВТиИТ</w:t>
      </w:r>
      <w:proofErr w:type="spellEnd"/>
      <w:r w:rsidRPr="00D2033A">
        <w:rPr>
          <w:rFonts w:ascii="Times New Roman" w:hAnsi="Times New Roman"/>
        </w:rPr>
        <w:t>. Уфа: Изд-во УГАТУ. 2008. Т.10. №2 (27). с.123-130.</w:t>
      </w:r>
    </w:p>
    <w:p w:rsidR="002C4061" w:rsidRDefault="002C4061" w:rsidP="002C4061">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Dewil</w:t>
      </w:r>
      <w:proofErr w:type="spellEnd"/>
      <w:r w:rsidRPr="0023523F">
        <w:rPr>
          <w:rFonts w:ascii="Times New Roman" w:hAnsi="Times New Roman"/>
          <w:lang w:val="en-US"/>
        </w:rPr>
        <w:t xml:space="preserve">, R., </w:t>
      </w:r>
      <w:proofErr w:type="spellStart"/>
      <w:r w:rsidRPr="0023523F">
        <w:rPr>
          <w:rFonts w:ascii="Times New Roman" w:hAnsi="Times New Roman"/>
          <w:lang w:val="en-US"/>
        </w:rPr>
        <w:t>Vansteenwegen</w:t>
      </w:r>
      <w:proofErr w:type="spellEnd"/>
      <w:r w:rsidRPr="0023523F">
        <w:rPr>
          <w:rFonts w:ascii="Times New Roman" w:hAnsi="Times New Roman"/>
          <w:lang w:val="en-US"/>
        </w:rPr>
        <w:t xml:space="preserve">, P., </w:t>
      </w:r>
      <w:proofErr w:type="spellStart"/>
      <w:r w:rsidRPr="0023523F">
        <w:rPr>
          <w:rFonts w:ascii="Times New Roman" w:hAnsi="Times New Roman"/>
          <w:lang w:val="en-US"/>
        </w:rPr>
        <w:t>Cattrysse</w:t>
      </w:r>
      <w:proofErr w:type="spellEnd"/>
      <w:r w:rsidRPr="0023523F">
        <w:rPr>
          <w:rFonts w:ascii="Times New Roman" w:hAnsi="Times New Roman"/>
          <w:lang w:val="en-US"/>
        </w:rPr>
        <w:t xml:space="preserve">, D. (2016) A review of cutting path algorithms for laser cutters. </w:t>
      </w:r>
      <w:proofErr w:type="spellStart"/>
      <w:r w:rsidRPr="00D2033A">
        <w:rPr>
          <w:rFonts w:ascii="Times New Roman" w:hAnsi="Times New Roman"/>
        </w:rPr>
        <w:t>Int</w:t>
      </w:r>
      <w:proofErr w:type="spellEnd"/>
      <w:r w:rsidRPr="00D2033A">
        <w:rPr>
          <w:rFonts w:ascii="Times New Roman" w:hAnsi="Times New Roman"/>
        </w:rPr>
        <w:t xml:space="preserve"> J </w:t>
      </w:r>
      <w:proofErr w:type="spellStart"/>
      <w:r w:rsidRPr="00D2033A">
        <w:rPr>
          <w:rFonts w:ascii="Times New Roman" w:hAnsi="Times New Roman"/>
        </w:rPr>
        <w:t>Adv</w:t>
      </w:r>
      <w:proofErr w:type="spellEnd"/>
      <w:r w:rsidRPr="00D2033A">
        <w:rPr>
          <w:rFonts w:ascii="Times New Roman" w:hAnsi="Times New Roman"/>
        </w:rPr>
        <w:t xml:space="preserve">. </w:t>
      </w:r>
      <w:proofErr w:type="spellStart"/>
      <w:r w:rsidRPr="00D2033A">
        <w:rPr>
          <w:rFonts w:ascii="Times New Roman" w:hAnsi="Times New Roman"/>
        </w:rPr>
        <w:t>Manuf</w:t>
      </w:r>
      <w:proofErr w:type="spellEnd"/>
      <w:r w:rsidRPr="00D2033A">
        <w:rPr>
          <w:rFonts w:ascii="Times New Roman" w:hAnsi="Times New Roman"/>
        </w:rPr>
        <w:t xml:space="preserve">. </w:t>
      </w:r>
      <w:proofErr w:type="spellStart"/>
      <w:r w:rsidRPr="00D2033A">
        <w:rPr>
          <w:rFonts w:ascii="Times New Roman" w:hAnsi="Times New Roman"/>
        </w:rPr>
        <w:t>Techno.l</w:t>
      </w:r>
      <w:proofErr w:type="spellEnd"/>
      <w:r w:rsidRPr="00D2033A">
        <w:rPr>
          <w:rFonts w:ascii="Times New Roman" w:hAnsi="Times New Roman"/>
        </w:rPr>
        <w:t xml:space="preserve"> 87:1865–1884.</w:t>
      </w:r>
    </w:p>
    <w:p w:rsidR="002C4061" w:rsidRPr="0077134F" w:rsidRDefault="002C4061" w:rsidP="002C4061">
      <w:pPr>
        <w:pStyle w:val="ae"/>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14" w:hanging="357"/>
        <w:contextualSpacing w:val="0"/>
        <w:jc w:val="both"/>
        <w:rPr>
          <w:rFonts w:ascii="Times New Roman" w:eastAsia="Times New Roman" w:hAnsi="Times New Roman"/>
          <w:lang w:val="en-US"/>
        </w:rPr>
      </w:pPr>
      <w:proofErr w:type="spellStart"/>
      <w:r w:rsidRPr="0077134F">
        <w:rPr>
          <w:rFonts w:ascii="Times New Roman" w:hAnsi="Times New Roman"/>
          <w:shd w:val="clear" w:color="auto" w:fill="FFFFFF"/>
          <w:lang w:val="en-US"/>
        </w:rPr>
        <w:t>Sherif</w:t>
      </w:r>
      <w:proofErr w:type="spellEnd"/>
      <w:r w:rsidRPr="0077134F">
        <w:rPr>
          <w:rFonts w:ascii="Times New Roman" w:hAnsi="Times New Roman"/>
          <w:shd w:val="clear" w:color="auto" w:fill="FFFFFF"/>
          <w:lang w:val="en-US"/>
        </w:rPr>
        <w:t xml:space="preserve"> S. U., Jawahar N., </w:t>
      </w:r>
      <w:proofErr w:type="spellStart"/>
      <w:r w:rsidRPr="0077134F">
        <w:rPr>
          <w:rFonts w:ascii="Times New Roman" w:hAnsi="Times New Roman"/>
          <w:shd w:val="clear" w:color="auto" w:fill="FFFFFF"/>
          <w:lang w:val="en-US"/>
        </w:rPr>
        <w:t>Balamurali</w:t>
      </w:r>
      <w:proofErr w:type="spellEnd"/>
      <w:r w:rsidRPr="0077134F">
        <w:rPr>
          <w:rFonts w:ascii="Times New Roman" w:hAnsi="Times New Roman"/>
          <w:shd w:val="clear" w:color="auto" w:fill="FFFFFF"/>
          <w:lang w:val="en-US"/>
        </w:rPr>
        <w:t xml:space="preserve"> M. (2014) Sequential optimization approach for nesting and cutting sequence in laser cutting //Journal of Manufacturing Systems.  2014, V. 33, №. 4, pp. 624-638.</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Меламед И.И., Сергеев С.И., Сигал И.Х. Задача коммивояжера. Вопросы теории // Автоматика и телемеханика. 1989. № 9. С. 3-34.</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lastRenderedPageBreak/>
        <w:t>Меламед И.И., Сергеев С.И., Сигал И.Х. Задача коммивояжера. Точные ал</w:t>
      </w:r>
      <w:r w:rsidRPr="00D2033A">
        <w:rPr>
          <w:rFonts w:ascii="Times New Roman" w:hAnsi="Times New Roman"/>
        </w:rPr>
        <w:softHyphen/>
        <w:t>горитмы // Автоматика и телемеханика. 1989. № 10. С. 3-29.</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Меламед И.И., Сергеев С.И., Сигал И.Х. Задача коммивояжера. Приближен</w:t>
      </w:r>
      <w:r w:rsidRPr="00D2033A">
        <w:rPr>
          <w:rFonts w:ascii="Times New Roman" w:hAnsi="Times New Roman"/>
        </w:rPr>
        <w:softHyphen/>
        <w:t>ные алгоритмы // Автоматика и телемеханика. 1989. № 11. С. 3-26.</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proofErr w:type="spellStart"/>
      <w:r w:rsidRPr="00D2033A">
        <w:rPr>
          <w:rFonts w:ascii="Times New Roman" w:hAnsi="Times New Roman"/>
        </w:rPr>
        <w:t>Веллман</w:t>
      </w:r>
      <w:proofErr w:type="spellEnd"/>
      <w:r w:rsidRPr="00D2033A">
        <w:rPr>
          <w:rFonts w:ascii="Times New Roman" w:hAnsi="Times New Roman"/>
        </w:rPr>
        <w:t xml:space="preserve"> Р. Применение динамического программирования к задаче о коммивоя</w:t>
      </w:r>
      <w:r w:rsidRPr="00D2033A">
        <w:rPr>
          <w:rFonts w:ascii="Times New Roman" w:hAnsi="Times New Roman"/>
        </w:rPr>
        <w:softHyphen/>
        <w:t xml:space="preserve">жере // </w:t>
      </w:r>
      <w:proofErr w:type="spellStart"/>
      <w:r w:rsidRPr="00D2033A">
        <w:rPr>
          <w:rFonts w:ascii="Times New Roman" w:hAnsi="Times New Roman"/>
        </w:rPr>
        <w:t>Кибернет</w:t>
      </w:r>
      <w:proofErr w:type="spellEnd"/>
      <w:r w:rsidRPr="00D2033A">
        <w:rPr>
          <w:rFonts w:ascii="Times New Roman" w:hAnsi="Times New Roman"/>
        </w:rPr>
        <w:t>. сб. М.: Мир, 1964. Т. 9. С. 219-228.</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proofErr w:type="spellStart"/>
      <w:r w:rsidRPr="00D2033A">
        <w:rPr>
          <w:rFonts w:ascii="Times New Roman" w:hAnsi="Times New Roman"/>
        </w:rPr>
        <w:t>Хелд</w:t>
      </w:r>
      <w:proofErr w:type="spellEnd"/>
      <w:r w:rsidRPr="00D2033A">
        <w:rPr>
          <w:rFonts w:ascii="Times New Roman" w:hAnsi="Times New Roman"/>
        </w:rPr>
        <w:t xml:space="preserve"> М., Карп Р.М. Применение динамического программирования к задачам упорядочения // </w:t>
      </w:r>
      <w:proofErr w:type="spellStart"/>
      <w:r w:rsidRPr="00D2033A">
        <w:rPr>
          <w:rFonts w:ascii="Times New Roman" w:hAnsi="Times New Roman"/>
        </w:rPr>
        <w:t>Кибернет</w:t>
      </w:r>
      <w:proofErr w:type="spellEnd"/>
      <w:r w:rsidRPr="00D2033A">
        <w:rPr>
          <w:rFonts w:ascii="Times New Roman" w:hAnsi="Times New Roman"/>
        </w:rPr>
        <w:t>. сб. М.: Мир, 1964. Т. 9. С. 202-218.</w:t>
      </w:r>
    </w:p>
    <w:p w:rsidR="0023523F" w:rsidRPr="0023523F" w:rsidRDefault="0023523F" w:rsidP="007F2825">
      <w:pPr>
        <w:pStyle w:val="ae"/>
        <w:widowControl w:val="0"/>
        <w:numPr>
          <w:ilvl w:val="0"/>
          <w:numId w:val="39"/>
        </w:numPr>
        <w:spacing w:after="120"/>
        <w:contextualSpacing w:val="0"/>
        <w:jc w:val="both"/>
        <w:rPr>
          <w:rFonts w:ascii="Times New Roman" w:hAnsi="Times New Roman"/>
          <w:lang w:val="en-US"/>
        </w:rPr>
      </w:pPr>
      <w:proofErr w:type="spellStart"/>
      <w:r w:rsidRPr="0023523F">
        <w:rPr>
          <w:rFonts w:ascii="Times New Roman" w:hAnsi="Times New Roman"/>
          <w:lang w:val="en-US"/>
        </w:rPr>
        <w:t>Gutin</w:t>
      </w:r>
      <w:proofErr w:type="spellEnd"/>
      <w:r w:rsidRPr="0023523F">
        <w:rPr>
          <w:rFonts w:ascii="Times New Roman" w:hAnsi="Times New Roman"/>
          <w:lang w:val="en-US"/>
        </w:rPr>
        <w:t xml:space="preserve"> G., </w:t>
      </w:r>
      <w:r w:rsidRPr="00D2033A">
        <w:rPr>
          <w:rFonts w:ascii="Times New Roman" w:hAnsi="Times New Roman"/>
        </w:rPr>
        <w:t>А</w:t>
      </w:r>
      <w:r w:rsidRPr="0023523F">
        <w:rPr>
          <w:rFonts w:ascii="Times New Roman" w:hAnsi="Times New Roman"/>
          <w:lang w:val="en-US"/>
        </w:rPr>
        <w:t>.</w:t>
      </w:r>
      <w:r w:rsidRPr="00D2033A">
        <w:rPr>
          <w:rFonts w:ascii="Times New Roman" w:hAnsi="Times New Roman"/>
        </w:rPr>
        <w:t>Р</w:t>
      </w:r>
      <w:r w:rsidRPr="0023523F">
        <w:rPr>
          <w:rFonts w:ascii="Times New Roman" w:hAnsi="Times New Roman"/>
          <w:lang w:val="en-US"/>
        </w:rPr>
        <w:t xml:space="preserve">. </w:t>
      </w:r>
      <w:proofErr w:type="spellStart"/>
      <w:r w:rsidRPr="0023523F">
        <w:rPr>
          <w:rFonts w:ascii="Times New Roman" w:hAnsi="Times New Roman"/>
          <w:lang w:val="en-US"/>
        </w:rPr>
        <w:t>Punnen</w:t>
      </w:r>
      <w:proofErr w:type="spellEnd"/>
      <w:r w:rsidRPr="0023523F">
        <w:rPr>
          <w:rFonts w:ascii="Times New Roman" w:hAnsi="Times New Roman"/>
          <w:lang w:val="en-US"/>
        </w:rPr>
        <w:t xml:space="preserve"> </w:t>
      </w:r>
      <w:r w:rsidRPr="00D2033A">
        <w:rPr>
          <w:rFonts w:ascii="Times New Roman" w:hAnsi="Times New Roman"/>
        </w:rPr>
        <w:t>А</w:t>
      </w:r>
      <w:r w:rsidRPr="0023523F">
        <w:rPr>
          <w:rFonts w:ascii="Times New Roman" w:hAnsi="Times New Roman"/>
          <w:lang w:val="en-US"/>
        </w:rPr>
        <w:t>.</w:t>
      </w:r>
      <w:r w:rsidRPr="00D2033A">
        <w:rPr>
          <w:rFonts w:ascii="Times New Roman" w:hAnsi="Times New Roman"/>
        </w:rPr>
        <w:t>Р</w:t>
      </w:r>
      <w:r w:rsidRPr="0023523F">
        <w:rPr>
          <w:rFonts w:ascii="Times New Roman" w:hAnsi="Times New Roman"/>
          <w:lang w:val="en-US"/>
        </w:rPr>
        <w:t>. (editors) The Traveling Salesman problem and its variations // Kluwer Academic Publishers, 2002. vol. 12, p. 585-607.</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 xml:space="preserve">William J. Cook. In pursuit of the traveling salesman. Mathematics at the limits of computation. </w:t>
      </w:r>
      <w:proofErr w:type="spellStart"/>
      <w:r w:rsidRPr="00D2033A">
        <w:rPr>
          <w:rFonts w:ascii="Times New Roman" w:hAnsi="Times New Roman"/>
        </w:rPr>
        <w:t>Princeton</w:t>
      </w:r>
      <w:proofErr w:type="spellEnd"/>
      <w:r w:rsidRPr="00D2033A">
        <w:rPr>
          <w:rFonts w:ascii="Times New Roman" w:hAnsi="Times New Roman"/>
        </w:rPr>
        <w:t xml:space="preserve"> </w:t>
      </w:r>
      <w:proofErr w:type="spellStart"/>
      <w:r w:rsidRPr="00D2033A">
        <w:rPr>
          <w:rFonts w:ascii="Times New Roman" w:hAnsi="Times New Roman"/>
        </w:rPr>
        <w:t>University</w:t>
      </w:r>
      <w:proofErr w:type="spellEnd"/>
      <w:r w:rsidRPr="00D2033A">
        <w:rPr>
          <w:rFonts w:ascii="Times New Roman" w:hAnsi="Times New Roman"/>
        </w:rPr>
        <w:t xml:space="preserve"> </w:t>
      </w:r>
      <w:proofErr w:type="spellStart"/>
      <w:r w:rsidRPr="00D2033A">
        <w:rPr>
          <w:rFonts w:ascii="Times New Roman" w:hAnsi="Times New Roman"/>
        </w:rPr>
        <w:t>Press</w:t>
      </w:r>
      <w:proofErr w:type="spellEnd"/>
      <w:r w:rsidRPr="00D2033A">
        <w:rPr>
          <w:rFonts w:ascii="Times New Roman" w:hAnsi="Times New Roman"/>
        </w:rPr>
        <w:t>, NJ, 2012. P.248.</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 xml:space="preserve">Сигал И.Х. </w:t>
      </w:r>
      <w:proofErr w:type="spellStart"/>
      <w:r w:rsidRPr="00D2033A">
        <w:rPr>
          <w:rFonts w:ascii="Times New Roman" w:hAnsi="Times New Roman"/>
        </w:rPr>
        <w:t>Декомпозиционный</w:t>
      </w:r>
      <w:proofErr w:type="spellEnd"/>
      <w:r w:rsidRPr="00D2033A">
        <w:rPr>
          <w:rFonts w:ascii="Times New Roman" w:hAnsi="Times New Roman"/>
        </w:rPr>
        <w:t xml:space="preserve"> подход к решению задачи коммивояжера большой размерности и некоторые его приложения // </w:t>
      </w:r>
      <w:proofErr w:type="spellStart"/>
      <w:r w:rsidRPr="00D2033A">
        <w:rPr>
          <w:rFonts w:ascii="Times New Roman" w:hAnsi="Times New Roman"/>
        </w:rPr>
        <w:t>Изв</w:t>
      </w:r>
      <w:proofErr w:type="spellEnd"/>
      <w:r w:rsidRPr="00D2033A">
        <w:rPr>
          <w:rFonts w:ascii="Times New Roman" w:hAnsi="Times New Roman"/>
        </w:rPr>
        <w:t xml:space="preserve">. АН СССР. </w:t>
      </w:r>
      <w:proofErr w:type="spellStart"/>
      <w:r w:rsidRPr="00D2033A">
        <w:rPr>
          <w:rFonts w:ascii="Times New Roman" w:hAnsi="Times New Roman"/>
        </w:rPr>
        <w:t>Техн</w:t>
      </w:r>
      <w:proofErr w:type="spellEnd"/>
      <w:r w:rsidRPr="00D2033A">
        <w:rPr>
          <w:rFonts w:ascii="Times New Roman" w:hAnsi="Times New Roman"/>
        </w:rPr>
        <w:t xml:space="preserve">. </w:t>
      </w:r>
      <w:proofErr w:type="spellStart"/>
      <w:r w:rsidRPr="00D2033A">
        <w:rPr>
          <w:rFonts w:ascii="Times New Roman" w:hAnsi="Times New Roman"/>
        </w:rPr>
        <w:t>киберн</w:t>
      </w:r>
      <w:proofErr w:type="spellEnd"/>
      <w:r w:rsidRPr="00D2033A">
        <w:rPr>
          <w:rFonts w:ascii="Times New Roman" w:hAnsi="Times New Roman"/>
        </w:rPr>
        <w:t>. 1990. № 6. С. 143-155.</w:t>
      </w:r>
    </w:p>
    <w:p w:rsidR="0023523F"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 xml:space="preserve">Литл Дж., </w:t>
      </w:r>
      <w:proofErr w:type="spellStart"/>
      <w:r w:rsidRPr="00D2033A">
        <w:rPr>
          <w:rFonts w:ascii="Times New Roman" w:hAnsi="Times New Roman"/>
        </w:rPr>
        <w:t>Мурти</w:t>
      </w:r>
      <w:proofErr w:type="spellEnd"/>
      <w:r w:rsidRPr="00D2033A">
        <w:rPr>
          <w:rFonts w:ascii="Times New Roman" w:hAnsi="Times New Roman"/>
        </w:rPr>
        <w:t xml:space="preserve"> К., </w:t>
      </w:r>
      <w:proofErr w:type="spellStart"/>
      <w:r w:rsidRPr="00D2033A">
        <w:rPr>
          <w:rFonts w:ascii="Times New Roman" w:hAnsi="Times New Roman"/>
        </w:rPr>
        <w:t>Суини</w:t>
      </w:r>
      <w:proofErr w:type="spellEnd"/>
      <w:r w:rsidRPr="00D2033A">
        <w:rPr>
          <w:rFonts w:ascii="Times New Roman" w:hAnsi="Times New Roman"/>
        </w:rPr>
        <w:t xml:space="preserve"> Д., </w:t>
      </w:r>
      <w:proofErr w:type="spellStart"/>
      <w:r w:rsidRPr="00D2033A">
        <w:rPr>
          <w:rFonts w:ascii="Times New Roman" w:hAnsi="Times New Roman"/>
        </w:rPr>
        <w:t>Кэрел</w:t>
      </w:r>
      <w:proofErr w:type="spellEnd"/>
      <w:r w:rsidRPr="00D2033A">
        <w:rPr>
          <w:rFonts w:ascii="Times New Roman" w:hAnsi="Times New Roman"/>
        </w:rPr>
        <w:t xml:space="preserve"> К. Алгоритм для решения задачи о коммивояжере // Экономика и математические методы. 1965. Т. 1 (</w:t>
      </w:r>
      <w:proofErr w:type="spellStart"/>
      <w:r w:rsidRPr="00D2033A">
        <w:rPr>
          <w:rFonts w:ascii="Times New Roman" w:hAnsi="Times New Roman"/>
        </w:rPr>
        <w:t>Вып</w:t>
      </w:r>
      <w:proofErr w:type="spellEnd"/>
      <w:r w:rsidRPr="00D2033A">
        <w:rPr>
          <w:rFonts w:ascii="Times New Roman" w:hAnsi="Times New Roman"/>
        </w:rPr>
        <w:t>. 1) С. 94-107.</w:t>
      </w:r>
    </w:p>
    <w:p w:rsidR="005A3064" w:rsidRPr="00D2033A" w:rsidRDefault="005A3064" w:rsidP="005A3064">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Ascheuer</w:t>
      </w:r>
      <w:proofErr w:type="spellEnd"/>
      <w:r w:rsidRPr="0023523F">
        <w:rPr>
          <w:rFonts w:ascii="Times New Roman" w:hAnsi="Times New Roman"/>
          <w:lang w:val="en-US"/>
        </w:rPr>
        <w:t xml:space="preserve">, N., </w:t>
      </w:r>
      <w:proofErr w:type="spellStart"/>
      <w:r w:rsidRPr="0023523F">
        <w:rPr>
          <w:rFonts w:ascii="Times New Roman" w:hAnsi="Times New Roman"/>
          <w:lang w:val="en-US"/>
        </w:rPr>
        <w:t>Jünger</w:t>
      </w:r>
      <w:proofErr w:type="spellEnd"/>
      <w:r w:rsidRPr="0023523F">
        <w:rPr>
          <w:rFonts w:ascii="Times New Roman" w:hAnsi="Times New Roman"/>
          <w:lang w:val="en-US"/>
        </w:rPr>
        <w:t xml:space="preserve">, M., </w:t>
      </w:r>
      <w:proofErr w:type="spellStart"/>
      <w:r w:rsidRPr="0023523F">
        <w:rPr>
          <w:rFonts w:ascii="Times New Roman" w:hAnsi="Times New Roman"/>
          <w:lang w:val="en-US"/>
        </w:rPr>
        <w:t>Reinelt</w:t>
      </w:r>
      <w:proofErr w:type="spellEnd"/>
      <w:r w:rsidRPr="0023523F">
        <w:rPr>
          <w:rFonts w:ascii="Times New Roman" w:hAnsi="Times New Roman"/>
          <w:lang w:val="en-US"/>
        </w:rPr>
        <w:t xml:space="preserve">, G. (2000) A Branch &amp; Cut Algorithm for the Asymmetric Traveling Salesman Problem with Precedence Constraints. </w:t>
      </w:r>
      <w:proofErr w:type="spellStart"/>
      <w:r w:rsidRPr="00D2033A">
        <w:rPr>
          <w:rFonts w:ascii="Times New Roman" w:hAnsi="Times New Roman"/>
        </w:rPr>
        <w:t>Computational</w:t>
      </w:r>
      <w:proofErr w:type="spellEnd"/>
      <w:r w:rsidRPr="00D2033A">
        <w:rPr>
          <w:rFonts w:ascii="Times New Roman" w:hAnsi="Times New Roman"/>
        </w:rPr>
        <w:t xml:space="preserve"> </w:t>
      </w:r>
      <w:proofErr w:type="spellStart"/>
      <w:r w:rsidRPr="00D2033A">
        <w:rPr>
          <w:rFonts w:ascii="Times New Roman" w:hAnsi="Times New Roman"/>
        </w:rPr>
        <w:t>Optimization</w:t>
      </w:r>
      <w:proofErr w:type="spellEnd"/>
      <w:r w:rsidRPr="00D2033A">
        <w:rPr>
          <w:rFonts w:ascii="Times New Roman" w:hAnsi="Times New Roman"/>
        </w:rPr>
        <w:t xml:space="preserve"> </w:t>
      </w:r>
      <w:proofErr w:type="spellStart"/>
      <w:r w:rsidRPr="00D2033A">
        <w:rPr>
          <w:rFonts w:ascii="Times New Roman" w:hAnsi="Times New Roman"/>
        </w:rPr>
        <w:t>and</w:t>
      </w:r>
      <w:proofErr w:type="spellEnd"/>
      <w:r w:rsidRPr="00D2033A">
        <w:rPr>
          <w:rFonts w:ascii="Times New Roman" w:hAnsi="Times New Roman"/>
        </w:rPr>
        <w:t xml:space="preserve"> </w:t>
      </w:r>
      <w:proofErr w:type="spellStart"/>
      <w:r w:rsidRPr="00D2033A">
        <w:rPr>
          <w:rFonts w:ascii="Times New Roman" w:hAnsi="Times New Roman"/>
        </w:rPr>
        <w:t>Applications</w:t>
      </w:r>
      <w:proofErr w:type="spellEnd"/>
      <w:r w:rsidRPr="00D2033A">
        <w:rPr>
          <w:rFonts w:ascii="Times New Roman" w:hAnsi="Times New Roman"/>
        </w:rPr>
        <w:t xml:space="preserve">. </w:t>
      </w:r>
      <w:proofErr w:type="spellStart"/>
      <w:r w:rsidRPr="00D2033A">
        <w:rPr>
          <w:rFonts w:ascii="Times New Roman" w:hAnsi="Times New Roman"/>
        </w:rPr>
        <w:t>Volume</w:t>
      </w:r>
      <w:proofErr w:type="spellEnd"/>
      <w:r w:rsidRPr="00D2033A">
        <w:rPr>
          <w:rFonts w:ascii="Times New Roman" w:hAnsi="Times New Roman"/>
        </w:rPr>
        <w:t xml:space="preserve"> 17, </w:t>
      </w:r>
      <w:proofErr w:type="spellStart"/>
      <w:r w:rsidRPr="00D2033A">
        <w:rPr>
          <w:rFonts w:ascii="Times New Roman" w:hAnsi="Times New Roman"/>
        </w:rPr>
        <w:t>Issue</w:t>
      </w:r>
      <w:proofErr w:type="spellEnd"/>
      <w:r w:rsidRPr="00D2033A">
        <w:rPr>
          <w:rFonts w:ascii="Times New Roman" w:hAnsi="Times New Roman"/>
        </w:rPr>
        <w:t xml:space="preserve"> 1, </w:t>
      </w:r>
      <w:proofErr w:type="spellStart"/>
      <w:r w:rsidRPr="00D2033A">
        <w:rPr>
          <w:rFonts w:ascii="Times New Roman" w:hAnsi="Times New Roman"/>
        </w:rPr>
        <w:t>pp</w:t>
      </w:r>
      <w:proofErr w:type="spellEnd"/>
      <w:r w:rsidRPr="00D2033A">
        <w:rPr>
          <w:rFonts w:ascii="Times New Roman" w:hAnsi="Times New Roman"/>
        </w:rPr>
        <w:t xml:space="preserve"> 61-84.</w:t>
      </w:r>
    </w:p>
    <w:p w:rsidR="005A3064" w:rsidRPr="00D2033A" w:rsidRDefault="005A3064" w:rsidP="005A3064">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Karapetyan</w:t>
      </w:r>
      <w:proofErr w:type="spellEnd"/>
      <w:r w:rsidRPr="0023523F">
        <w:rPr>
          <w:rFonts w:ascii="Times New Roman" w:hAnsi="Times New Roman"/>
          <w:lang w:val="en-US"/>
        </w:rPr>
        <w:t xml:space="preserve">, D., </w:t>
      </w:r>
      <w:proofErr w:type="spellStart"/>
      <w:r w:rsidRPr="0023523F">
        <w:rPr>
          <w:rFonts w:ascii="Times New Roman" w:hAnsi="Times New Roman"/>
          <w:lang w:val="en-US"/>
        </w:rPr>
        <w:t>Gutin</w:t>
      </w:r>
      <w:proofErr w:type="spellEnd"/>
      <w:r w:rsidRPr="0023523F">
        <w:rPr>
          <w:rFonts w:ascii="Times New Roman" w:hAnsi="Times New Roman"/>
          <w:lang w:val="en-US"/>
        </w:rPr>
        <w:t xml:space="preserve"> G. (2011) Lin-Kernighan Heuristic Adaptations for the Generalized Traveling Salesman Problem. </w:t>
      </w:r>
      <w:proofErr w:type="spellStart"/>
      <w:r w:rsidRPr="00D2033A">
        <w:rPr>
          <w:rFonts w:ascii="Times New Roman" w:hAnsi="Times New Roman"/>
        </w:rPr>
        <w:t>European</w:t>
      </w:r>
      <w:proofErr w:type="spellEnd"/>
      <w:r w:rsidRPr="00D2033A">
        <w:rPr>
          <w:rFonts w:ascii="Times New Roman" w:hAnsi="Times New Roman"/>
        </w:rPr>
        <w:t xml:space="preserve"> J. </w:t>
      </w:r>
      <w:proofErr w:type="spellStart"/>
      <w:r w:rsidRPr="00D2033A">
        <w:rPr>
          <w:rFonts w:ascii="Times New Roman" w:hAnsi="Times New Roman"/>
        </w:rPr>
        <w:t>of</w:t>
      </w:r>
      <w:proofErr w:type="spellEnd"/>
      <w:r w:rsidRPr="00D2033A">
        <w:rPr>
          <w:rFonts w:ascii="Times New Roman" w:hAnsi="Times New Roman"/>
        </w:rPr>
        <w:t xml:space="preserve"> </w:t>
      </w:r>
      <w:proofErr w:type="spellStart"/>
      <w:r w:rsidRPr="00D2033A">
        <w:rPr>
          <w:rFonts w:ascii="Times New Roman" w:hAnsi="Times New Roman"/>
        </w:rPr>
        <w:t>Operational</w:t>
      </w:r>
      <w:proofErr w:type="spellEnd"/>
      <w:r w:rsidRPr="00D2033A">
        <w:rPr>
          <w:rFonts w:ascii="Times New Roman" w:hAnsi="Times New Roman"/>
        </w:rPr>
        <w:t xml:space="preserve"> </w:t>
      </w:r>
      <w:proofErr w:type="spellStart"/>
      <w:r w:rsidRPr="00D2033A">
        <w:rPr>
          <w:rFonts w:ascii="Times New Roman" w:hAnsi="Times New Roman"/>
        </w:rPr>
        <w:t>Research</w:t>
      </w:r>
      <w:proofErr w:type="spellEnd"/>
      <w:r w:rsidRPr="00D2033A">
        <w:rPr>
          <w:rFonts w:ascii="Times New Roman" w:hAnsi="Times New Roman"/>
        </w:rPr>
        <w:t xml:space="preserve"> 208 (3): 221–232.</w:t>
      </w:r>
    </w:p>
    <w:p w:rsidR="005A3064" w:rsidRPr="00D2033A" w:rsidRDefault="005A3064" w:rsidP="005A3064">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Karapetyan</w:t>
      </w:r>
      <w:proofErr w:type="spellEnd"/>
      <w:r w:rsidRPr="0023523F">
        <w:rPr>
          <w:rFonts w:ascii="Times New Roman" w:hAnsi="Times New Roman"/>
          <w:lang w:val="en-US"/>
        </w:rPr>
        <w:t xml:space="preserve">. D., </w:t>
      </w:r>
      <w:proofErr w:type="spellStart"/>
      <w:r w:rsidRPr="0023523F">
        <w:rPr>
          <w:rFonts w:ascii="Times New Roman" w:hAnsi="Times New Roman"/>
          <w:lang w:val="en-US"/>
        </w:rPr>
        <w:t>Gutin</w:t>
      </w:r>
      <w:proofErr w:type="spellEnd"/>
      <w:r w:rsidRPr="0023523F">
        <w:rPr>
          <w:rFonts w:ascii="Times New Roman" w:hAnsi="Times New Roman"/>
          <w:lang w:val="en-US"/>
        </w:rPr>
        <w:t xml:space="preserve">, G. (2012) Efficient Local Search Algorithms for Known and New Neighborhoods for the Generalized Traveling Salesman Problem. </w:t>
      </w:r>
      <w:proofErr w:type="spellStart"/>
      <w:r w:rsidRPr="00D2033A">
        <w:rPr>
          <w:rFonts w:ascii="Times New Roman" w:hAnsi="Times New Roman"/>
        </w:rPr>
        <w:t>Eur</w:t>
      </w:r>
      <w:proofErr w:type="spellEnd"/>
      <w:r w:rsidRPr="00D2033A">
        <w:rPr>
          <w:rFonts w:ascii="Times New Roman" w:hAnsi="Times New Roman"/>
        </w:rPr>
        <w:t xml:space="preserve">. J. </w:t>
      </w:r>
      <w:proofErr w:type="spellStart"/>
      <w:r w:rsidRPr="00D2033A">
        <w:rPr>
          <w:rFonts w:ascii="Times New Roman" w:hAnsi="Times New Roman"/>
        </w:rPr>
        <w:t>Oper</w:t>
      </w:r>
      <w:proofErr w:type="spellEnd"/>
      <w:r w:rsidRPr="00D2033A">
        <w:rPr>
          <w:rFonts w:ascii="Times New Roman" w:hAnsi="Times New Roman"/>
        </w:rPr>
        <w:t xml:space="preserve">. </w:t>
      </w:r>
      <w:proofErr w:type="spellStart"/>
      <w:r w:rsidRPr="00D2033A">
        <w:rPr>
          <w:rFonts w:ascii="Times New Roman" w:hAnsi="Times New Roman"/>
        </w:rPr>
        <w:t>Res</w:t>
      </w:r>
      <w:proofErr w:type="spellEnd"/>
      <w:r w:rsidRPr="00D2033A">
        <w:rPr>
          <w:rFonts w:ascii="Times New Roman" w:hAnsi="Times New Roman"/>
        </w:rPr>
        <w:t xml:space="preserve">, 219(2):234-251. </w:t>
      </w:r>
    </w:p>
    <w:p w:rsidR="005A3064" w:rsidRPr="0023523F" w:rsidRDefault="005A3064" w:rsidP="005A3064">
      <w:pPr>
        <w:pStyle w:val="ae"/>
        <w:widowControl w:val="0"/>
        <w:numPr>
          <w:ilvl w:val="0"/>
          <w:numId w:val="39"/>
        </w:numPr>
        <w:spacing w:after="120"/>
        <w:contextualSpacing w:val="0"/>
        <w:jc w:val="both"/>
        <w:rPr>
          <w:rFonts w:ascii="Times New Roman" w:hAnsi="Times New Roman"/>
          <w:lang w:val="en-US"/>
        </w:rPr>
      </w:pPr>
      <w:r w:rsidRPr="0023523F">
        <w:rPr>
          <w:rFonts w:ascii="Times New Roman" w:hAnsi="Times New Roman"/>
          <w:lang w:val="en-US"/>
        </w:rPr>
        <w:t>Concorde TSP Solver Lin–Kernighan heuristic software, downloaded in April 2016, http://www.math.uwaterloo.ca/tsp/concorde/downloads/downloads.htm</w:t>
      </w:r>
    </w:p>
    <w:p w:rsidR="005A3064" w:rsidRPr="00D2033A" w:rsidRDefault="005A3064" w:rsidP="005A3064">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Xie</w:t>
      </w:r>
      <w:proofErr w:type="spellEnd"/>
      <w:r w:rsidRPr="0023523F">
        <w:rPr>
          <w:rFonts w:ascii="Times New Roman" w:hAnsi="Times New Roman"/>
          <w:lang w:val="en-US"/>
        </w:rPr>
        <w:t xml:space="preserve">, S. Q., Gan, J., Wang, G. G., </w:t>
      </w:r>
      <w:proofErr w:type="spellStart"/>
      <w:r w:rsidRPr="0023523F">
        <w:rPr>
          <w:rFonts w:ascii="Times New Roman" w:hAnsi="Times New Roman"/>
          <w:lang w:val="en-US"/>
        </w:rPr>
        <w:t>Vn</w:t>
      </w:r>
      <w:proofErr w:type="spellEnd"/>
      <w:r w:rsidRPr="0023523F">
        <w:rPr>
          <w:rFonts w:ascii="Times New Roman" w:hAnsi="Times New Roman"/>
          <w:lang w:val="en-US"/>
        </w:rPr>
        <w:t xml:space="preserve">, C., (2009). Optimal process planning for compound laser cutting and punch using Genetic Algorithms. </w:t>
      </w:r>
      <w:proofErr w:type="spellStart"/>
      <w:r w:rsidRPr="00D2033A">
        <w:rPr>
          <w:rFonts w:ascii="Times New Roman" w:hAnsi="Times New Roman"/>
        </w:rPr>
        <w:t>International</w:t>
      </w:r>
      <w:proofErr w:type="spellEnd"/>
      <w:r w:rsidRPr="00D2033A">
        <w:rPr>
          <w:rFonts w:ascii="Times New Roman" w:hAnsi="Times New Roman"/>
        </w:rPr>
        <w:t xml:space="preserve"> </w:t>
      </w:r>
      <w:proofErr w:type="spellStart"/>
      <w:r w:rsidRPr="00D2033A">
        <w:rPr>
          <w:rFonts w:ascii="Times New Roman" w:hAnsi="Times New Roman"/>
        </w:rPr>
        <w:t>Journal</w:t>
      </w:r>
      <w:proofErr w:type="spellEnd"/>
      <w:r w:rsidRPr="00D2033A">
        <w:rPr>
          <w:rFonts w:ascii="Times New Roman" w:hAnsi="Times New Roman"/>
        </w:rPr>
        <w:t xml:space="preserve"> </w:t>
      </w:r>
      <w:proofErr w:type="spellStart"/>
      <w:r w:rsidRPr="00D2033A">
        <w:rPr>
          <w:rFonts w:ascii="Times New Roman" w:hAnsi="Times New Roman"/>
        </w:rPr>
        <w:t>of</w:t>
      </w:r>
      <w:proofErr w:type="spellEnd"/>
      <w:r w:rsidRPr="00D2033A">
        <w:rPr>
          <w:rFonts w:ascii="Times New Roman" w:hAnsi="Times New Roman"/>
        </w:rPr>
        <w:t xml:space="preserve"> </w:t>
      </w:r>
      <w:proofErr w:type="spellStart"/>
      <w:r w:rsidRPr="00D2033A">
        <w:rPr>
          <w:rFonts w:ascii="Times New Roman" w:hAnsi="Times New Roman"/>
        </w:rPr>
        <w:t>Mechatronics</w:t>
      </w:r>
      <w:proofErr w:type="spellEnd"/>
      <w:r w:rsidRPr="00D2033A">
        <w:rPr>
          <w:rFonts w:ascii="Times New Roman" w:hAnsi="Times New Roman"/>
        </w:rPr>
        <w:t xml:space="preserve"> </w:t>
      </w:r>
      <w:proofErr w:type="spellStart"/>
      <w:r w:rsidRPr="00D2033A">
        <w:rPr>
          <w:rFonts w:ascii="Times New Roman" w:hAnsi="Times New Roman"/>
        </w:rPr>
        <w:t>and</w:t>
      </w:r>
      <w:proofErr w:type="spellEnd"/>
      <w:r w:rsidRPr="00D2033A">
        <w:rPr>
          <w:rFonts w:ascii="Times New Roman" w:hAnsi="Times New Roman"/>
        </w:rPr>
        <w:t xml:space="preserve"> </w:t>
      </w:r>
      <w:proofErr w:type="spellStart"/>
      <w:r w:rsidRPr="00D2033A">
        <w:rPr>
          <w:rFonts w:ascii="Times New Roman" w:hAnsi="Times New Roman"/>
        </w:rPr>
        <w:t>Manufacturing</w:t>
      </w:r>
      <w:proofErr w:type="spellEnd"/>
      <w:r w:rsidRPr="00D2033A">
        <w:rPr>
          <w:rFonts w:ascii="Times New Roman" w:hAnsi="Times New Roman"/>
        </w:rPr>
        <w:t xml:space="preserve"> </w:t>
      </w:r>
      <w:proofErr w:type="spellStart"/>
      <w:r w:rsidRPr="00D2033A">
        <w:rPr>
          <w:rFonts w:ascii="Times New Roman" w:hAnsi="Times New Roman"/>
        </w:rPr>
        <w:t>Systems</w:t>
      </w:r>
      <w:proofErr w:type="spellEnd"/>
      <w:r w:rsidRPr="00D2033A">
        <w:rPr>
          <w:rFonts w:ascii="Times New Roman" w:hAnsi="Times New Roman"/>
        </w:rPr>
        <w:t>. 2 (1/2), 20-38.</w:t>
      </w:r>
    </w:p>
    <w:p w:rsidR="005A3064" w:rsidRDefault="005A3064" w:rsidP="005A3064">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Петунии А.А. О некоторых стратегиях формирования маршрута инструмента при разработке управляющих программ для машин термической резки материала // Вестник УГАТУ. Серия: Управление, вычислительная техника и информатика. 2009. Т. 13, № 2 (35). С. 280-286.</w:t>
      </w:r>
    </w:p>
    <w:p w:rsidR="001B1979" w:rsidRDefault="001B1979" w:rsidP="005A3064">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Petunin</w:t>
      </w:r>
      <w:proofErr w:type="spellEnd"/>
      <w:r w:rsidRPr="0023523F">
        <w:rPr>
          <w:rFonts w:ascii="Times New Roman" w:hAnsi="Times New Roman"/>
          <w:lang w:val="en-US"/>
        </w:rPr>
        <w:t xml:space="preserve">, A. A., &amp; </w:t>
      </w:r>
      <w:proofErr w:type="spellStart"/>
      <w:r w:rsidRPr="0023523F">
        <w:rPr>
          <w:rFonts w:ascii="Times New Roman" w:hAnsi="Times New Roman"/>
          <w:lang w:val="en-US"/>
        </w:rPr>
        <w:t>Stlios</w:t>
      </w:r>
      <w:proofErr w:type="spellEnd"/>
      <w:r w:rsidRPr="0023523F">
        <w:rPr>
          <w:rFonts w:ascii="Times New Roman" w:hAnsi="Times New Roman"/>
          <w:lang w:val="en-US"/>
        </w:rPr>
        <w:t>, C. (2016). Optimization Models of Tool Path Problem for CNC Sheet Metal Cutting Machines. </w:t>
      </w:r>
      <w:proofErr w:type="spellStart"/>
      <w:r w:rsidRPr="00D2033A">
        <w:rPr>
          <w:rFonts w:ascii="Times New Roman" w:hAnsi="Times New Roman"/>
        </w:rPr>
        <w:t>Ifac</w:t>
      </w:r>
      <w:proofErr w:type="spellEnd"/>
      <w:r w:rsidRPr="00D2033A">
        <w:rPr>
          <w:rFonts w:ascii="Times New Roman" w:hAnsi="Times New Roman"/>
        </w:rPr>
        <w:t xml:space="preserve"> </w:t>
      </w:r>
      <w:proofErr w:type="spellStart"/>
      <w:r w:rsidRPr="00D2033A">
        <w:rPr>
          <w:rFonts w:ascii="Times New Roman" w:hAnsi="Times New Roman"/>
        </w:rPr>
        <w:t>papersonline</w:t>
      </w:r>
      <w:proofErr w:type="spellEnd"/>
      <w:r w:rsidRPr="00D2033A">
        <w:rPr>
          <w:rFonts w:ascii="Times New Roman" w:hAnsi="Times New Roman"/>
        </w:rPr>
        <w:t>, 49(12), 23-28</w:t>
      </w:r>
      <w:r>
        <w:rPr>
          <w:rFonts w:ascii="Times New Roman" w:hAnsi="Times New Roman"/>
        </w:rPr>
        <w:t>.</w:t>
      </w:r>
    </w:p>
    <w:p w:rsidR="00241E12" w:rsidRPr="00DD067B" w:rsidRDefault="00241E12" w:rsidP="00241E12">
      <w:pPr>
        <w:pStyle w:val="ae"/>
        <w:numPr>
          <w:ilvl w:val="0"/>
          <w:numId w:val="39"/>
        </w:numPr>
        <w:spacing w:after="120"/>
        <w:ind w:left="714" w:hanging="357"/>
        <w:contextualSpacing w:val="0"/>
        <w:rPr>
          <w:rFonts w:ascii="Times New Roman" w:hAnsi="Times New Roman"/>
        </w:rPr>
      </w:pPr>
      <w:r w:rsidRPr="00DD067B">
        <w:rPr>
          <w:rFonts w:ascii="Times New Roman" w:hAnsi="Times New Roman"/>
        </w:rPr>
        <w:lastRenderedPageBreak/>
        <w:t xml:space="preserve">Петунин, А.А. Методологические и теоретические основы автоматизации проектирования раскроя листовых материалов на машинах с числовым программным управлением: </w:t>
      </w:r>
      <w:proofErr w:type="spellStart"/>
      <w:r w:rsidRPr="00DD067B">
        <w:rPr>
          <w:rFonts w:ascii="Times New Roman" w:hAnsi="Times New Roman"/>
        </w:rPr>
        <w:t>дисс</w:t>
      </w:r>
      <w:proofErr w:type="spellEnd"/>
      <w:r w:rsidRPr="00DD067B">
        <w:rPr>
          <w:rFonts w:ascii="Times New Roman" w:hAnsi="Times New Roman"/>
        </w:rPr>
        <w:t xml:space="preserve">. на </w:t>
      </w:r>
      <w:proofErr w:type="spellStart"/>
      <w:r w:rsidRPr="00DD067B">
        <w:rPr>
          <w:rFonts w:ascii="Times New Roman" w:hAnsi="Times New Roman"/>
        </w:rPr>
        <w:t>соиск</w:t>
      </w:r>
      <w:proofErr w:type="spellEnd"/>
      <w:r w:rsidRPr="00DD067B">
        <w:rPr>
          <w:rFonts w:ascii="Times New Roman" w:hAnsi="Times New Roman"/>
        </w:rPr>
        <w:t xml:space="preserve">. уч. ст. </w:t>
      </w:r>
      <w:proofErr w:type="spellStart"/>
      <w:r w:rsidRPr="00DD067B">
        <w:rPr>
          <w:rFonts w:ascii="Times New Roman" w:hAnsi="Times New Roman"/>
        </w:rPr>
        <w:t>докт</w:t>
      </w:r>
      <w:proofErr w:type="spellEnd"/>
      <w:r w:rsidRPr="00DD067B">
        <w:rPr>
          <w:rFonts w:ascii="Times New Roman" w:hAnsi="Times New Roman"/>
        </w:rPr>
        <w:t xml:space="preserve">. </w:t>
      </w:r>
      <w:proofErr w:type="spellStart"/>
      <w:r w:rsidRPr="00DD067B">
        <w:rPr>
          <w:rFonts w:ascii="Times New Roman" w:hAnsi="Times New Roman"/>
        </w:rPr>
        <w:t>техн</w:t>
      </w:r>
      <w:proofErr w:type="spellEnd"/>
      <w:r w:rsidRPr="00DD067B">
        <w:rPr>
          <w:rFonts w:ascii="Times New Roman" w:hAnsi="Times New Roman"/>
        </w:rPr>
        <w:t>. наук: 05.13.12/</w:t>
      </w:r>
      <w:hyperlink r:id="rId8" w:history="1">
        <w:r w:rsidRPr="00DD067B">
          <w:rPr>
            <w:rStyle w:val="af2"/>
            <w:rFonts w:ascii="Times New Roman" w:hAnsi="Times New Roman"/>
            <w:color w:val="auto"/>
            <w:u w:val="none"/>
          </w:rPr>
          <w:t>А.А. Петунин</w:t>
        </w:r>
      </w:hyperlink>
      <w:r w:rsidRPr="00DD067B">
        <w:rPr>
          <w:rFonts w:ascii="Times New Roman" w:hAnsi="Times New Roman"/>
        </w:rPr>
        <w:t> -Свердловск, 2009. -348 с.</w:t>
      </w:r>
    </w:p>
    <w:p w:rsidR="0048528A" w:rsidRPr="00DD067B" w:rsidRDefault="0048528A" w:rsidP="0048528A">
      <w:pPr>
        <w:pStyle w:val="ae"/>
        <w:widowControl w:val="0"/>
        <w:numPr>
          <w:ilvl w:val="0"/>
          <w:numId w:val="39"/>
        </w:numPr>
        <w:spacing w:after="120"/>
        <w:contextualSpacing w:val="0"/>
        <w:jc w:val="both"/>
        <w:rPr>
          <w:rFonts w:ascii="Times New Roman" w:hAnsi="Times New Roman"/>
        </w:rPr>
      </w:pPr>
      <w:r w:rsidRPr="00DD067B">
        <w:rPr>
          <w:rFonts w:ascii="Times New Roman" w:hAnsi="Times New Roman"/>
        </w:rPr>
        <w:t xml:space="preserve">Петунии А.А., Ченцов А.Г., Ченцов П.А. К вопросу о маршрутизации движения инструмента в машинах листовой резки с числовым программным управлением // Научно-технические ведомости </w:t>
      </w:r>
      <w:proofErr w:type="spellStart"/>
      <w:r w:rsidRPr="00DD067B">
        <w:rPr>
          <w:rFonts w:ascii="Times New Roman" w:hAnsi="Times New Roman"/>
        </w:rPr>
        <w:t>СПбГПУ</w:t>
      </w:r>
      <w:proofErr w:type="spellEnd"/>
      <w:r w:rsidRPr="00DD067B">
        <w:rPr>
          <w:rFonts w:ascii="Times New Roman" w:hAnsi="Times New Roman"/>
        </w:rPr>
        <w:t>, № 2 (169), 2013, С. 103-111.</w:t>
      </w:r>
    </w:p>
    <w:p w:rsidR="0048528A" w:rsidRPr="00DD067B" w:rsidRDefault="0048528A" w:rsidP="0048528A">
      <w:pPr>
        <w:pStyle w:val="ae"/>
        <w:widowControl w:val="0"/>
        <w:numPr>
          <w:ilvl w:val="0"/>
          <w:numId w:val="39"/>
        </w:numPr>
        <w:spacing w:after="120"/>
        <w:contextualSpacing w:val="0"/>
        <w:jc w:val="both"/>
        <w:rPr>
          <w:rFonts w:ascii="Times New Roman" w:hAnsi="Times New Roman"/>
        </w:rPr>
      </w:pPr>
      <w:r w:rsidRPr="00DD067B">
        <w:rPr>
          <w:rFonts w:ascii="Times New Roman" w:hAnsi="Times New Roman"/>
        </w:rPr>
        <w:t xml:space="preserve">Петунии А.А., Ченцов А.Г., Ченцов П.А. Локальные вставки на основе динамического программирования в задаче маршрутизации с ограничениями // Вестник Удмуртского университета. Математика. Механика. Компьютерные науки. 2014. </w:t>
      </w:r>
      <w:proofErr w:type="spellStart"/>
      <w:r w:rsidRPr="00DD067B">
        <w:rPr>
          <w:rFonts w:ascii="Times New Roman" w:hAnsi="Times New Roman"/>
        </w:rPr>
        <w:t>Вып</w:t>
      </w:r>
      <w:proofErr w:type="spellEnd"/>
      <w:r w:rsidRPr="00DD067B">
        <w:rPr>
          <w:rFonts w:ascii="Times New Roman" w:hAnsi="Times New Roman"/>
        </w:rPr>
        <w:t>. 2. С. 56-75</w:t>
      </w:r>
    </w:p>
    <w:p w:rsidR="0048528A" w:rsidRPr="00DD067B" w:rsidRDefault="0048528A" w:rsidP="0048528A">
      <w:pPr>
        <w:pStyle w:val="ae"/>
        <w:widowControl w:val="0"/>
        <w:numPr>
          <w:ilvl w:val="0"/>
          <w:numId w:val="39"/>
        </w:numPr>
        <w:spacing w:after="120"/>
        <w:contextualSpacing w:val="0"/>
        <w:jc w:val="both"/>
        <w:rPr>
          <w:rFonts w:ascii="Times New Roman" w:hAnsi="Times New Roman"/>
          <w:lang w:val="en-US"/>
        </w:rPr>
      </w:pPr>
      <w:r w:rsidRPr="00DD067B">
        <w:rPr>
          <w:rFonts w:ascii="Times New Roman" w:hAnsi="Times New Roman"/>
          <w:lang w:val="en-US"/>
        </w:rPr>
        <w:t xml:space="preserve">Heuristic algorithms for solving of the tool routing problem for CNC cutting machines /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P.A., </w:t>
      </w:r>
      <w:proofErr w:type="spellStart"/>
      <w:r w:rsidRPr="00DD067B">
        <w:rPr>
          <w:rFonts w:ascii="Times New Roman" w:hAnsi="Times New Roman"/>
          <w:lang w:val="en-US"/>
        </w:rPr>
        <w:t>Petunin</w:t>
      </w:r>
      <w:proofErr w:type="spellEnd"/>
      <w:r w:rsidRPr="00DD067B">
        <w:rPr>
          <w:rFonts w:ascii="Times New Roman" w:hAnsi="Times New Roman"/>
          <w:lang w:val="en-US"/>
        </w:rPr>
        <w:t xml:space="preserve"> A.A., </w:t>
      </w:r>
      <w:proofErr w:type="spellStart"/>
      <w:r w:rsidRPr="00DD067B">
        <w:rPr>
          <w:rFonts w:ascii="Times New Roman" w:hAnsi="Times New Roman"/>
          <w:lang w:val="en-US"/>
        </w:rPr>
        <w:t>Sesekin</w:t>
      </w:r>
      <w:proofErr w:type="spellEnd"/>
      <w:r w:rsidRPr="00DD067B">
        <w:rPr>
          <w:rFonts w:ascii="Times New Roman" w:hAnsi="Times New Roman"/>
          <w:lang w:val="en-US"/>
        </w:rPr>
        <w:t xml:space="preserve"> A.N., </w:t>
      </w:r>
      <w:proofErr w:type="spellStart"/>
      <w:r w:rsidRPr="00DD067B">
        <w:rPr>
          <w:rFonts w:ascii="Times New Roman" w:hAnsi="Times New Roman"/>
          <w:lang w:val="en-US"/>
        </w:rPr>
        <w:t>Shipacheva</w:t>
      </w:r>
      <w:proofErr w:type="spellEnd"/>
      <w:r w:rsidRPr="00DD067B">
        <w:rPr>
          <w:rFonts w:ascii="Times New Roman" w:hAnsi="Times New Roman"/>
          <w:lang w:val="en-US"/>
        </w:rPr>
        <w:t xml:space="preserve"> E.N., </w:t>
      </w:r>
      <w:proofErr w:type="spellStart"/>
      <w:r w:rsidRPr="00DD067B">
        <w:rPr>
          <w:rFonts w:ascii="Times New Roman" w:hAnsi="Times New Roman"/>
          <w:lang w:val="en-US"/>
        </w:rPr>
        <w:t>Sholohov</w:t>
      </w:r>
      <w:proofErr w:type="spellEnd"/>
      <w:r w:rsidRPr="00DD067B">
        <w:rPr>
          <w:rFonts w:ascii="Times New Roman" w:hAnsi="Times New Roman"/>
          <w:lang w:val="en-US"/>
        </w:rPr>
        <w:t xml:space="preserve"> A.E. // AIP Conference Proceedings. - 2015. - V. 1690, 030004-1 – 030004-6.</w:t>
      </w:r>
    </w:p>
    <w:p w:rsidR="0048528A" w:rsidRPr="00DD067B" w:rsidRDefault="00FA7F40" w:rsidP="0048528A">
      <w:pPr>
        <w:pStyle w:val="ae"/>
        <w:widowControl w:val="0"/>
        <w:numPr>
          <w:ilvl w:val="0"/>
          <w:numId w:val="39"/>
        </w:numPr>
        <w:spacing w:after="120"/>
        <w:contextualSpacing w:val="0"/>
        <w:jc w:val="both"/>
        <w:rPr>
          <w:rFonts w:ascii="Times New Roman" w:hAnsi="Times New Roman"/>
        </w:rPr>
      </w:pPr>
      <w:hyperlink r:id="rId9" w:tooltip="Link to ConferencePaper" w:history="1">
        <w:r w:rsidR="0048528A" w:rsidRPr="00DD067B">
          <w:rPr>
            <w:rStyle w:val="af2"/>
            <w:rFonts w:ascii="Times New Roman" w:hAnsi="Times New Roman"/>
            <w:color w:val="auto"/>
            <w:u w:val="none"/>
            <w:lang w:val="en-US"/>
          </w:rPr>
          <w:t>Modeling of tool path for the CNC sheet cutting machines</w:t>
        </w:r>
      </w:hyperlink>
      <w:r w:rsidR="0048528A" w:rsidRPr="00DD067B">
        <w:rPr>
          <w:rFonts w:ascii="Times New Roman" w:hAnsi="Times New Roman"/>
          <w:lang w:val="en-US"/>
        </w:rPr>
        <w:t xml:space="preserve"> </w:t>
      </w:r>
      <w:proofErr w:type="spellStart"/>
      <w:r w:rsidR="0048528A" w:rsidRPr="00DD067B">
        <w:rPr>
          <w:rFonts w:ascii="Times New Roman" w:hAnsi="Times New Roman"/>
          <w:lang w:val="en-US"/>
        </w:rPr>
        <w:t>Petunin</w:t>
      </w:r>
      <w:proofErr w:type="spellEnd"/>
      <w:r w:rsidR="0048528A" w:rsidRPr="00DD067B">
        <w:rPr>
          <w:rFonts w:ascii="Times New Roman" w:hAnsi="Times New Roman"/>
          <w:lang w:val="en-US"/>
        </w:rPr>
        <w:t xml:space="preserve">, </w:t>
      </w:r>
      <w:hyperlink r:id="rId10" w:history="1">
        <w:r w:rsidR="0048528A" w:rsidRPr="00DD067B">
          <w:rPr>
            <w:rStyle w:val="af2"/>
            <w:rFonts w:ascii="Times New Roman" w:hAnsi="Times New Roman"/>
            <w:color w:val="auto"/>
            <w:u w:val="none"/>
            <w:lang w:val="en-US"/>
          </w:rPr>
          <w:t>Aleksandr A.</w:t>
        </w:r>
      </w:hyperlink>
      <w:r w:rsidR="0048528A" w:rsidRPr="00DD067B">
        <w:rPr>
          <w:rFonts w:ascii="Times New Roman" w:hAnsi="Times New Roman"/>
          <w:lang w:val="en-US"/>
        </w:rPr>
        <w:t xml:space="preserve"> </w:t>
      </w:r>
      <w:r w:rsidR="0048528A" w:rsidRPr="00DD067B">
        <w:rPr>
          <w:rFonts w:ascii="Times New Roman" w:hAnsi="Times New Roman"/>
        </w:rPr>
        <w:t xml:space="preserve">// AIP </w:t>
      </w:r>
      <w:proofErr w:type="spellStart"/>
      <w:r w:rsidR="0048528A" w:rsidRPr="00DD067B">
        <w:rPr>
          <w:rFonts w:ascii="Times New Roman" w:hAnsi="Times New Roman"/>
        </w:rPr>
        <w:t>Conference</w:t>
      </w:r>
      <w:proofErr w:type="spellEnd"/>
      <w:r w:rsidR="0048528A" w:rsidRPr="00DD067B">
        <w:rPr>
          <w:rFonts w:ascii="Times New Roman" w:hAnsi="Times New Roman"/>
        </w:rPr>
        <w:t xml:space="preserve"> </w:t>
      </w:r>
      <w:proofErr w:type="spellStart"/>
      <w:r w:rsidR="0048528A" w:rsidRPr="00DD067B">
        <w:rPr>
          <w:rFonts w:ascii="Times New Roman" w:hAnsi="Times New Roman"/>
        </w:rPr>
        <w:t>Proceedings</w:t>
      </w:r>
      <w:proofErr w:type="spellEnd"/>
      <w:r w:rsidR="0048528A" w:rsidRPr="00DD067B">
        <w:rPr>
          <w:rFonts w:ascii="Times New Roman" w:hAnsi="Times New Roman"/>
        </w:rPr>
        <w:t>. – 2015. V. 1690, 060002-1 – 060002-7.</w:t>
      </w:r>
    </w:p>
    <w:p w:rsidR="00B30594" w:rsidRPr="00DD067B" w:rsidRDefault="00B30594" w:rsidP="00B30594">
      <w:pPr>
        <w:pStyle w:val="ae"/>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lang w:val="en-US"/>
        </w:rPr>
      </w:pPr>
      <w:proofErr w:type="spellStart"/>
      <w:r w:rsidRPr="00DD067B">
        <w:rPr>
          <w:rFonts w:ascii="Times New Roman" w:hAnsi="Times New Roman"/>
          <w:lang w:val="en-US"/>
        </w:rPr>
        <w:t>Petunin</w:t>
      </w:r>
      <w:proofErr w:type="spellEnd"/>
      <w:r w:rsidRPr="00DD067B">
        <w:rPr>
          <w:rFonts w:ascii="Times New Roman" w:hAnsi="Times New Roman"/>
          <w:lang w:val="en-US"/>
        </w:rPr>
        <w:t>, Alexander (2019). General Model of Tool Path Problem for the CNC Sheet Cutting Machines.  </w:t>
      </w:r>
      <w:proofErr w:type="spellStart"/>
      <w:r w:rsidRPr="00DD067B">
        <w:rPr>
          <w:rFonts w:ascii="Times New Roman" w:hAnsi="Times New Roman"/>
          <w:lang w:val="en-US"/>
        </w:rPr>
        <w:t>Ifac</w:t>
      </w:r>
      <w:proofErr w:type="spellEnd"/>
      <w:r w:rsidRPr="00DD067B">
        <w:rPr>
          <w:rFonts w:ascii="Times New Roman" w:hAnsi="Times New Roman"/>
          <w:lang w:val="en-US"/>
        </w:rPr>
        <w:t xml:space="preserve"> </w:t>
      </w:r>
      <w:proofErr w:type="spellStart"/>
      <w:r w:rsidRPr="00DD067B">
        <w:rPr>
          <w:rFonts w:ascii="Times New Roman" w:hAnsi="Times New Roman"/>
          <w:lang w:val="en-US"/>
        </w:rPr>
        <w:t>papersonline</w:t>
      </w:r>
      <w:proofErr w:type="spellEnd"/>
      <w:r w:rsidRPr="00DD067B">
        <w:rPr>
          <w:rFonts w:ascii="Times New Roman" w:hAnsi="Times New Roman"/>
          <w:lang w:val="en-US"/>
        </w:rPr>
        <w:t>, </w:t>
      </w:r>
      <w:r w:rsidR="00BD71D7" w:rsidRPr="00DD067B">
        <w:rPr>
          <w:rFonts w:ascii="Times New Roman" w:hAnsi="Times New Roman"/>
          <w:lang w:val="en-US"/>
        </w:rPr>
        <w:t>V.??, l. 12. - P. ????-????</w:t>
      </w:r>
    </w:p>
    <w:p w:rsidR="001B1979" w:rsidRPr="00DD067B" w:rsidRDefault="001B1979" w:rsidP="001B1979">
      <w:pPr>
        <w:pStyle w:val="a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lang w:val="en-US"/>
        </w:rPr>
      </w:pPr>
    </w:p>
    <w:p w:rsidR="0048528A" w:rsidRPr="00DD067B" w:rsidRDefault="0048528A" w:rsidP="0048528A">
      <w:pPr>
        <w:pStyle w:val="ae"/>
        <w:widowControl w:val="0"/>
        <w:numPr>
          <w:ilvl w:val="0"/>
          <w:numId w:val="39"/>
        </w:numPr>
        <w:spacing w:after="120"/>
        <w:contextualSpacing w:val="0"/>
        <w:jc w:val="both"/>
        <w:rPr>
          <w:rFonts w:ascii="Times New Roman" w:hAnsi="Times New Roman"/>
          <w:lang w:val="en-US"/>
        </w:rPr>
      </w:pPr>
      <w:r w:rsidRPr="00DD067B">
        <w:rPr>
          <w:rFonts w:ascii="Times New Roman" w:hAnsi="Times New Roman"/>
          <w:lang w:val="en-US"/>
        </w:rPr>
        <w:t xml:space="preserve">Tool Routing Problem for CNC Plate Cutting Machines /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P.A., </w:t>
      </w:r>
      <w:proofErr w:type="spellStart"/>
      <w:r w:rsidRPr="00DD067B">
        <w:rPr>
          <w:rFonts w:ascii="Times New Roman" w:hAnsi="Times New Roman"/>
          <w:lang w:val="en-US"/>
        </w:rPr>
        <w:t>Petunin</w:t>
      </w:r>
      <w:proofErr w:type="spellEnd"/>
      <w:r w:rsidRPr="00DD067B">
        <w:rPr>
          <w:rFonts w:ascii="Times New Roman" w:hAnsi="Times New Roman"/>
          <w:lang w:val="en-US"/>
        </w:rPr>
        <w:t xml:space="preserve"> A.A. // IFAC-</w:t>
      </w:r>
      <w:proofErr w:type="spellStart"/>
      <w:r w:rsidRPr="00DD067B">
        <w:rPr>
          <w:rFonts w:ascii="Times New Roman" w:hAnsi="Times New Roman"/>
          <w:lang w:val="en-US"/>
        </w:rPr>
        <w:t>PapersOnLine</w:t>
      </w:r>
      <w:proofErr w:type="spellEnd"/>
      <w:r w:rsidRPr="00DD067B">
        <w:rPr>
          <w:rFonts w:ascii="Times New Roman" w:hAnsi="Times New Roman"/>
          <w:lang w:val="en-US"/>
        </w:rPr>
        <w:t>. - 2016. - V. 49, l. 12. - P. 645-650.</w:t>
      </w:r>
    </w:p>
    <w:p w:rsidR="00B5427D" w:rsidRPr="00DD067B" w:rsidRDefault="00B5427D" w:rsidP="00B5427D">
      <w:pPr>
        <w:pStyle w:val="ae"/>
        <w:widowControl w:val="0"/>
        <w:numPr>
          <w:ilvl w:val="0"/>
          <w:numId w:val="39"/>
        </w:numPr>
        <w:spacing w:after="120"/>
        <w:contextualSpacing w:val="0"/>
        <w:jc w:val="both"/>
        <w:rPr>
          <w:rFonts w:ascii="Times New Roman" w:hAnsi="Times New Roman"/>
          <w:i/>
          <w:lang w:val="en-US"/>
        </w:rPr>
      </w:pPr>
      <w:proofErr w:type="spellStart"/>
      <w:r w:rsidRPr="00DD067B">
        <w:rPr>
          <w:rFonts w:ascii="Times New Roman" w:hAnsi="Times New Roman"/>
          <w:lang w:val="en-US"/>
        </w:rPr>
        <w:t>Petunin</w:t>
      </w:r>
      <w:proofErr w:type="spellEnd"/>
      <w:r w:rsidRPr="00DD067B">
        <w:rPr>
          <w:rFonts w:ascii="Times New Roman" w:hAnsi="Times New Roman"/>
          <w:lang w:val="en-US"/>
        </w:rPr>
        <w:t xml:space="preserve">, A. A., </w:t>
      </w:r>
      <w:proofErr w:type="spellStart"/>
      <w:r w:rsidRPr="00DD067B">
        <w:rPr>
          <w:rFonts w:ascii="Times New Roman" w:hAnsi="Times New Roman"/>
          <w:lang w:val="en-US"/>
        </w:rPr>
        <w:t>Polishuk</w:t>
      </w:r>
      <w:proofErr w:type="spellEnd"/>
      <w:r w:rsidRPr="00DD067B">
        <w:rPr>
          <w:rFonts w:ascii="Times New Roman" w:hAnsi="Times New Roman"/>
          <w:lang w:val="en-US"/>
        </w:rPr>
        <w:t xml:space="preserve">, E. G.,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A. G.,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P. A., &amp; </w:t>
      </w:r>
      <w:proofErr w:type="spellStart"/>
      <w:r w:rsidRPr="00DD067B">
        <w:rPr>
          <w:rFonts w:ascii="Times New Roman" w:hAnsi="Times New Roman"/>
          <w:lang w:val="en-US"/>
        </w:rPr>
        <w:t>Ukolov</w:t>
      </w:r>
      <w:proofErr w:type="spellEnd"/>
      <w:r w:rsidRPr="00DD067B">
        <w:rPr>
          <w:rFonts w:ascii="Times New Roman" w:hAnsi="Times New Roman"/>
          <w:lang w:val="en-US"/>
        </w:rPr>
        <w:t xml:space="preserve">, S. S. (2016). About some types of constraints in problems of routing.  </w:t>
      </w:r>
      <w:proofErr w:type="spellStart"/>
      <w:r w:rsidRPr="00DD067B">
        <w:rPr>
          <w:rFonts w:ascii="Times New Roman" w:hAnsi="Times New Roman"/>
          <w:lang w:val="en-US"/>
        </w:rPr>
        <w:t>Pasheva</w:t>
      </w:r>
      <w:proofErr w:type="spellEnd"/>
      <w:r w:rsidRPr="00DD067B">
        <w:rPr>
          <w:rFonts w:ascii="Times New Roman" w:hAnsi="Times New Roman"/>
          <w:lang w:val="en-US"/>
        </w:rPr>
        <w:t xml:space="preserve">, N. </w:t>
      </w:r>
      <w:proofErr w:type="spellStart"/>
      <w:r w:rsidRPr="00DD067B">
        <w:rPr>
          <w:rFonts w:ascii="Times New Roman" w:hAnsi="Times New Roman"/>
          <w:lang w:val="en-US"/>
        </w:rPr>
        <w:t>Popivanov</w:t>
      </w:r>
      <w:proofErr w:type="spellEnd"/>
      <w:r w:rsidRPr="00DD067B">
        <w:rPr>
          <w:rFonts w:ascii="Times New Roman" w:hAnsi="Times New Roman"/>
          <w:lang w:val="en-US"/>
        </w:rPr>
        <w:t xml:space="preserve">, &amp; G. </w:t>
      </w:r>
      <w:proofErr w:type="spellStart"/>
      <w:r w:rsidRPr="00DD067B">
        <w:rPr>
          <w:rFonts w:ascii="Times New Roman" w:hAnsi="Times New Roman"/>
          <w:lang w:val="en-US"/>
        </w:rPr>
        <w:t>Venkov</w:t>
      </w:r>
      <w:proofErr w:type="spellEnd"/>
      <w:r w:rsidRPr="00DD067B">
        <w:rPr>
          <w:rFonts w:ascii="Times New Roman" w:hAnsi="Times New Roman"/>
          <w:lang w:val="en-US"/>
        </w:rPr>
        <w:t xml:space="preserve"> (Edit.), APPLICATIONS OF MATHEMATICS IN ENGINEERING AND ECONOMICS (AMEE'16) (Vol 1789). [060002] (</w:t>
      </w:r>
      <w:r w:rsidRPr="00DD067B">
        <w:rPr>
          <w:rFonts w:ascii="Times New Roman" w:hAnsi="Times New Roman"/>
          <w:i/>
          <w:lang w:val="en-US"/>
        </w:rPr>
        <w:t xml:space="preserve">AIP Conference Proceedings; Vol.1789). American Institute of Physics </w:t>
      </w:r>
      <w:proofErr w:type="spellStart"/>
      <w:r w:rsidRPr="00DD067B">
        <w:rPr>
          <w:rFonts w:ascii="Times New Roman" w:hAnsi="Times New Roman"/>
          <w:i/>
          <w:lang w:val="en-US"/>
        </w:rPr>
        <w:t>Publising</w:t>
      </w:r>
      <w:proofErr w:type="spellEnd"/>
      <w:r w:rsidRPr="00DD067B">
        <w:rPr>
          <w:rFonts w:ascii="Times New Roman" w:hAnsi="Times New Roman"/>
          <w:i/>
          <w:lang w:val="en-US"/>
        </w:rPr>
        <w:t xml:space="preserve"> LLC.</w:t>
      </w:r>
    </w:p>
    <w:p w:rsidR="00B5427D" w:rsidRPr="00DD067B" w:rsidRDefault="00B5427D" w:rsidP="00B5427D">
      <w:pPr>
        <w:pStyle w:val="ae"/>
        <w:widowControl w:val="0"/>
        <w:numPr>
          <w:ilvl w:val="0"/>
          <w:numId w:val="39"/>
        </w:numPr>
        <w:spacing w:after="120"/>
        <w:ind w:left="714" w:hanging="357"/>
        <w:contextualSpacing w:val="0"/>
        <w:jc w:val="both"/>
        <w:rPr>
          <w:rFonts w:ascii="Times New Roman" w:hAnsi="Times New Roman"/>
          <w:lang w:val="en-US"/>
        </w:rPr>
      </w:pPr>
      <w:r w:rsidRPr="00E72E83">
        <w:rPr>
          <w:rFonts w:ascii="Times New Roman" w:eastAsia="Times New Roman" w:hAnsi="Times New Roman"/>
          <w:lang w:val="en-US" w:eastAsia="ru-RU"/>
        </w:rPr>
        <w:t xml:space="preserve">A.A. </w:t>
      </w:r>
      <w:proofErr w:type="spellStart"/>
      <w:r w:rsidRPr="00E72E83">
        <w:rPr>
          <w:rFonts w:ascii="Times New Roman" w:eastAsia="Times New Roman" w:hAnsi="Times New Roman"/>
          <w:lang w:val="en-US" w:eastAsia="ru-RU"/>
        </w:rPr>
        <w:t>Petunin</w:t>
      </w:r>
      <w:proofErr w:type="spellEnd"/>
      <w:r w:rsidRPr="00E72E83">
        <w:rPr>
          <w:rFonts w:ascii="Times New Roman" w:eastAsia="Times New Roman" w:hAnsi="Times New Roman"/>
          <w:lang w:val="en-US" w:eastAsia="ru-RU"/>
        </w:rPr>
        <w:t xml:space="preserve">, E.G. </w:t>
      </w:r>
      <w:proofErr w:type="spellStart"/>
      <w:r w:rsidRPr="00E72E83">
        <w:rPr>
          <w:rFonts w:ascii="Times New Roman" w:eastAsia="Times New Roman" w:hAnsi="Times New Roman"/>
          <w:lang w:val="en-US" w:eastAsia="ru-RU"/>
        </w:rPr>
        <w:t>Polyshuk</w:t>
      </w:r>
      <w:proofErr w:type="spellEnd"/>
      <w:r w:rsidRPr="00E72E83">
        <w:rPr>
          <w:rFonts w:ascii="Times New Roman" w:eastAsia="Times New Roman" w:hAnsi="Times New Roman"/>
          <w:lang w:val="en-US" w:eastAsia="ru-RU"/>
        </w:rPr>
        <w:t xml:space="preserve">, P.A. </w:t>
      </w:r>
      <w:proofErr w:type="spellStart"/>
      <w:r w:rsidRPr="00E72E83">
        <w:rPr>
          <w:rFonts w:ascii="Times New Roman" w:eastAsia="Times New Roman" w:hAnsi="Times New Roman"/>
          <w:lang w:val="en-US" w:eastAsia="ru-RU"/>
        </w:rPr>
        <w:t>Chentsov</w:t>
      </w:r>
      <w:proofErr w:type="spellEnd"/>
      <w:r w:rsidRPr="00E72E83">
        <w:rPr>
          <w:rFonts w:ascii="Times New Roman" w:eastAsia="Times New Roman" w:hAnsi="Times New Roman"/>
          <w:lang w:val="en-US" w:eastAsia="ru-RU"/>
        </w:rPr>
        <w:t xml:space="preserve">, S.S. </w:t>
      </w:r>
      <w:proofErr w:type="spellStart"/>
      <w:r w:rsidRPr="00E72E83">
        <w:rPr>
          <w:rFonts w:ascii="Times New Roman" w:eastAsia="Times New Roman" w:hAnsi="Times New Roman"/>
          <w:lang w:val="en-US" w:eastAsia="ru-RU"/>
        </w:rPr>
        <w:t>Ukolov</w:t>
      </w:r>
      <w:proofErr w:type="spellEnd"/>
      <w:r w:rsidRPr="00E72E83">
        <w:rPr>
          <w:rFonts w:ascii="Times New Roman" w:eastAsia="Times New Roman" w:hAnsi="Times New Roman"/>
          <w:lang w:val="en-US" w:eastAsia="ru-RU"/>
        </w:rPr>
        <w:t xml:space="preserve">, V. I. </w:t>
      </w:r>
      <w:proofErr w:type="spellStart"/>
      <w:r w:rsidRPr="00E72E83">
        <w:rPr>
          <w:rFonts w:ascii="Times New Roman" w:eastAsia="Times New Roman" w:hAnsi="Times New Roman"/>
          <w:lang w:val="en-US" w:eastAsia="ru-RU"/>
        </w:rPr>
        <w:t>Kroto</w:t>
      </w:r>
      <w:r w:rsidRPr="00DD067B">
        <w:rPr>
          <w:rFonts w:ascii="Times New Roman" w:eastAsia="Times New Roman" w:hAnsi="Times New Roman"/>
          <w:lang w:val="en-US" w:eastAsia="ru-RU"/>
        </w:rPr>
        <w:t>v</w:t>
      </w:r>
      <w:proofErr w:type="spellEnd"/>
      <w:r w:rsidRPr="00DD067B">
        <w:rPr>
          <w:rFonts w:ascii="Times New Roman" w:eastAsia="Times New Roman" w:hAnsi="Times New Roman"/>
          <w:lang w:val="en-US" w:eastAsia="ru-RU"/>
        </w:rPr>
        <w:t xml:space="preserve"> (2019). </w:t>
      </w:r>
      <w:r w:rsidRPr="00E72E83">
        <w:rPr>
          <w:rFonts w:ascii="Times New Roman" w:eastAsia="Times New Roman" w:hAnsi="Times New Roman"/>
          <w:lang w:val="en-US" w:eastAsia="ru-RU"/>
        </w:rPr>
        <w:t xml:space="preserve">The </w:t>
      </w:r>
      <w:proofErr w:type="spellStart"/>
      <w:r w:rsidRPr="00E72E83">
        <w:rPr>
          <w:rFonts w:ascii="Times New Roman" w:eastAsia="Times New Roman" w:hAnsi="Times New Roman"/>
          <w:lang w:val="en-US" w:eastAsia="ru-RU"/>
        </w:rPr>
        <w:t>termal</w:t>
      </w:r>
      <w:proofErr w:type="spellEnd"/>
      <w:r w:rsidRPr="00E72E83">
        <w:rPr>
          <w:rFonts w:ascii="Times New Roman" w:eastAsia="Times New Roman" w:hAnsi="Times New Roman"/>
          <w:lang w:val="en-US" w:eastAsia="ru-RU"/>
        </w:rPr>
        <w:t xml:space="preserve"> deformation reducing in sheet metal at manufacturing parts by CNC cutting machines</w:t>
      </w:r>
      <w:r w:rsidRPr="00DD067B">
        <w:rPr>
          <w:rFonts w:ascii="Times New Roman" w:eastAsia="Times New Roman" w:hAnsi="Times New Roman"/>
          <w:lang w:val="en-US" w:eastAsia="ru-RU"/>
        </w:rPr>
        <w:t>.</w:t>
      </w:r>
      <w:r w:rsidRPr="00DD067B">
        <w:rPr>
          <w:rFonts w:ascii="Segoe UI" w:hAnsi="Segoe UI" w:cs="Segoe UI"/>
          <w:b/>
          <w:bCs/>
          <w:shd w:val="clear" w:color="auto" w:fill="FFFFFF"/>
          <w:lang w:val="en-US"/>
        </w:rPr>
        <w:t xml:space="preserve"> </w:t>
      </w:r>
      <w:r w:rsidRPr="00BE3765">
        <w:rPr>
          <w:rFonts w:ascii="Times New Roman" w:hAnsi="Times New Roman"/>
          <w:bCs/>
          <w:shd w:val="clear" w:color="auto" w:fill="FFFFFF"/>
          <w:lang w:val="en-US"/>
        </w:rPr>
        <w:t>IOP</w:t>
      </w:r>
      <w:r w:rsidRPr="00BE3765">
        <w:rPr>
          <w:rFonts w:ascii="Times New Roman" w:hAnsi="Times New Roman"/>
          <w:shd w:val="clear" w:color="auto" w:fill="FFFFFF"/>
          <w:lang w:val="en-US"/>
        </w:rPr>
        <w:t> </w:t>
      </w:r>
      <w:r w:rsidRPr="00BE3765">
        <w:rPr>
          <w:rFonts w:ascii="Times New Roman" w:hAnsi="Times New Roman"/>
          <w:bCs/>
          <w:shd w:val="clear" w:color="auto" w:fill="FFFFFF"/>
          <w:lang w:val="en-US"/>
        </w:rPr>
        <w:t xml:space="preserve">Conference Series: Materials Science and </w:t>
      </w:r>
      <w:proofErr w:type="spellStart"/>
      <w:r w:rsidRPr="00BE3765">
        <w:rPr>
          <w:rFonts w:ascii="Times New Roman" w:hAnsi="Times New Roman"/>
          <w:bCs/>
          <w:shd w:val="clear" w:color="auto" w:fill="FFFFFF"/>
          <w:lang w:val="en-US"/>
        </w:rPr>
        <w:t>Ebgineering</w:t>
      </w:r>
      <w:proofErr w:type="spellEnd"/>
      <w:r w:rsidRPr="00BE3765">
        <w:rPr>
          <w:rFonts w:ascii="Times New Roman" w:hAnsi="Times New Roman"/>
          <w:bCs/>
          <w:shd w:val="clear" w:color="auto" w:fill="FFFFFF"/>
          <w:lang w:val="en-US"/>
        </w:rPr>
        <w:t xml:space="preserve"> (MSE)</w:t>
      </w:r>
      <w:r w:rsidRPr="00DD067B">
        <w:rPr>
          <w:rFonts w:ascii="Times New Roman" w:hAnsi="Times New Roman"/>
          <w:bCs/>
          <w:shd w:val="clear" w:color="auto" w:fill="FFFFFF"/>
          <w:lang w:val="en-US"/>
        </w:rPr>
        <w:t>.</w:t>
      </w:r>
      <w:r w:rsidR="00BE3765" w:rsidRPr="00BE3765">
        <w:rPr>
          <w:rFonts w:ascii="Times New Roman" w:hAnsi="Times New Roman"/>
          <w:bCs/>
          <w:shd w:val="clear" w:color="auto" w:fill="FFFFFF"/>
          <w:lang w:val="en-US"/>
        </w:rPr>
        <w:t xml:space="preserve"> 2019, </w:t>
      </w:r>
      <w:r w:rsidR="00BE3765" w:rsidRPr="00DD067B">
        <w:rPr>
          <w:rFonts w:ascii="Times New Roman" w:hAnsi="Times New Roman"/>
          <w:lang w:val="en-US"/>
        </w:rPr>
        <w:t>V.??</w:t>
      </w:r>
      <w:proofErr w:type="gramStart"/>
      <w:r w:rsidR="00BE3765" w:rsidRPr="00DD067B">
        <w:rPr>
          <w:rFonts w:ascii="Times New Roman" w:hAnsi="Times New Roman"/>
          <w:lang w:val="en-US"/>
        </w:rPr>
        <w:t>,  -</w:t>
      </w:r>
      <w:proofErr w:type="gramEnd"/>
      <w:r w:rsidR="00BE3765" w:rsidRPr="00DD067B">
        <w:rPr>
          <w:rFonts w:ascii="Times New Roman" w:hAnsi="Times New Roman"/>
          <w:lang w:val="en-US"/>
        </w:rPr>
        <w:t xml:space="preserve"> P. ????-????</w:t>
      </w:r>
    </w:p>
    <w:p w:rsidR="0048528A" w:rsidRPr="00DD067B" w:rsidRDefault="0048528A" w:rsidP="0048528A">
      <w:pPr>
        <w:pStyle w:val="ae"/>
        <w:widowControl w:val="0"/>
        <w:numPr>
          <w:ilvl w:val="0"/>
          <w:numId w:val="39"/>
        </w:numPr>
        <w:spacing w:after="120"/>
        <w:contextualSpacing w:val="0"/>
        <w:jc w:val="both"/>
        <w:rPr>
          <w:rFonts w:ascii="Times New Roman" w:hAnsi="Times New Roman"/>
          <w:lang w:val="en-US"/>
        </w:rPr>
      </w:pPr>
      <w:r w:rsidRPr="00DD067B">
        <w:rPr>
          <w:rFonts w:ascii="Times New Roman" w:hAnsi="Times New Roman"/>
          <w:lang w:val="en-US"/>
        </w:rPr>
        <w:t xml:space="preserve">Routing problems: constraints and optimality /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A.G.,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P.A., </w:t>
      </w:r>
      <w:proofErr w:type="spellStart"/>
      <w:r w:rsidRPr="00DD067B">
        <w:rPr>
          <w:rFonts w:ascii="Times New Roman" w:hAnsi="Times New Roman"/>
          <w:lang w:val="en-US"/>
        </w:rPr>
        <w:t>Petunin</w:t>
      </w:r>
      <w:proofErr w:type="spellEnd"/>
      <w:r w:rsidRPr="00DD067B">
        <w:rPr>
          <w:rFonts w:ascii="Times New Roman" w:hAnsi="Times New Roman"/>
          <w:lang w:val="en-US"/>
        </w:rPr>
        <w:t xml:space="preserve"> A.A., </w:t>
      </w:r>
      <w:proofErr w:type="spellStart"/>
      <w:r w:rsidRPr="00DD067B">
        <w:rPr>
          <w:rFonts w:ascii="Times New Roman" w:hAnsi="Times New Roman"/>
          <w:lang w:val="en-US"/>
        </w:rPr>
        <w:t>Sesekin</w:t>
      </w:r>
      <w:proofErr w:type="spellEnd"/>
      <w:r w:rsidRPr="00DD067B">
        <w:rPr>
          <w:rFonts w:ascii="Times New Roman" w:hAnsi="Times New Roman"/>
          <w:lang w:val="en-US"/>
        </w:rPr>
        <w:t xml:space="preserve"> A.N. // IFAC-</w:t>
      </w:r>
      <w:proofErr w:type="spellStart"/>
      <w:r w:rsidRPr="00DD067B">
        <w:rPr>
          <w:rFonts w:ascii="Times New Roman" w:hAnsi="Times New Roman"/>
          <w:lang w:val="en-US"/>
        </w:rPr>
        <w:t>PapersOnLine</w:t>
      </w:r>
      <w:proofErr w:type="spellEnd"/>
      <w:r w:rsidRPr="00DD067B">
        <w:rPr>
          <w:rFonts w:ascii="Times New Roman" w:hAnsi="Times New Roman"/>
          <w:lang w:val="en-US"/>
        </w:rPr>
        <w:t>. - 2016. - V. 49, l. 12. - P. 640-644</w:t>
      </w:r>
      <w:r w:rsidR="00B30594" w:rsidRPr="00DD067B">
        <w:rPr>
          <w:rFonts w:ascii="Times New Roman" w:hAnsi="Times New Roman"/>
          <w:lang w:val="en-US"/>
        </w:rPr>
        <w:t>.</w:t>
      </w:r>
    </w:p>
    <w:p w:rsidR="007213B1" w:rsidRPr="00DD067B" w:rsidRDefault="007213B1" w:rsidP="007213B1">
      <w:pPr>
        <w:pStyle w:val="ae"/>
        <w:widowControl w:val="0"/>
        <w:numPr>
          <w:ilvl w:val="0"/>
          <w:numId w:val="39"/>
        </w:numPr>
        <w:spacing w:after="120"/>
        <w:contextualSpacing w:val="0"/>
        <w:jc w:val="both"/>
        <w:rPr>
          <w:rFonts w:ascii="Times New Roman" w:hAnsi="Times New Roman"/>
        </w:rPr>
      </w:pPr>
      <w:r w:rsidRPr="00DD067B">
        <w:rPr>
          <w:rFonts w:ascii="Times New Roman" w:hAnsi="Times New Roman"/>
        </w:rPr>
        <w:t>Э</w:t>
      </w:r>
      <w:hyperlink r:id="rId11" w:history="1">
        <w:r w:rsidRPr="00DD067B">
          <w:rPr>
            <w:rStyle w:val="af2"/>
            <w:rFonts w:ascii="Times New Roman" w:hAnsi="Times New Roman"/>
            <w:color w:val="auto"/>
            <w:u w:val="none"/>
          </w:rPr>
          <w:t>лементы динамического программирования в конструкциях локального улучшения эвристических решений задач маршрутизации с ограничениями</w:t>
        </w:r>
      </w:hyperlink>
      <w:r w:rsidRPr="00DD067B">
        <w:rPr>
          <w:rFonts w:ascii="Times New Roman" w:hAnsi="Times New Roman"/>
        </w:rPr>
        <w:t xml:space="preserve">/ Петунин А.А., Ченцов А.А., Ченцов А.Г., Ченцов П.А // </w:t>
      </w:r>
      <w:hyperlink r:id="rId12" w:history="1">
        <w:r w:rsidRPr="00DD067B">
          <w:rPr>
            <w:rStyle w:val="af2"/>
            <w:rFonts w:ascii="Times New Roman" w:hAnsi="Times New Roman"/>
            <w:color w:val="auto"/>
            <w:u w:val="none"/>
          </w:rPr>
          <w:t>Автоматика и телемеханика</w:t>
        </w:r>
      </w:hyperlink>
      <w:r w:rsidRPr="00DD067B">
        <w:rPr>
          <w:rFonts w:ascii="Times New Roman" w:hAnsi="Times New Roman"/>
        </w:rPr>
        <w:t>. 2017. </w:t>
      </w:r>
      <w:hyperlink r:id="rId13" w:history="1">
        <w:r w:rsidRPr="00DD067B">
          <w:rPr>
            <w:rStyle w:val="af2"/>
            <w:rFonts w:ascii="Times New Roman" w:hAnsi="Times New Roman"/>
            <w:color w:val="auto"/>
            <w:u w:val="none"/>
          </w:rPr>
          <w:t>№ 4</w:t>
        </w:r>
      </w:hyperlink>
      <w:r w:rsidRPr="00DD067B">
        <w:rPr>
          <w:rFonts w:ascii="Times New Roman" w:hAnsi="Times New Roman"/>
        </w:rPr>
        <w:t>. С. 106-125.</w:t>
      </w:r>
    </w:p>
    <w:p w:rsidR="00B30594" w:rsidRPr="00B30594" w:rsidRDefault="00B30594" w:rsidP="0048528A">
      <w:pPr>
        <w:pStyle w:val="ae"/>
        <w:widowControl w:val="0"/>
        <w:numPr>
          <w:ilvl w:val="0"/>
          <w:numId w:val="39"/>
        </w:numPr>
        <w:spacing w:after="120"/>
        <w:contextualSpacing w:val="0"/>
        <w:jc w:val="both"/>
        <w:rPr>
          <w:rFonts w:ascii="Times New Roman" w:hAnsi="Times New Roman"/>
          <w:lang w:val="en-US"/>
        </w:rPr>
      </w:pP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A. G.,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P. A., </w:t>
      </w:r>
      <w:proofErr w:type="spellStart"/>
      <w:r w:rsidRPr="00DD067B">
        <w:rPr>
          <w:rFonts w:ascii="Times New Roman" w:hAnsi="Times New Roman"/>
          <w:lang w:val="en-US"/>
        </w:rPr>
        <w:t>Petunin</w:t>
      </w:r>
      <w:proofErr w:type="spellEnd"/>
      <w:r w:rsidRPr="00DD067B">
        <w:rPr>
          <w:rFonts w:ascii="Times New Roman" w:hAnsi="Times New Roman"/>
          <w:lang w:val="en-US"/>
        </w:rPr>
        <w:t xml:space="preserve">, A. A., &amp; </w:t>
      </w:r>
      <w:proofErr w:type="spellStart"/>
      <w:r w:rsidRPr="00DD067B">
        <w:rPr>
          <w:rFonts w:ascii="Times New Roman" w:hAnsi="Times New Roman"/>
          <w:lang w:val="en-US"/>
        </w:rPr>
        <w:t>Sesekin</w:t>
      </w:r>
      <w:proofErr w:type="spellEnd"/>
      <w:r w:rsidRPr="00DD067B">
        <w:rPr>
          <w:rFonts w:ascii="Times New Roman" w:hAnsi="Times New Roman"/>
          <w:lang w:val="en-US"/>
        </w:rPr>
        <w:t xml:space="preserve">, A. N. (2018). Model of megalopolises in the tool path </w:t>
      </w:r>
      <w:proofErr w:type="spellStart"/>
      <w:r w:rsidRPr="00DD067B">
        <w:rPr>
          <w:rFonts w:ascii="Times New Roman" w:hAnsi="Times New Roman"/>
          <w:lang w:val="en-US"/>
        </w:rPr>
        <w:t>optimisation</w:t>
      </w:r>
      <w:proofErr w:type="spellEnd"/>
      <w:r w:rsidRPr="00DD067B">
        <w:rPr>
          <w:rFonts w:ascii="Times New Roman" w:hAnsi="Times New Roman"/>
          <w:lang w:val="en-US"/>
        </w:rPr>
        <w:t xml:space="preserve"> for CNC plate cutting machines. </w:t>
      </w:r>
      <w:proofErr w:type="spellStart"/>
      <w:r w:rsidRPr="00DD067B">
        <w:rPr>
          <w:rFonts w:ascii="Times New Roman" w:hAnsi="Times New Roman"/>
        </w:rPr>
        <w:t>International</w:t>
      </w:r>
      <w:proofErr w:type="spellEnd"/>
      <w:r w:rsidRPr="00DD067B">
        <w:rPr>
          <w:rFonts w:ascii="Times New Roman" w:hAnsi="Times New Roman"/>
        </w:rPr>
        <w:t xml:space="preserve"> </w:t>
      </w:r>
      <w:proofErr w:type="spellStart"/>
      <w:r w:rsidRPr="00DD067B">
        <w:rPr>
          <w:rFonts w:ascii="Times New Roman" w:hAnsi="Times New Roman"/>
        </w:rPr>
        <w:t>Journal</w:t>
      </w:r>
      <w:proofErr w:type="spellEnd"/>
      <w:r w:rsidRPr="00DD067B">
        <w:rPr>
          <w:rFonts w:ascii="Times New Roman" w:hAnsi="Times New Roman"/>
        </w:rPr>
        <w:t xml:space="preserve"> </w:t>
      </w:r>
      <w:proofErr w:type="spellStart"/>
      <w:r w:rsidRPr="00DD067B">
        <w:rPr>
          <w:rFonts w:ascii="Times New Roman" w:hAnsi="Times New Roman"/>
        </w:rPr>
        <w:t>of</w:t>
      </w:r>
      <w:proofErr w:type="spellEnd"/>
      <w:r w:rsidRPr="00DD067B">
        <w:rPr>
          <w:rFonts w:ascii="Times New Roman" w:hAnsi="Times New Roman"/>
        </w:rPr>
        <w:t xml:space="preserve"> </w:t>
      </w:r>
      <w:proofErr w:type="spellStart"/>
      <w:r w:rsidRPr="00DD067B">
        <w:rPr>
          <w:rFonts w:ascii="Times New Roman" w:hAnsi="Times New Roman"/>
        </w:rPr>
        <w:t>Production</w:t>
      </w:r>
      <w:proofErr w:type="spellEnd"/>
      <w:r w:rsidRPr="00DD067B">
        <w:rPr>
          <w:rFonts w:ascii="Times New Roman" w:hAnsi="Times New Roman"/>
        </w:rPr>
        <w:t xml:space="preserve"> </w:t>
      </w:r>
      <w:proofErr w:type="spellStart"/>
      <w:r w:rsidRPr="00DD067B">
        <w:rPr>
          <w:rFonts w:ascii="Times New Roman" w:hAnsi="Times New Roman"/>
        </w:rPr>
        <w:t>Research</w:t>
      </w:r>
      <w:proofErr w:type="spellEnd"/>
      <w:r w:rsidRPr="00DD067B">
        <w:rPr>
          <w:rFonts w:ascii="Times New Roman" w:hAnsi="Times New Roman"/>
        </w:rPr>
        <w:t>, 56(14), 4819-4830</w:t>
      </w:r>
      <w:r w:rsidRPr="00D2033A">
        <w:rPr>
          <w:rFonts w:ascii="Times New Roman" w:hAnsi="Times New Roman"/>
        </w:rPr>
        <w:t>.</w:t>
      </w:r>
    </w:p>
    <w:p w:rsidR="007213B1" w:rsidRPr="007213B1" w:rsidRDefault="007213B1" w:rsidP="007213B1">
      <w:pPr>
        <w:pStyle w:val="ae"/>
        <w:widowControl w:val="0"/>
        <w:numPr>
          <w:ilvl w:val="0"/>
          <w:numId w:val="39"/>
        </w:numPr>
        <w:spacing w:after="120"/>
        <w:contextualSpacing w:val="0"/>
        <w:jc w:val="both"/>
        <w:rPr>
          <w:rFonts w:ascii="Times New Roman" w:hAnsi="Times New Roman"/>
          <w:lang w:val="en-US"/>
        </w:rPr>
      </w:pPr>
      <w:proofErr w:type="spellStart"/>
      <w:r w:rsidRPr="0023523F">
        <w:rPr>
          <w:rFonts w:ascii="Times New Roman" w:hAnsi="Times New Roman"/>
          <w:lang w:val="en-US"/>
        </w:rPr>
        <w:t>Petunin</w:t>
      </w:r>
      <w:proofErr w:type="spellEnd"/>
      <w:r w:rsidRPr="0023523F">
        <w:rPr>
          <w:rFonts w:ascii="Times New Roman" w:hAnsi="Times New Roman"/>
          <w:lang w:val="en-US"/>
        </w:rPr>
        <w:t xml:space="preserve">, A. A., </w:t>
      </w:r>
      <w:proofErr w:type="spellStart"/>
      <w:r w:rsidRPr="0023523F">
        <w:rPr>
          <w:rFonts w:ascii="Times New Roman" w:hAnsi="Times New Roman"/>
          <w:lang w:val="en-US"/>
        </w:rPr>
        <w:t>Chentsov</w:t>
      </w:r>
      <w:proofErr w:type="spellEnd"/>
      <w:r w:rsidRPr="0023523F">
        <w:rPr>
          <w:rFonts w:ascii="Times New Roman" w:hAnsi="Times New Roman"/>
          <w:lang w:val="en-US"/>
        </w:rPr>
        <w:t xml:space="preserve">, A. G., &amp; </w:t>
      </w:r>
      <w:proofErr w:type="spellStart"/>
      <w:r w:rsidRPr="0023523F">
        <w:rPr>
          <w:rFonts w:ascii="Times New Roman" w:hAnsi="Times New Roman"/>
          <w:lang w:val="en-US"/>
        </w:rPr>
        <w:t>Chentsov</w:t>
      </w:r>
      <w:proofErr w:type="spellEnd"/>
      <w:r w:rsidRPr="0023523F">
        <w:rPr>
          <w:rFonts w:ascii="Times New Roman" w:hAnsi="Times New Roman"/>
          <w:lang w:val="en-US"/>
        </w:rPr>
        <w:t xml:space="preserve">, P. A. (2019). Optimizing Insertions in a Constraint Routing Problem with Complicated Cost Functions // </w:t>
      </w:r>
      <w:r w:rsidRPr="007213B1">
        <w:rPr>
          <w:rFonts w:ascii="Times New Roman" w:hAnsi="Times New Roman"/>
          <w:i/>
          <w:lang w:val="en-US"/>
        </w:rPr>
        <w:t>Journal of Computer and Systems Sciences International</w:t>
      </w:r>
      <w:r w:rsidRPr="0023523F">
        <w:rPr>
          <w:rFonts w:ascii="Times New Roman" w:hAnsi="Times New Roman"/>
          <w:lang w:val="en-US"/>
        </w:rPr>
        <w:t>, 58(1), 113-125.</w:t>
      </w:r>
    </w:p>
    <w:p w:rsidR="007213B1" w:rsidRPr="0077134F" w:rsidRDefault="007213B1" w:rsidP="007213B1">
      <w:pPr>
        <w:pStyle w:val="ae"/>
        <w:widowControl w:val="0"/>
        <w:numPr>
          <w:ilvl w:val="0"/>
          <w:numId w:val="39"/>
        </w:numPr>
        <w:spacing w:after="120"/>
        <w:contextualSpacing w:val="0"/>
        <w:jc w:val="both"/>
        <w:rPr>
          <w:rFonts w:ascii="Times New Roman" w:hAnsi="Times New Roman"/>
        </w:rPr>
      </w:pPr>
      <w:r w:rsidRPr="0077134F">
        <w:rPr>
          <w:rFonts w:ascii="Times New Roman" w:hAnsi="Times New Roman"/>
          <w:shd w:val="clear" w:color="auto" w:fill="FFFFFF"/>
        </w:rPr>
        <w:t xml:space="preserve">Петунин, А. А., &amp; </w:t>
      </w:r>
      <w:proofErr w:type="spellStart"/>
      <w:r w:rsidRPr="0077134F">
        <w:rPr>
          <w:rFonts w:ascii="Times New Roman" w:hAnsi="Times New Roman"/>
          <w:shd w:val="clear" w:color="auto" w:fill="FFFFFF"/>
        </w:rPr>
        <w:t>Таваева</w:t>
      </w:r>
      <w:proofErr w:type="spellEnd"/>
      <w:r w:rsidRPr="0077134F">
        <w:rPr>
          <w:rFonts w:ascii="Times New Roman" w:hAnsi="Times New Roman"/>
          <w:shd w:val="clear" w:color="auto" w:fill="FFFFFF"/>
        </w:rPr>
        <w:t xml:space="preserve">, А. Ф. (2015). ОБ ОПТИМИЗАЦИИ МАРШРУТА ИНСТРУМЕНТА ДЛЯ МАШИН ФИГУРНОЙ ЛИСТОВОЙ РЕЗКИ С ЧПУ ПРИ </w:t>
      </w:r>
      <w:r w:rsidRPr="0077134F">
        <w:rPr>
          <w:rFonts w:ascii="Times New Roman" w:hAnsi="Times New Roman"/>
          <w:shd w:val="clear" w:color="auto" w:fill="FFFFFF"/>
        </w:rPr>
        <w:lastRenderedPageBreak/>
        <w:t>УСЛОВИИ НЕПОСТОЯНСТВА СКОРОСТИ РАБОЧЕГО ХОДА. </w:t>
      </w:r>
      <w:r w:rsidRPr="0077134F">
        <w:rPr>
          <w:rStyle w:val="ad"/>
          <w:rFonts w:ascii="Times New Roman" w:hAnsi="Times New Roman"/>
          <w:shd w:val="clear" w:color="auto" w:fill="FFFFFF"/>
        </w:rPr>
        <w:t>Фундаментальные исследования</w:t>
      </w:r>
      <w:r w:rsidRPr="0077134F">
        <w:rPr>
          <w:rFonts w:ascii="Times New Roman" w:hAnsi="Times New Roman"/>
          <w:shd w:val="clear" w:color="auto" w:fill="FFFFFF"/>
        </w:rPr>
        <w:t>, (6-1), 56-62.</w:t>
      </w:r>
    </w:p>
    <w:p w:rsidR="007213B1" w:rsidRPr="0023523F" w:rsidRDefault="007213B1" w:rsidP="007213B1">
      <w:pPr>
        <w:pStyle w:val="ae"/>
        <w:widowControl w:val="0"/>
        <w:numPr>
          <w:ilvl w:val="0"/>
          <w:numId w:val="39"/>
        </w:numPr>
        <w:spacing w:after="120"/>
        <w:contextualSpacing w:val="0"/>
        <w:jc w:val="both"/>
        <w:rPr>
          <w:rFonts w:ascii="Times New Roman" w:hAnsi="Times New Roman"/>
          <w:lang w:val="en-US"/>
        </w:rPr>
      </w:pPr>
      <w:proofErr w:type="spellStart"/>
      <w:r w:rsidRPr="0023523F">
        <w:rPr>
          <w:rFonts w:ascii="Times New Roman" w:hAnsi="Times New Roman"/>
          <w:lang w:val="en-US"/>
        </w:rPr>
        <w:t>Tavaeva</w:t>
      </w:r>
      <w:proofErr w:type="spellEnd"/>
      <w:r w:rsidRPr="0023523F">
        <w:rPr>
          <w:rFonts w:ascii="Times New Roman" w:hAnsi="Times New Roman"/>
          <w:lang w:val="en-US"/>
        </w:rPr>
        <w:t xml:space="preserve">, A. F., &amp; </w:t>
      </w:r>
      <w:proofErr w:type="spellStart"/>
      <w:r w:rsidRPr="0023523F">
        <w:rPr>
          <w:rFonts w:ascii="Times New Roman" w:hAnsi="Times New Roman"/>
          <w:lang w:val="en-US"/>
        </w:rPr>
        <w:t>Petunin</w:t>
      </w:r>
      <w:proofErr w:type="spellEnd"/>
      <w:r w:rsidRPr="0023523F">
        <w:rPr>
          <w:rFonts w:ascii="Times New Roman" w:hAnsi="Times New Roman"/>
          <w:lang w:val="en-US"/>
        </w:rPr>
        <w:t xml:space="preserve">, A. A. (2017). Investigation of Cutting Speed Influence on Optimality of the Tool Path Route for CNC Laser Cutting Machines. </w:t>
      </w:r>
      <w:r w:rsidRPr="007213B1">
        <w:rPr>
          <w:rFonts w:ascii="Times New Roman" w:hAnsi="Times New Roman"/>
          <w:i/>
          <w:lang w:val="en-US"/>
        </w:rPr>
        <w:t xml:space="preserve">International Conference on Industrial Engineering, Applications and Manufacturing, </w:t>
      </w:r>
      <w:r w:rsidRPr="0023523F">
        <w:rPr>
          <w:rFonts w:ascii="Times New Roman" w:hAnsi="Times New Roman"/>
          <w:lang w:val="en-US"/>
        </w:rPr>
        <w:t>ICIEAM 2017 - Proceedings [8076452] Institute of Electrical and Electronics Engineers Inc.</w:t>
      </w:r>
    </w:p>
    <w:p w:rsidR="007213B1" w:rsidRPr="0023523F" w:rsidRDefault="007213B1" w:rsidP="007213B1">
      <w:pPr>
        <w:pStyle w:val="ae"/>
        <w:widowControl w:val="0"/>
        <w:numPr>
          <w:ilvl w:val="0"/>
          <w:numId w:val="39"/>
        </w:numPr>
        <w:spacing w:after="120"/>
        <w:contextualSpacing w:val="0"/>
        <w:jc w:val="both"/>
        <w:rPr>
          <w:rFonts w:ascii="Times New Roman" w:hAnsi="Times New Roman"/>
          <w:lang w:val="en-US"/>
        </w:rPr>
      </w:pPr>
      <w:proofErr w:type="spellStart"/>
      <w:r w:rsidRPr="00064A10">
        <w:rPr>
          <w:rFonts w:ascii="Times New Roman" w:hAnsi="Times New Roman"/>
          <w:lang w:val="en-US"/>
        </w:rPr>
        <w:t>Tavaeva</w:t>
      </w:r>
      <w:proofErr w:type="spellEnd"/>
      <w:r w:rsidRPr="00064A10">
        <w:rPr>
          <w:rFonts w:ascii="Times New Roman" w:hAnsi="Times New Roman"/>
          <w:lang w:val="en-US"/>
        </w:rPr>
        <w:t xml:space="preserve"> A., </w:t>
      </w:r>
      <w:proofErr w:type="spellStart"/>
      <w:r w:rsidRPr="00064A10">
        <w:rPr>
          <w:rFonts w:ascii="Times New Roman" w:hAnsi="Times New Roman"/>
          <w:lang w:val="en-US"/>
        </w:rPr>
        <w:t>Petunin</w:t>
      </w:r>
      <w:proofErr w:type="spellEnd"/>
      <w:r w:rsidRPr="00064A10">
        <w:rPr>
          <w:rFonts w:ascii="Times New Roman" w:hAnsi="Times New Roman"/>
          <w:lang w:val="en-US"/>
        </w:rPr>
        <w:t xml:space="preserve"> A., </w:t>
      </w:r>
      <w:proofErr w:type="spellStart"/>
      <w:r w:rsidRPr="00064A10">
        <w:rPr>
          <w:rFonts w:ascii="Times New Roman" w:hAnsi="Times New Roman"/>
          <w:lang w:val="en-US"/>
        </w:rPr>
        <w:t>Krotov</w:t>
      </w:r>
      <w:proofErr w:type="spellEnd"/>
      <w:r w:rsidRPr="00064A10">
        <w:rPr>
          <w:rFonts w:ascii="Times New Roman" w:hAnsi="Times New Roman"/>
          <w:lang w:val="en-US"/>
        </w:rPr>
        <w:t xml:space="preserve"> V. (2017) About effectiveness of special cutting techniques application during development of automatic methods of tool path optimization applied to CNC thermal cutting machines. </w:t>
      </w:r>
      <w:r w:rsidRPr="0023523F">
        <w:rPr>
          <w:rFonts w:ascii="Times New Roman" w:hAnsi="Times New Roman"/>
          <w:lang w:val="en-US"/>
        </w:rPr>
        <w:t>Proceedings of the 19th international workshop on computer science and information technologies CSIT’2017, Germany, Baden-Baden, 2017, pp.221-226.</w:t>
      </w:r>
    </w:p>
    <w:p w:rsidR="007213B1" w:rsidRPr="00E72E83" w:rsidRDefault="007213B1" w:rsidP="007213B1">
      <w:pPr>
        <w:pStyle w:val="ae"/>
        <w:widowControl w:val="0"/>
        <w:numPr>
          <w:ilvl w:val="0"/>
          <w:numId w:val="39"/>
        </w:numPr>
        <w:spacing w:after="120"/>
        <w:contextualSpacing w:val="0"/>
        <w:jc w:val="both"/>
        <w:rPr>
          <w:rFonts w:ascii="Times New Roman" w:hAnsi="Times New Roman"/>
        </w:rPr>
      </w:pPr>
      <w:proofErr w:type="spellStart"/>
      <w:r w:rsidRPr="00D2033A">
        <w:rPr>
          <w:rFonts w:ascii="Times New Roman" w:hAnsi="Times New Roman"/>
        </w:rPr>
        <w:t>Таваева</w:t>
      </w:r>
      <w:proofErr w:type="spellEnd"/>
      <w:r w:rsidRPr="00D2033A">
        <w:rPr>
          <w:rFonts w:ascii="Times New Roman" w:hAnsi="Times New Roman"/>
        </w:rPr>
        <w:t>, А. Ф., &amp; Петунин, А. А. (2018). Точное вычисление стоимости резки заготовок из листового материала на машине лазерной резки с числовым программным управлением в задаче оптимизации маршрута перемещения режущего инструмента //Моделирование, оптимизация и информационные технологии, 6(4 (23)), 298-312.</w:t>
      </w:r>
    </w:p>
    <w:p w:rsidR="0023523F"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А.Г. Экстремальные задачи маршрутизации и распределения заданий: вопросы теории. М.-Ижевск: НИЦ «Регулярная и хаотическая динамика». 2008. 238с.</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А.А., Ченцов А.Г., Ченцов П.А. Экстремальная задача маршрутиза</w:t>
      </w:r>
      <w:r w:rsidRPr="00D2033A">
        <w:rPr>
          <w:rFonts w:ascii="Times New Roman" w:hAnsi="Times New Roman"/>
        </w:rPr>
        <w:softHyphen/>
        <w:t xml:space="preserve">ции с внутренними потерями // Труды Института математики и механики </w:t>
      </w:r>
      <w:proofErr w:type="spellStart"/>
      <w:r w:rsidRPr="00D2033A">
        <w:rPr>
          <w:rFonts w:ascii="Times New Roman" w:hAnsi="Times New Roman"/>
        </w:rPr>
        <w:t>УрО</w:t>
      </w:r>
      <w:proofErr w:type="spellEnd"/>
      <w:r w:rsidRPr="00D2033A">
        <w:rPr>
          <w:rFonts w:ascii="Times New Roman" w:hAnsi="Times New Roman"/>
        </w:rPr>
        <w:t xml:space="preserve"> РАН. 2008. Т. 14, № 3, с. 183-201.</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А.А., Ченцов А.Г., Ченцов П.А. Экстремальная задача маршрутиза</w:t>
      </w:r>
      <w:r w:rsidRPr="00D2033A">
        <w:rPr>
          <w:rFonts w:ascii="Times New Roman" w:hAnsi="Times New Roman"/>
        </w:rPr>
        <w:softHyphen/>
        <w:t xml:space="preserve">ции перемещений с ограничениями и внутренними потерями // </w:t>
      </w:r>
      <w:proofErr w:type="spellStart"/>
      <w:r w:rsidRPr="00D2033A">
        <w:rPr>
          <w:rFonts w:ascii="Times New Roman" w:hAnsi="Times New Roman"/>
        </w:rPr>
        <w:t>Изв</w:t>
      </w:r>
      <w:proofErr w:type="spellEnd"/>
      <w:r w:rsidRPr="00D2033A">
        <w:rPr>
          <w:rFonts w:ascii="Times New Roman" w:hAnsi="Times New Roman"/>
        </w:rPr>
        <w:t>. вузов. Мате</w:t>
      </w:r>
      <w:r w:rsidRPr="00D2033A">
        <w:rPr>
          <w:rFonts w:ascii="Times New Roman" w:hAnsi="Times New Roman"/>
        </w:rPr>
        <w:softHyphen/>
        <w:t>матика. 2010. № 6. С.64-81.</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А.Г. Об оптимальной маршрутизации в условиях ограничений // Доклады Академии Наук, 2008, Т. 423, № 3, с. 303-307.</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А.Г., Ченцов А.А. Задача маршрутизации с ограничениями, зависящими от списка заданий // Доклады Академии Наук, 2015, т.465, № 2, с. 154-158.</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Кошелева М.С., Ченцов А.А., Ченцов А.Г. О задаче маршрутизации с огра</w:t>
      </w:r>
      <w:r w:rsidRPr="00D2033A">
        <w:rPr>
          <w:rFonts w:ascii="Times New Roman" w:hAnsi="Times New Roman"/>
        </w:rPr>
        <w:softHyphen/>
        <w:t xml:space="preserve">ничениями, включающими зависимость от списка заданий// Труды Института математики и механики </w:t>
      </w:r>
      <w:proofErr w:type="spellStart"/>
      <w:r w:rsidRPr="00D2033A">
        <w:rPr>
          <w:rFonts w:ascii="Times New Roman" w:hAnsi="Times New Roman"/>
        </w:rPr>
        <w:t>УрО</w:t>
      </w:r>
      <w:proofErr w:type="spellEnd"/>
      <w:r w:rsidRPr="00D2033A">
        <w:rPr>
          <w:rFonts w:ascii="Times New Roman" w:hAnsi="Times New Roman"/>
        </w:rPr>
        <w:t xml:space="preserve"> РАН. 2015. Т. 21. № 4. С. 178-195.</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А.Г., Ченцов П.А. Маршрутизация перемещений с ограничения</w:t>
      </w:r>
      <w:r w:rsidRPr="00D2033A">
        <w:rPr>
          <w:rFonts w:ascii="Times New Roman" w:hAnsi="Times New Roman"/>
        </w:rPr>
        <w:softHyphen/>
        <w:t xml:space="preserve">ми и нестационарными функциями стоимости// Научно-технические ведомости </w:t>
      </w:r>
      <w:proofErr w:type="spellStart"/>
      <w:r w:rsidRPr="00D2033A">
        <w:rPr>
          <w:rFonts w:ascii="Times New Roman" w:hAnsi="Times New Roman"/>
        </w:rPr>
        <w:t>СПбГПУ</w:t>
      </w:r>
      <w:proofErr w:type="spellEnd"/>
      <w:r w:rsidRPr="00D2033A">
        <w:rPr>
          <w:rFonts w:ascii="Times New Roman" w:hAnsi="Times New Roman"/>
        </w:rPr>
        <w:t>. Информатика. Телекоммуникации. Управление. 4(152)/2012, с. 88-93.</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 xml:space="preserve">Ченцов А.Г., Ченцов П.А. Об одном нестационарном варианте обобщенной задачи курьера с внутренними работами / </w:t>
      </w:r>
      <w:proofErr w:type="spellStart"/>
      <w:r w:rsidRPr="00D2033A">
        <w:rPr>
          <w:rFonts w:ascii="Times New Roman" w:hAnsi="Times New Roman"/>
        </w:rPr>
        <w:t>А.Г.Ченцов</w:t>
      </w:r>
      <w:proofErr w:type="spellEnd"/>
      <w:r w:rsidRPr="00D2033A">
        <w:rPr>
          <w:rFonts w:ascii="Times New Roman" w:hAnsi="Times New Roman"/>
        </w:rPr>
        <w:t xml:space="preserve">, </w:t>
      </w:r>
      <w:proofErr w:type="spellStart"/>
      <w:r w:rsidRPr="00D2033A">
        <w:rPr>
          <w:rFonts w:ascii="Times New Roman" w:hAnsi="Times New Roman"/>
        </w:rPr>
        <w:t>П.А.Ченцов</w:t>
      </w:r>
      <w:proofErr w:type="spellEnd"/>
      <w:r w:rsidRPr="00D2033A">
        <w:rPr>
          <w:rFonts w:ascii="Times New Roman" w:hAnsi="Times New Roman"/>
        </w:rPr>
        <w:t xml:space="preserve"> // Вести. </w:t>
      </w:r>
      <w:proofErr w:type="spellStart"/>
      <w:r w:rsidRPr="00D2033A">
        <w:rPr>
          <w:rFonts w:ascii="Times New Roman" w:hAnsi="Times New Roman"/>
        </w:rPr>
        <w:t>ЮУрГУ</w:t>
      </w:r>
      <w:proofErr w:type="spellEnd"/>
      <w:r w:rsidRPr="00D2033A">
        <w:rPr>
          <w:rFonts w:ascii="Times New Roman" w:hAnsi="Times New Roman"/>
        </w:rPr>
        <w:t>. 2013. Т.6, № 2. С.88-107.</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А.А., Ченцов А.Г. К вопросу о нахождении значения маршрутной задачи с ограничениями // Проблемы управления и информатики. 2016. № 1. С.41-54</w:t>
      </w:r>
    </w:p>
    <w:p w:rsidR="0023523F" w:rsidRPr="00AC401B" w:rsidRDefault="0023523F" w:rsidP="00AC401B">
      <w:pPr>
        <w:pStyle w:val="ae"/>
        <w:widowControl w:val="0"/>
        <w:numPr>
          <w:ilvl w:val="0"/>
          <w:numId w:val="39"/>
        </w:numPr>
        <w:spacing w:after="120"/>
        <w:contextualSpacing w:val="0"/>
        <w:jc w:val="both"/>
        <w:rPr>
          <w:rFonts w:ascii="Times New Roman" w:hAnsi="Times New Roman"/>
          <w:sz w:val="24"/>
          <w:szCs w:val="24"/>
        </w:rPr>
      </w:pPr>
      <w:r w:rsidRPr="00AC401B">
        <w:rPr>
          <w:rFonts w:ascii="Times New Roman" w:hAnsi="Times New Roman"/>
        </w:rPr>
        <w:t xml:space="preserve">Коробкин В.В., </w:t>
      </w:r>
      <w:proofErr w:type="spellStart"/>
      <w:r w:rsidRPr="00AC401B">
        <w:rPr>
          <w:rFonts w:ascii="Times New Roman" w:hAnsi="Times New Roman"/>
        </w:rPr>
        <w:t>Сесекин</w:t>
      </w:r>
      <w:proofErr w:type="spellEnd"/>
      <w:r w:rsidRPr="00AC401B">
        <w:rPr>
          <w:rFonts w:ascii="Times New Roman" w:hAnsi="Times New Roman"/>
        </w:rPr>
        <w:t xml:space="preserve"> А.Н., </w:t>
      </w:r>
      <w:proofErr w:type="spellStart"/>
      <w:r w:rsidRPr="00AC401B">
        <w:rPr>
          <w:rFonts w:ascii="Times New Roman" w:hAnsi="Times New Roman"/>
        </w:rPr>
        <w:t>Ташлыков</w:t>
      </w:r>
      <w:proofErr w:type="spellEnd"/>
      <w:r w:rsidRPr="00AC401B">
        <w:rPr>
          <w:rFonts w:ascii="Times New Roman" w:hAnsi="Times New Roman"/>
        </w:rPr>
        <w:t xml:space="preserve"> О.Л., Ченцов А.Г. Методы марш</w:t>
      </w:r>
      <w:r w:rsidRPr="00AC401B">
        <w:rPr>
          <w:rFonts w:ascii="Times New Roman" w:hAnsi="Times New Roman"/>
        </w:rPr>
        <w:softHyphen/>
        <w:t xml:space="preserve">рутизации и их приложения в задачах повышения безопасности и эффективности эксплуатации атомных </w:t>
      </w:r>
      <w:r w:rsidRPr="00AC401B">
        <w:rPr>
          <w:rFonts w:ascii="Times New Roman" w:hAnsi="Times New Roman"/>
        </w:rPr>
        <w:lastRenderedPageBreak/>
        <w:t>станций / Под общ. ред. член-корр. РАН П.А. Каляева. - М.: Новые технологии, 2012. 234 с.</w:t>
      </w:r>
      <w:r w:rsidRPr="00AC401B">
        <w:rPr>
          <w:rFonts w:ascii="Times New Roman" w:hAnsi="Times New Roman"/>
          <w:sz w:val="24"/>
          <w:szCs w:val="24"/>
        </w:rPr>
        <w:br w:type="page"/>
      </w:r>
    </w:p>
    <w:p w:rsidR="0023523F" w:rsidRDefault="0023523F" w:rsidP="0081145A">
      <w:pPr>
        <w:spacing w:after="240"/>
        <w:rPr>
          <w:rFonts w:ascii="Times New Roman" w:hAnsi="Times New Roman" w:cs="Times New Roman"/>
          <w:sz w:val="24"/>
          <w:szCs w:val="24"/>
        </w:rPr>
      </w:pPr>
    </w:p>
    <w:p w:rsidR="00BB7789" w:rsidRDefault="00573157" w:rsidP="0081145A">
      <w:pPr>
        <w:spacing w:after="240"/>
        <w:rPr>
          <w:rFonts w:ascii="Times New Roman" w:hAnsi="Times New Roman" w:cs="Times New Roman"/>
          <w:sz w:val="24"/>
          <w:szCs w:val="24"/>
        </w:rPr>
      </w:pPr>
      <w:r>
        <w:rPr>
          <w:rFonts w:ascii="Times New Roman" w:hAnsi="Times New Roman" w:cs="Times New Roman"/>
          <w:sz w:val="24"/>
          <w:szCs w:val="24"/>
        </w:rPr>
        <w:t>ГЛАВА</w:t>
      </w:r>
      <w:r w:rsidR="006A3E7D">
        <w:rPr>
          <w:rFonts w:ascii="Times New Roman" w:hAnsi="Times New Roman" w:cs="Times New Roman"/>
          <w:sz w:val="24"/>
          <w:szCs w:val="24"/>
        </w:rPr>
        <w:t xml:space="preserve"> </w:t>
      </w:r>
      <w:r>
        <w:rPr>
          <w:rFonts w:ascii="Times New Roman" w:hAnsi="Times New Roman" w:cs="Times New Roman"/>
          <w:sz w:val="24"/>
          <w:szCs w:val="24"/>
        </w:rPr>
        <w:t xml:space="preserve">1 </w:t>
      </w:r>
    </w:p>
    <w:p w:rsidR="00BC618E" w:rsidRDefault="00573157" w:rsidP="0081145A">
      <w:pPr>
        <w:spacing w:after="240"/>
        <w:rPr>
          <w:rFonts w:ascii="Times New Roman" w:hAnsi="Times New Roman" w:cs="Times New Roman"/>
          <w:sz w:val="24"/>
          <w:szCs w:val="24"/>
        </w:rPr>
      </w:pPr>
      <w:r>
        <w:rPr>
          <w:rFonts w:ascii="Times New Roman" w:hAnsi="Times New Roman" w:cs="Times New Roman"/>
          <w:sz w:val="24"/>
          <w:szCs w:val="24"/>
        </w:rPr>
        <w:t>МОДЕЛИРОВАНИЕ МАРШРУТА ИНСТРУМЕНТА ДЛЯ МАШИН ФИГУРНОЙ ЛИСТОВОЙ РЕЗКИ С ЧПУ. ОСНОВНЫЕ ПОНЯТИЯ И ЗАДАЧИ</w:t>
      </w:r>
    </w:p>
    <w:p w:rsidR="00573157" w:rsidRPr="00EA1815" w:rsidRDefault="00573157" w:rsidP="00EA1815">
      <w:pPr>
        <w:autoSpaceDE w:val="0"/>
        <w:autoSpaceDN w:val="0"/>
        <w:adjustRightInd w:val="0"/>
        <w:spacing w:after="120"/>
        <w:jc w:val="both"/>
        <w:rPr>
          <w:rFonts w:ascii="Times New Roman" w:hAnsi="Times New Roman" w:cs="Times New Roman"/>
          <w:b/>
          <w:sz w:val="24"/>
          <w:szCs w:val="24"/>
        </w:rPr>
      </w:pPr>
      <w:r w:rsidRPr="00EA1815">
        <w:rPr>
          <w:rFonts w:ascii="Times New Roman" w:hAnsi="Times New Roman" w:cs="Times New Roman"/>
          <w:b/>
          <w:sz w:val="24"/>
          <w:szCs w:val="24"/>
        </w:rPr>
        <w:t>§1.</w:t>
      </w:r>
      <w:r w:rsidR="00BB7789">
        <w:rPr>
          <w:rFonts w:ascii="Times New Roman" w:hAnsi="Times New Roman" w:cs="Times New Roman"/>
          <w:b/>
          <w:sz w:val="24"/>
          <w:szCs w:val="24"/>
        </w:rPr>
        <w:t>1.</w:t>
      </w:r>
      <w:r w:rsidR="006A3E7D" w:rsidRPr="00EA1815">
        <w:rPr>
          <w:rFonts w:ascii="Times New Roman" w:hAnsi="Times New Roman" w:cs="Times New Roman"/>
          <w:b/>
          <w:sz w:val="24"/>
          <w:szCs w:val="24"/>
        </w:rPr>
        <w:t xml:space="preserve"> </w:t>
      </w:r>
      <w:r w:rsidR="00D56AE2">
        <w:rPr>
          <w:rFonts w:ascii="Times New Roman" w:hAnsi="Times New Roman" w:cs="Times New Roman"/>
          <w:b/>
          <w:sz w:val="24"/>
          <w:szCs w:val="24"/>
        </w:rPr>
        <w:t>Технологии</w:t>
      </w:r>
      <w:r w:rsidR="006A3E7D" w:rsidRPr="00EA1815">
        <w:rPr>
          <w:rFonts w:ascii="Times New Roman" w:hAnsi="Times New Roman" w:cs="Times New Roman"/>
          <w:b/>
          <w:sz w:val="24"/>
          <w:szCs w:val="24"/>
        </w:rPr>
        <w:t xml:space="preserve"> </w:t>
      </w:r>
      <w:r w:rsidR="008B75D6">
        <w:rPr>
          <w:rFonts w:ascii="Times New Roman" w:hAnsi="Times New Roman" w:cs="Times New Roman"/>
          <w:b/>
          <w:sz w:val="24"/>
          <w:szCs w:val="24"/>
        </w:rPr>
        <w:t xml:space="preserve">и техники </w:t>
      </w:r>
      <w:r w:rsidR="00EA1815" w:rsidRPr="00EA1815">
        <w:rPr>
          <w:rFonts w:ascii="Times New Roman" w:hAnsi="Times New Roman" w:cs="Times New Roman"/>
          <w:b/>
          <w:sz w:val="24"/>
          <w:szCs w:val="24"/>
        </w:rPr>
        <w:t>листовой резки на машинах с ЧПУ</w:t>
      </w:r>
      <w:r w:rsidR="00D56AE2">
        <w:rPr>
          <w:rFonts w:ascii="Times New Roman" w:hAnsi="Times New Roman" w:cs="Times New Roman"/>
          <w:b/>
          <w:sz w:val="24"/>
          <w:szCs w:val="24"/>
        </w:rPr>
        <w:t xml:space="preserve"> </w:t>
      </w:r>
    </w:p>
    <w:p w:rsidR="00573157" w:rsidRPr="00573157" w:rsidRDefault="00573157" w:rsidP="003D1037">
      <w:pPr>
        <w:pStyle w:val="ae"/>
        <w:spacing w:before="120" w:after="120"/>
        <w:ind w:left="0" w:firstLine="426"/>
        <w:jc w:val="both"/>
        <w:rPr>
          <w:rFonts w:ascii="Times New Roman" w:hAnsi="Times New Roman"/>
          <w:sz w:val="24"/>
          <w:szCs w:val="24"/>
        </w:rPr>
      </w:pPr>
      <w:r w:rsidRPr="00573157">
        <w:rPr>
          <w:rFonts w:ascii="Times New Roman" w:hAnsi="Times New Roman"/>
          <w:sz w:val="24"/>
          <w:szCs w:val="24"/>
        </w:rPr>
        <w:t xml:space="preserve">В </w:t>
      </w:r>
      <w:r w:rsidR="00D56AE2">
        <w:rPr>
          <w:rFonts w:ascii="Times New Roman" w:hAnsi="Times New Roman"/>
          <w:sz w:val="24"/>
          <w:szCs w:val="24"/>
        </w:rPr>
        <w:t xml:space="preserve">машиностроении, в производстве металлоконструкций и в других </w:t>
      </w:r>
      <w:r w:rsidRPr="00573157">
        <w:rPr>
          <w:rFonts w:ascii="Times New Roman" w:hAnsi="Times New Roman"/>
          <w:sz w:val="24"/>
          <w:szCs w:val="24"/>
        </w:rPr>
        <w:t xml:space="preserve">отраслях промышленности существенная часть продукции изготавливается из </w:t>
      </w:r>
      <w:r w:rsidR="0081145A">
        <w:rPr>
          <w:rFonts w:ascii="Times New Roman" w:hAnsi="Times New Roman"/>
          <w:sz w:val="24"/>
          <w:szCs w:val="24"/>
        </w:rPr>
        <w:t>заготовок</w:t>
      </w:r>
      <w:r w:rsidRPr="00573157">
        <w:rPr>
          <w:rFonts w:ascii="Times New Roman" w:hAnsi="Times New Roman"/>
          <w:sz w:val="24"/>
          <w:szCs w:val="24"/>
        </w:rPr>
        <w:t>, получаемых из листовых материалов на различном технологическом оборудовании</w:t>
      </w:r>
      <w:r w:rsidR="0081145A">
        <w:rPr>
          <w:rFonts w:ascii="Times New Roman" w:hAnsi="Times New Roman"/>
          <w:sz w:val="24"/>
          <w:szCs w:val="24"/>
        </w:rPr>
        <w:t>.</w:t>
      </w:r>
      <w:r w:rsidR="0081145A" w:rsidRPr="0081145A">
        <w:rPr>
          <w:rFonts w:ascii="Times New Roman" w:hAnsi="Times New Roman"/>
          <w:i/>
        </w:rPr>
        <w:t xml:space="preserve"> </w:t>
      </w:r>
      <w:r w:rsidRPr="00573157">
        <w:rPr>
          <w:rFonts w:ascii="Times New Roman" w:hAnsi="Times New Roman"/>
          <w:sz w:val="24"/>
          <w:szCs w:val="24"/>
        </w:rPr>
        <w:t>К</w:t>
      </w:r>
      <w:r w:rsidR="0081145A">
        <w:rPr>
          <w:rFonts w:ascii="Times New Roman" w:hAnsi="Times New Roman"/>
          <w:sz w:val="24"/>
          <w:szCs w:val="24"/>
        </w:rPr>
        <w:t xml:space="preserve"> </w:t>
      </w:r>
      <w:r w:rsidRPr="00573157">
        <w:rPr>
          <w:rFonts w:ascii="Times New Roman" w:hAnsi="Times New Roman"/>
          <w:sz w:val="24"/>
          <w:szCs w:val="24"/>
        </w:rPr>
        <w:t xml:space="preserve">такому оборудованию относятся, в частности, машины с числовым программным управлением (ЧПУ) для </w:t>
      </w:r>
      <w:r w:rsidR="0081145A">
        <w:rPr>
          <w:rFonts w:ascii="Times New Roman" w:hAnsi="Times New Roman"/>
          <w:sz w:val="24"/>
          <w:szCs w:val="24"/>
        </w:rPr>
        <w:t>фигурной листовой резки</w:t>
      </w:r>
      <w:r w:rsidRPr="00573157">
        <w:rPr>
          <w:rFonts w:ascii="Times New Roman" w:hAnsi="Times New Roman"/>
          <w:sz w:val="24"/>
          <w:szCs w:val="24"/>
        </w:rPr>
        <w:t>. Используемые на предприятиях отечественные и зарубежные системы автоматизированного проектирования (САПР)</w:t>
      </w:r>
      <w:r w:rsidR="0017359D">
        <w:rPr>
          <w:rFonts w:ascii="Times New Roman" w:hAnsi="Times New Roman"/>
          <w:sz w:val="24"/>
          <w:szCs w:val="24"/>
        </w:rPr>
        <w:t>, предназначенные для разработки</w:t>
      </w:r>
      <w:r w:rsidRPr="00573157">
        <w:rPr>
          <w:rFonts w:ascii="Times New Roman" w:hAnsi="Times New Roman"/>
          <w:sz w:val="24"/>
          <w:szCs w:val="24"/>
        </w:rPr>
        <w:t xml:space="preserve"> управляющих программ (</w:t>
      </w:r>
      <w:r w:rsidRPr="0017359D">
        <w:rPr>
          <w:rFonts w:ascii="Times New Roman" w:hAnsi="Times New Roman"/>
          <w:sz w:val="24"/>
          <w:szCs w:val="24"/>
        </w:rPr>
        <w:t>УП) для машин листовой резки с ЧПУ</w:t>
      </w:r>
      <w:r w:rsidR="00EA1815" w:rsidRPr="0017359D">
        <w:rPr>
          <w:rFonts w:ascii="Times New Roman" w:hAnsi="Times New Roman"/>
          <w:sz w:val="24"/>
          <w:szCs w:val="24"/>
        </w:rPr>
        <w:t xml:space="preserve"> </w:t>
      </w:r>
      <w:r w:rsidR="0017359D" w:rsidRPr="0017359D">
        <w:rPr>
          <w:rFonts w:ascii="Times New Roman" w:hAnsi="Times New Roman"/>
          <w:sz w:val="24"/>
          <w:szCs w:val="24"/>
        </w:rPr>
        <w:t xml:space="preserve">(т.н. </w:t>
      </w:r>
      <w:r w:rsidR="0017359D" w:rsidRPr="0017359D">
        <w:rPr>
          <w:rFonts w:ascii="Times New Roman" w:hAnsi="Times New Roman"/>
          <w:i/>
          <w:sz w:val="24"/>
          <w:szCs w:val="24"/>
          <w:lang w:val="en-US"/>
        </w:rPr>
        <w:t>Computer</w:t>
      </w:r>
      <w:r w:rsidR="0017359D" w:rsidRPr="0017359D">
        <w:rPr>
          <w:rFonts w:ascii="Times New Roman" w:hAnsi="Times New Roman"/>
          <w:i/>
          <w:sz w:val="24"/>
          <w:szCs w:val="24"/>
        </w:rPr>
        <w:t>-</w:t>
      </w:r>
      <w:r w:rsidR="0017359D" w:rsidRPr="0017359D">
        <w:rPr>
          <w:rFonts w:ascii="Times New Roman" w:hAnsi="Times New Roman"/>
          <w:i/>
          <w:sz w:val="24"/>
          <w:szCs w:val="24"/>
          <w:lang w:val="en-US"/>
        </w:rPr>
        <w:t>Aided</w:t>
      </w:r>
      <w:r w:rsidR="0017359D" w:rsidRPr="0017359D">
        <w:rPr>
          <w:rFonts w:ascii="Times New Roman" w:hAnsi="Times New Roman"/>
          <w:i/>
          <w:sz w:val="24"/>
          <w:szCs w:val="24"/>
        </w:rPr>
        <w:t xml:space="preserve"> </w:t>
      </w:r>
      <w:r w:rsidR="0017359D" w:rsidRPr="0017359D">
        <w:rPr>
          <w:rFonts w:ascii="Times New Roman" w:hAnsi="Times New Roman"/>
          <w:i/>
          <w:sz w:val="24"/>
          <w:szCs w:val="24"/>
          <w:lang w:val="en-US"/>
        </w:rPr>
        <w:t>Manufacturing</w:t>
      </w:r>
      <w:r w:rsidR="0017359D" w:rsidRPr="0017359D">
        <w:rPr>
          <w:rFonts w:ascii="Times New Roman" w:hAnsi="Times New Roman"/>
          <w:i/>
          <w:sz w:val="24"/>
          <w:szCs w:val="24"/>
        </w:rPr>
        <w:t xml:space="preserve">, </w:t>
      </w:r>
      <w:r w:rsidR="0017359D" w:rsidRPr="0017359D">
        <w:rPr>
          <w:rFonts w:ascii="Times New Roman" w:hAnsi="Times New Roman"/>
          <w:i/>
          <w:sz w:val="24"/>
          <w:szCs w:val="24"/>
          <w:lang w:val="en-US"/>
        </w:rPr>
        <w:t>CAM</w:t>
      </w:r>
      <w:r w:rsidR="0017359D" w:rsidRPr="0017359D">
        <w:rPr>
          <w:rFonts w:ascii="Times New Roman" w:hAnsi="Times New Roman"/>
          <w:sz w:val="24"/>
          <w:szCs w:val="24"/>
        </w:rPr>
        <w:t>-системы)</w:t>
      </w:r>
      <w:r w:rsidR="0017359D">
        <w:rPr>
          <w:sz w:val="24"/>
          <w:szCs w:val="24"/>
        </w:rPr>
        <w:t xml:space="preserve"> </w:t>
      </w:r>
      <w:r w:rsidRPr="00573157">
        <w:rPr>
          <w:rFonts w:ascii="Times New Roman" w:hAnsi="Times New Roman"/>
          <w:sz w:val="24"/>
          <w:szCs w:val="24"/>
        </w:rPr>
        <w:t xml:space="preserve">обеспечивают автоматизацию процесса разработки УП, однако не позволяют решить многие оптимизационные задачи. При этом </w:t>
      </w:r>
      <w:r w:rsidR="00D56AE2">
        <w:rPr>
          <w:rFonts w:ascii="Times New Roman" w:hAnsi="Times New Roman"/>
          <w:sz w:val="24"/>
          <w:szCs w:val="24"/>
        </w:rPr>
        <w:t xml:space="preserve">при моделировании маршрута инструмента </w:t>
      </w:r>
      <w:r w:rsidRPr="00573157">
        <w:rPr>
          <w:rFonts w:ascii="Times New Roman" w:hAnsi="Times New Roman"/>
          <w:sz w:val="24"/>
          <w:szCs w:val="24"/>
        </w:rPr>
        <w:t>пользователям САПР часто приходится применять интерактивные методы проектирования УП</w:t>
      </w:r>
      <w:r w:rsidR="00D56AE2">
        <w:rPr>
          <w:rFonts w:ascii="Times New Roman" w:hAnsi="Times New Roman"/>
          <w:sz w:val="24"/>
          <w:szCs w:val="24"/>
        </w:rPr>
        <w:t>, поскольку алгоритмы генерации УП, реализованные в автоматическом режиме проектирования, во многих случаях не позволяет генерировать оптимальные управляющие программы, а также обеспечить соблюдение некоторых технологических требований листовой резки</w:t>
      </w:r>
      <w:r w:rsidRPr="00573157">
        <w:rPr>
          <w:rFonts w:ascii="Times New Roman" w:hAnsi="Times New Roman"/>
          <w:sz w:val="24"/>
          <w:szCs w:val="24"/>
        </w:rPr>
        <w:t xml:space="preserve">. </w:t>
      </w:r>
      <w:r w:rsidR="001E17D0">
        <w:rPr>
          <w:rFonts w:ascii="Times New Roman" w:hAnsi="Times New Roman"/>
          <w:sz w:val="24"/>
          <w:szCs w:val="24"/>
        </w:rPr>
        <w:t xml:space="preserve">В качестве критериев оптимизации имеются в виду время резки и некоторые другие стоимостные характеристики процесса листовой резки. </w:t>
      </w:r>
      <w:r w:rsidRPr="00573157">
        <w:rPr>
          <w:rFonts w:ascii="Times New Roman" w:hAnsi="Times New Roman"/>
          <w:sz w:val="24"/>
          <w:szCs w:val="24"/>
        </w:rPr>
        <w:t xml:space="preserve">Проблема разработки методов, алгоритмов и соответствующего программного обеспечения, позволяющих в автоматическом режиме </w:t>
      </w:r>
      <w:r w:rsidR="001E17D0">
        <w:rPr>
          <w:rFonts w:ascii="Times New Roman" w:hAnsi="Times New Roman"/>
          <w:sz w:val="24"/>
          <w:szCs w:val="24"/>
        </w:rPr>
        <w:t>оптимизировать</w:t>
      </w:r>
      <w:r w:rsidRPr="00573157">
        <w:rPr>
          <w:rFonts w:ascii="Times New Roman" w:hAnsi="Times New Roman"/>
          <w:sz w:val="24"/>
          <w:szCs w:val="24"/>
        </w:rPr>
        <w:t xml:space="preserve"> параметры процесса резки заготовок из листовых материалов на машинах с числовым программным управлением, включая алгоритмы маршрутизации движения инструмента, </w:t>
      </w:r>
      <w:r w:rsidR="001E17D0">
        <w:rPr>
          <w:rFonts w:ascii="Times New Roman" w:hAnsi="Times New Roman"/>
          <w:sz w:val="24"/>
          <w:szCs w:val="24"/>
        </w:rPr>
        <w:t xml:space="preserve">которые бы </w:t>
      </w:r>
      <w:r w:rsidRPr="00573157">
        <w:rPr>
          <w:rFonts w:ascii="Times New Roman" w:hAnsi="Times New Roman"/>
          <w:sz w:val="24"/>
          <w:szCs w:val="24"/>
        </w:rPr>
        <w:t>обеспечива</w:t>
      </w:r>
      <w:r w:rsidR="001E17D0">
        <w:rPr>
          <w:rFonts w:ascii="Times New Roman" w:hAnsi="Times New Roman"/>
          <w:sz w:val="24"/>
          <w:szCs w:val="24"/>
        </w:rPr>
        <w:t>ли</w:t>
      </w:r>
      <w:r w:rsidRPr="00573157">
        <w:rPr>
          <w:rFonts w:ascii="Times New Roman" w:hAnsi="Times New Roman"/>
          <w:sz w:val="24"/>
          <w:szCs w:val="24"/>
        </w:rPr>
        <w:t xml:space="preserve"> </w:t>
      </w:r>
      <w:r w:rsidR="001E17D0">
        <w:rPr>
          <w:rFonts w:ascii="Times New Roman" w:hAnsi="Times New Roman"/>
          <w:sz w:val="24"/>
          <w:szCs w:val="24"/>
        </w:rPr>
        <w:t>минимизацию</w:t>
      </w:r>
      <w:r w:rsidRPr="00573157">
        <w:rPr>
          <w:rFonts w:ascii="Times New Roman" w:hAnsi="Times New Roman"/>
          <w:sz w:val="24"/>
          <w:szCs w:val="24"/>
        </w:rPr>
        <w:t xml:space="preserve"> времени резки и </w:t>
      </w:r>
      <w:r w:rsidR="006A3E7D">
        <w:rPr>
          <w:rFonts w:ascii="Times New Roman" w:hAnsi="Times New Roman"/>
          <w:sz w:val="24"/>
          <w:szCs w:val="24"/>
        </w:rPr>
        <w:t>стоимости процесса</w:t>
      </w:r>
      <w:r w:rsidRPr="00573157">
        <w:rPr>
          <w:rFonts w:ascii="Times New Roman" w:hAnsi="Times New Roman"/>
          <w:sz w:val="24"/>
          <w:szCs w:val="24"/>
        </w:rPr>
        <w:t xml:space="preserve">, остается актуальнейшей задачей раскройно-заготовительного производства. </w:t>
      </w:r>
    </w:p>
    <w:p w:rsidR="000E217A" w:rsidRDefault="008234F8" w:rsidP="003D1037">
      <w:pPr>
        <w:spacing w:before="120" w:after="120"/>
        <w:ind w:firstLine="426"/>
        <w:jc w:val="both"/>
        <w:rPr>
          <w:rFonts w:ascii="Times New Roman" w:hAnsi="Times New Roman"/>
          <w:sz w:val="24"/>
          <w:szCs w:val="24"/>
        </w:rPr>
      </w:pPr>
      <w:r w:rsidRPr="008234F8">
        <w:rPr>
          <w:rFonts w:ascii="Times New Roman" w:hAnsi="Times New Roman"/>
          <w:sz w:val="24"/>
          <w:szCs w:val="24"/>
        </w:rPr>
        <w:t xml:space="preserve">Рассмотрим понятие маршрута инструмента </w:t>
      </w:r>
      <w:r w:rsidR="000F4DA5">
        <w:rPr>
          <w:rFonts w:ascii="Times New Roman" w:hAnsi="Times New Roman"/>
          <w:sz w:val="24"/>
          <w:szCs w:val="24"/>
        </w:rPr>
        <w:t xml:space="preserve">(маршрута резки) </w:t>
      </w:r>
      <w:r w:rsidRPr="008234F8">
        <w:rPr>
          <w:rFonts w:ascii="Times New Roman" w:hAnsi="Times New Roman"/>
          <w:sz w:val="24"/>
          <w:szCs w:val="24"/>
        </w:rPr>
        <w:t xml:space="preserve">применительно к некоторым технологиям фигурной листовой резки. В настоящее время в промышленном производстве </w:t>
      </w:r>
      <w:r w:rsidR="007F3CCF">
        <w:rPr>
          <w:rFonts w:ascii="Times New Roman" w:hAnsi="Times New Roman"/>
          <w:sz w:val="24"/>
          <w:szCs w:val="24"/>
        </w:rPr>
        <w:t xml:space="preserve">единичного и мелкосерийного типа </w:t>
      </w:r>
      <w:r w:rsidRPr="008234F8">
        <w:rPr>
          <w:rFonts w:ascii="Times New Roman" w:hAnsi="Times New Roman"/>
          <w:sz w:val="24"/>
          <w:szCs w:val="24"/>
        </w:rPr>
        <w:t xml:space="preserve">для раскроя листовых материалов используются в основном следующие технологии: лазерная, плазменная, газовая и гидроабразивная. </w:t>
      </w:r>
      <w:r w:rsidR="007F3CCF">
        <w:rPr>
          <w:rFonts w:ascii="Times New Roman" w:hAnsi="Times New Roman"/>
          <w:sz w:val="24"/>
          <w:szCs w:val="24"/>
        </w:rPr>
        <w:t xml:space="preserve">Целесообразность их применения определяется различными технологическими факторами, </w:t>
      </w:r>
      <w:r w:rsidR="00EC529B">
        <w:rPr>
          <w:rFonts w:ascii="Times New Roman" w:hAnsi="Times New Roman"/>
          <w:sz w:val="24"/>
          <w:szCs w:val="24"/>
        </w:rPr>
        <w:t xml:space="preserve">например, свойствами раскраиваемого материала, экономическими требованиями к процессу резки, требованиями к качеству реза и пр. </w:t>
      </w:r>
      <w:r w:rsidRPr="008234F8">
        <w:rPr>
          <w:rFonts w:ascii="Times New Roman" w:hAnsi="Times New Roman"/>
          <w:sz w:val="24"/>
          <w:szCs w:val="24"/>
        </w:rPr>
        <w:t xml:space="preserve">Эти и некоторые другие технологии резки предполагают, что для сохранения требуемой геометрии </w:t>
      </w:r>
      <w:r w:rsidR="006B77D8">
        <w:rPr>
          <w:rFonts w:ascii="Times New Roman" w:hAnsi="Times New Roman"/>
          <w:sz w:val="24"/>
          <w:szCs w:val="24"/>
        </w:rPr>
        <w:t>заготовки</w:t>
      </w:r>
      <w:r w:rsidRPr="008234F8">
        <w:rPr>
          <w:rFonts w:ascii="Times New Roman" w:hAnsi="Times New Roman"/>
          <w:sz w:val="24"/>
          <w:szCs w:val="24"/>
        </w:rPr>
        <w:t xml:space="preserve"> траектория движения режущего инструмента не совпадает с граничным контуром </w:t>
      </w:r>
      <w:r w:rsidR="006B77D8">
        <w:rPr>
          <w:rFonts w:ascii="Times New Roman" w:hAnsi="Times New Roman"/>
          <w:sz w:val="24"/>
          <w:szCs w:val="24"/>
        </w:rPr>
        <w:t>заготовк</w:t>
      </w:r>
      <w:r w:rsidRPr="008234F8">
        <w:rPr>
          <w:rFonts w:ascii="Times New Roman" w:hAnsi="Times New Roman"/>
          <w:sz w:val="24"/>
          <w:szCs w:val="24"/>
        </w:rPr>
        <w:t xml:space="preserve">и, а задается некоторой эквидистантой этого контура, </w:t>
      </w:r>
      <w:r w:rsidRPr="008234F8">
        <w:rPr>
          <w:rFonts w:ascii="Times New Roman" w:hAnsi="Times New Roman"/>
          <w:sz w:val="24"/>
          <w:szCs w:val="24"/>
        </w:rPr>
        <w:lastRenderedPageBreak/>
        <w:t>поскольку часть материала вырезается («сгорает», «вымывается» и пр.) в процессе резк</w:t>
      </w:r>
      <w:r w:rsidR="00CA33DC">
        <w:rPr>
          <w:rFonts w:ascii="Times New Roman" w:hAnsi="Times New Roman"/>
          <w:sz w:val="24"/>
          <w:szCs w:val="24"/>
        </w:rPr>
        <w:t>и.</w:t>
      </w:r>
      <w:r w:rsidR="006B77D8">
        <w:rPr>
          <w:rFonts w:ascii="Times New Roman" w:hAnsi="Times New Roman"/>
          <w:sz w:val="24"/>
          <w:szCs w:val="24"/>
        </w:rPr>
        <w:t xml:space="preserve"> </w:t>
      </w:r>
      <w:r w:rsidR="000E217A">
        <w:rPr>
          <w:rFonts w:ascii="Times New Roman" w:hAnsi="Times New Roman"/>
          <w:sz w:val="24"/>
          <w:szCs w:val="24"/>
        </w:rPr>
        <w:t xml:space="preserve">Как правило, дистанция между эквидистантным контуром, по которому осуществляется резка, и граничным контуром </w:t>
      </w:r>
      <w:r w:rsidR="006B77D8">
        <w:rPr>
          <w:rFonts w:ascii="Times New Roman" w:hAnsi="Times New Roman"/>
          <w:sz w:val="24"/>
          <w:szCs w:val="24"/>
        </w:rPr>
        <w:t>заготовк</w:t>
      </w:r>
      <w:r w:rsidR="000E217A">
        <w:rPr>
          <w:rFonts w:ascii="Times New Roman" w:hAnsi="Times New Roman"/>
          <w:sz w:val="24"/>
          <w:szCs w:val="24"/>
        </w:rPr>
        <w:t>и определяется величиной, равной половине ширины реза. Эта величина зависит от выбранной технологии резки, толщины и марки материала, заданной скорости резки и особенностей конкретного технологического оборудования, используемого для резки.</w:t>
      </w:r>
    </w:p>
    <w:p w:rsidR="00AC449F" w:rsidRDefault="00CA33DC" w:rsidP="009B3B15">
      <w:pPr>
        <w:spacing w:after="120"/>
        <w:ind w:firstLine="426"/>
        <w:jc w:val="both"/>
        <w:rPr>
          <w:rStyle w:val="ad"/>
          <w:rFonts w:ascii="Times New Roman" w:hAnsi="Times New Roman"/>
          <w:i w:val="0"/>
          <w:sz w:val="24"/>
          <w:szCs w:val="24"/>
        </w:rPr>
      </w:pPr>
      <w:r>
        <w:rPr>
          <w:rFonts w:ascii="Times New Roman" w:hAnsi="Times New Roman"/>
          <w:sz w:val="24"/>
          <w:szCs w:val="24"/>
        </w:rPr>
        <w:t xml:space="preserve">Еще она особенность листовой </w:t>
      </w:r>
      <w:r w:rsidR="008234F8" w:rsidRPr="008234F8">
        <w:rPr>
          <w:rFonts w:ascii="Times New Roman" w:hAnsi="Times New Roman"/>
          <w:sz w:val="24"/>
          <w:szCs w:val="24"/>
        </w:rPr>
        <w:t xml:space="preserve">резки – необходимость предварительной врезки (пробивки) материала перед процессом резки непосредственно по эквидистантному контуру </w:t>
      </w:r>
      <w:r w:rsidR="006B77D8">
        <w:rPr>
          <w:rFonts w:ascii="Times New Roman" w:hAnsi="Times New Roman"/>
          <w:sz w:val="24"/>
          <w:szCs w:val="24"/>
        </w:rPr>
        <w:t>заготовки</w:t>
      </w:r>
      <w:r w:rsidR="008234F8" w:rsidRPr="008234F8">
        <w:rPr>
          <w:rFonts w:ascii="Times New Roman" w:hAnsi="Times New Roman"/>
          <w:sz w:val="24"/>
          <w:szCs w:val="24"/>
        </w:rPr>
        <w:t xml:space="preserve">. Пробивка материала сопровождается дополнительными деформациями материала в точке врезки, поэтому производится на расстоянии (дистанции) от контура </w:t>
      </w:r>
      <w:r w:rsidR="006B77D8">
        <w:rPr>
          <w:rFonts w:ascii="Times New Roman" w:hAnsi="Times New Roman"/>
          <w:sz w:val="24"/>
          <w:szCs w:val="24"/>
        </w:rPr>
        <w:t>заготовки</w:t>
      </w:r>
      <w:r w:rsidR="008234F8" w:rsidRPr="008234F8">
        <w:rPr>
          <w:rFonts w:ascii="Times New Roman" w:hAnsi="Times New Roman"/>
          <w:sz w:val="24"/>
          <w:szCs w:val="24"/>
        </w:rPr>
        <w:t xml:space="preserve"> большем, чем </w:t>
      </w:r>
      <w:r w:rsidR="00174308">
        <w:rPr>
          <w:rFonts w:ascii="Times New Roman" w:hAnsi="Times New Roman"/>
          <w:sz w:val="24"/>
          <w:szCs w:val="24"/>
        </w:rPr>
        <w:t>дистанция до эквидистантного контура</w:t>
      </w:r>
      <w:r w:rsidR="00AC449F">
        <w:rPr>
          <w:rFonts w:ascii="Times New Roman" w:hAnsi="Times New Roman"/>
          <w:sz w:val="24"/>
          <w:szCs w:val="24"/>
        </w:rPr>
        <w:t xml:space="preserve"> за исключением случаев, когда для точек врезки в листовом материале механическим способом готовятся (например, просверливаются) отверстия</w:t>
      </w:r>
      <w:r w:rsidR="008234F8" w:rsidRPr="008234F8">
        <w:rPr>
          <w:rFonts w:ascii="Times New Roman" w:hAnsi="Times New Roman"/>
          <w:sz w:val="24"/>
          <w:szCs w:val="24"/>
        </w:rPr>
        <w:t>.</w:t>
      </w:r>
      <w:r w:rsidR="008234F8" w:rsidRPr="008234F8">
        <w:rPr>
          <w:rStyle w:val="ad"/>
          <w:rFonts w:ascii="Times New Roman" w:hAnsi="Times New Roman"/>
          <w:i w:val="0"/>
          <w:sz w:val="24"/>
          <w:szCs w:val="24"/>
        </w:rPr>
        <w:t xml:space="preserve"> </w:t>
      </w:r>
      <w:r w:rsidR="0072018C">
        <w:rPr>
          <w:rStyle w:val="ad"/>
          <w:rFonts w:ascii="Times New Roman" w:hAnsi="Times New Roman"/>
          <w:i w:val="0"/>
          <w:sz w:val="24"/>
          <w:szCs w:val="24"/>
        </w:rPr>
        <w:t xml:space="preserve">Врезка может также осуществляться непосредственно на границе материала («врезка с края листа»). В этом случае достигается уменьшение деформаций материала и сокращается время врезки. </w:t>
      </w:r>
    </w:p>
    <w:p w:rsidR="0072018C" w:rsidRDefault="008234F8" w:rsidP="009B3B15">
      <w:pPr>
        <w:spacing w:after="120"/>
        <w:ind w:firstLine="426"/>
        <w:jc w:val="both"/>
        <w:rPr>
          <w:rStyle w:val="ad"/>
          <w:rFonts w:ascii="Times New Roman" w:hAnsi="Times New Roman"/>
          <w:i w:val="0"/>
          <w:sz w:val="24"/>
          <w:szCs w:val="24"/>
        </w:rPr>
      </w:pPr>
      <w:r w:rsidRPr="008234F8">
        <w:rPr>
          <w:rStyle w:val="ad"/>
          <w:rFonts w:ascii="Times New Roman" w:hAnsi="Times New Roman"/>
          <w:i w:val="0"/>
          <w:sz w:val="24"/>
          <w:szCs w:val="24"/>
        </w:rPr>
        <w:t xml:space="preserve">Один из способов резки </w:t>
      </w:r>
      <w:r w:rsidR="006B77D8">
        <w:rPr>
          <w:rStyle w:val="ad"/>
          <w:rFonts w:ascii="Times New Roman" w:hAnsi="Times New Roman"/>
          <w:i w:val="0"/>
          <w:sz w:val="24"/>
          <w:szCs w:val="24"/>
        </w:rPr>
        <w:t>заготов</w:t>
      </w:r>
      <w:r w:rsidR="008045F8">
        <w:rPr>
          <w:rStyle w:val="ad"/>
          <w:rFonts w:ascii="Times New Roman" w:hAnsi="Times New Roman"/>
          <w:i w:val="0"/>
          <w:sz w:val="24"/>
          <w:szCs w:val="24"/>
        </w:rPr>
        <w:t>к</w:t>
      </w:r>
      <w:r w:rsidRPr="008234F8">
        <w:rPr>
          <w:rStyle w:val="ad"/>
          <w:rFonts w:ascii="Times New Roman" w:hAnsi="Times New Roman"/>
          <w:i w:val="0"/>
          <w:sz w:val="24"/>
          <w:szCs w:val="24"/>
        </w:rPr>
        <w:t xml:space="preserve">и </w:t>
      </w:r>
      <w:r w:rsidR="00CF6A90">
        <w:rPr>
          <w:rStyle w:val="ad"/>
          <w:rFonts w:ascii="Times New Roman" w:hAnsi="Times New Roman"/>
          <w:i w:val="0"/>
          <w:sz w:val="24"/>
          <w:szCs w:val="24"/>
        </w:rPr>
        <w:t xml:space="preserve">(стандартная техника) </w:t>
      </w:r>
      <w:r w:rsidRPr="008234F8">
        <w:rPr>
          <w:rStyle w:val="ad"/>
          <w:rFonts w:ascii="Times New Roman" w:hAnsi="Times New Roman"/>
          <w:i w:val="0"/>
          <w:sz w:val="24"/>
          <w:szCs w:val="24"/>
        </w:rPr>
        <w:t xml:space="preserve">показан на Рис.1. </w:t>
      </w:r>
    </w:p>
    <w:p w:rsidR="00C03D4B" w:rsidRDefault="00E000D7" w:rsidP="005855F3">
      <w:pPr>
        <w:spacing w:after="120"/>
        <w:ind w:firstLine="709"/>
        <w:jc w:val="both"/>
        <w:rPr>
          <w:rStyle w:val="ad"/>
          <w:rFonts w:ascii="Times New Roman" w:hAnsi="Times New Roman"/>
          <w:i w:val="0"/>
          <w:sz w:val="24"/>
          <w:szCs w:val="24"/>
        </w:rPr>
      </w:pPr>
      <w:r>
        <w:rPr>
          <w:rFonts w:ascii="Times New Roman" w:hAnsi="Times New Roman" w:cs="Times New Roman"/>
          <w:iCs/>
          <w:noProof/>
          <w:sz w:val="24"/>
          <w:szCs w:val="24"/>
          <w:lang w:eastAsia="ru-RU"/>
        </w:rPr>
        <mc:AlternateContent>
          <mc:Choice Requires="wpg">
            <w:drawing>
              <wp:anchor distT="0" distB="0" distL="114300" distR="114300" simplePos="0" relativeHeight="251955200" behindDoc="0" locked="0" layoutInCell="1" allowOverlap="1" wp14:anchorId="3C5E140D" wp14:editId="00340B19">
                <wp:simplePos x="0" y="0"/>
                <wp:positionH relativeFrom="column">
                  <wp:posOffset>504825</wp:posOffset>
                </wp:positionH>
                <wp:positionV relativeFrom="paragraph">
                  <wp:posOffset>128270</wp:posOffset>
                </wp:positionV>
                <wp:extent cx="5376545" cy="2229485"/>
                <wp:effectExtent l="9525" t="13970" r="5080" b="13970"/>
                <wp:wrapNone/>
                <wp:docPr id="101" name="Group 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6545" cy="2229485"/>
                          <a:chOff x="2235" y="3984"/>
                          <a:chExt cx="8467" cy="3511"/>
                        </a:xfrm>
                      </wpg:grpSpPr>
                      <wps:wsp>
                        <wps:cNvPr id="102" name="Oval 360"/>
                        <wps:cNvSpPr>
                          <a:spLocks noChangeAspect="1" noChangeArrowheads="1"/>
                        </wps:cNvSpPr>
                        <wps:spPr bwMode="auto">
                          <a:xfrm>
                            <a:off x="3570" y="4969"/>
                            <a:ext cx="2672" cy="1727"/>
                          </a:xfrm>
                          <a:prstGeom prst="ellipse">
                            <a:avLst/>
                          </a:prstGeom>
                          <a:solidFill>
                            <a:schemeClr val="bg1">
                              <a:lumMod val="65000"/>
                              <a:lumOff val="0"/>
                            </a:schemeClr>
                          </a:solidFill>
                          <a:ln w="9525">
                            <a:solidFill>
                              <a:srgbClr val="000000"/>
                            </a:solidFill>
                            <a:round/>
                            <a:headEnd/>
                            <a:tailEnd/>
                          </a:ln>
                        </wps:spPr>
                        <wps:bodyPr rot="0" vert="horz" wrap="square" lIns="89492" tIns="44748" rIns="89492" bIns="44748" anchor="t" anchorCtr="0" upright="1">
                          <a:noAutofit/>
                        </wps:bodyPr>
                      </wps:wsp>
                      <wps:wsp>
                        <wps:cNvPr id="103" name="AutoShape 22"/>
                        <wps:cNvSpPr>
                          <a:spLocks noChangeAspect="1" noChangeArrowheads="1"/>
                        </wps:cNvSpPr>
                        <wps:spPr bwMode="auto">
                          <a:xfrm>
                            <a:off x="6782" y="5140"/>
                            <a:ext cx="3844" cy="341"/>
                          </a:xfrm>
                          <a:prstGeom prst="wedgeRectCallout">
                            <a:avLst>
                              <a:gd name="adj1" fmla="val -63079"/>
                              <a:gd name="adj2" fmla="val 49704"/>
                            </a:avLst>
                          </a:prstGeom>
                          <a:solidFill>
                            <a:srgbClr val="FFFFFF"/>
                          </a:solidFill>
                          <a:ln w="9525">
                            <a:solidFill>
                              <a:srgbClr val="000000"/>
                            </a:solidFill>
                            <a:miter lim="800000"/>
                            <a:headEnd/>
                            <a:tailEnd/>
                          </a:ln>
                        </wps:spPr>
                        <wps:txbx>
                          <w:txbxContent>
                            <w:p w:rsidR="00FA7F40" w:rsidRPr="00C67864" w:rsidRDefault="00FA7F40" w:rsidP="0042356C">
                              <w:pPr>
                                <w:rPr>
                                  <w:rFonts w:ascii="Times New Roman" w:hAnsi="Times New Roman" w:cs="Times New Roman"/>
                                </w:rPr>
                              </w:pPr>
                              <w:r w:rsidRPr="00C67864">
                                <w:rPr>
                                  <w:rFonts w:ascii="Times New Roman" w:hAnsi="Times New Roman" w:cs="Times New Roman"/>
                                </w:rPr>
                                <w:t>Точка входа в эквидистантный контур</w:t>
                              </w:r>
                            </w:p>
                          </w:txbxContent>
                        </wps:txbx>
                        <wps:bodyPr rot="0" vert="horz" wrap="square" lIns="34555" tIns="17278" rIns="34555" bIns="17278" anchor="t" anchorCtr="0" upright="1">
                          <a:noAutofit/>
                        </wps:bodyPr>
                      </wps:wsp>
                      <wps:wsp>
                        <wps:cNvPr id="104" name="AutoShape 362"/>
                        <wps:cNvSpPr>
                          <a:spLocks noChangeAspect="1" noChangeArrowheads="1"/>
                        </wps:cNvSpPr>
                        <wps:spPr bwMode="auto">
                          <a:xfrm>
                            <a:off x="4166" y="5356"/>
                            <a:ext cx="1442" cy="942"/>
                          </a:xfrm>
                          <a:prstGeom prst="roundRect">
                            <a:avLst>
                              <a:gd name="adj" fmla="val 28130"/>
                            </a:avLst>
                          </a:prstGeom>
                          <a:solidFill>
                            <a:srgbClr val="FFFFFF"/>
                          </a:solidFill>
                          <a:ln w="12700">
                            <a:solidFill>
                              <a:srgbClr val="000000"/>
                            </a:solidFill>
                            <a:round/>
                            <a:headEnd/>
                            <a:tailEnd/>
                          </a:ln>
                        </wps:spPr>
                        <wps:bodyPr rot="0" vert="horz" wrap="square" lIns="89492" tIns="44748" rIns="89492" bIns="44748" anchor="t" anchorCtr="0" upright="1">
                          <a:noAutofit/>
                        </wps:bodyPr>
                      </wps:wsp>
                      <wps:wsp>
                        <wps:cNvPr id="105" name="Oval 5"/>
                        <wps:cNvSpPr>
                          <a:spLocks noChangeAspect="1" noChangeArrowheads="1"/>
                        </wps:cNvSpPr>
                        <wps:spPr bwMode="auto">
                          <a:xfrm>
                            <a:off x="3461" y="4850"/>
                            <a:ext cx="2882" cy="1979"/>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89492" tIns="44748" rIns="89492" bIns="44748" anchor="t" anchorCtr="0" upright="1">
                          <a:noAutofit/>
                        </wps:bodyPr>
                      </wps:wsp>
                      <wps:wsp>
                        <wps:cNvPr id="106" name="AutoShape 16"/>
                        <wps:cNvSpPr>
                          <a:spLocks noChangeAspect="1" noChangeArrowheads="1"/>
                        </wps:cNvSpPr>
                        <wps:spPr bwMode="auto">
                          <a:xfrm>
                            <a:off x="7143" y="4236"/>
                            <a:ext cx="3559" cy="379"/>
                          </a:xfrm>
                          <a:prstGeom prst="wedgeRectCallout">
                            <a:avLst>
                              <a:gd name="adj1" fmla="val -69648"/>
                              <a:gd name="adj2" fmla="val 199199"/>
                            </a:avLst>
                          </a:prstGeom>
                          <a:solidFill>
                            <a:srgbClr val="FFFFFF"/>
                          </a:solidFill>
                          <a:ln w="9525">
                            <a:solidFill>
                              <a:srgbClr val="000000"/>
                            </a:solidFill>
                            <a:miter lim="800000"/>
                            <a:headEnd/>
                            <a:tailEnd/>
                          </a:ln>
                        </wps:spPr>
                        <wps:txbx>
                          <w:txbxContent>
                            <w:p w:rsidR="00FA7F40" w:rsidRPr="00C67864" w:rsidRDefault="00FA7F40" w:rsidP="0042356C">
                              <w:pPr>
                                <w:rPr>
                                  <w:rFonts w:ascii="Times New Roman" w:hAnsi="Times New Roman" w:cs="Times New Roman"/>
                                </w:rPr>
                              </w:pPr>
                              <w:r w:rsidRPr="00C67864">
                                <w:rPr>
                                  <w:rFonts w:ascii="Times New Roman" w:hAnsi="Times New Roman" w:cs="Times New Roman"/>
                                </w:rPr>
                                <w:t>Точка выключения инструмента</w:t>
                              </w:r>
                            </w:p>
                          </w:txbxContent>
                        </wps:txbx>
                        <wps:bodyPr rot="0" vert="horz" wrap="square" lIns="34555" tIns="17278" rIns="34555" bIns="17278" anchor="t" anchorCtr="0" upright="1">
                          <a:noAutofit/>
                        </wps:bodyPr>
                      </wps:wsp>
                      <wps:wsp>
                        <wps:cNvPr id="107" name="AutoShape 21"/>
                        <wps:cNvSpPr>
                          <a:spLocks noChangeAspect="1" noChangeArrowheads="1"/>
                        </wps:cNvSpPr>
                        <wps:spPr bwMode="auto">
                          <a:xfrm>
                            <a:off x="6969" y="5634"/>
                            <a:ext cx="1862" cy="344"/>
                          </a:xfrm>
                          <a:prstGeom prst="wedgeRectCallout">
                            <a:avLst>
                              <a:gd name="adj1" fmla="val -61426"/>
                              <a:gd name="adj2" fmla="val -19704"/>
                            </a:avLst>
                          </a:prstGeom>
                          <a:solidFill>
                            <a:srgbClr val="FFFFFF"/>
                          </a:solidFill>
                          <a:ln w="9525">
                            <a:solidFill>
                              <a:srgbClr val="000000"/>
                            </a:solidFill>
                            <a:miter lim="800000"/>
                            <a:headEnd/>
                            <a:tailEnd/>
                          </a:ln>
                        </wps:spPr>
                        <wps:txbx>
                          <w:txbxContent>
                            <w:p w:rsidR="00FA7F40" w:rsidRPr="00C67864" w:rsidRDefault="00FA7F40" w:rsidP="00541678">
                              <w:pPr>
                                <w:rPr>
                                  <w:rFonts w:ascii="Times New Roman" w:hAnsi="Times New Roman" w:cs="Times New Roman"/>
                                  <w:b/>
                                </w:rPr>
                              </w:pPr>
                              <w:r w:rsidRPr="00C67864">
                                <w:rPr>
                                  <w:rFonts w:ascii="Times New Roman" w:hAnsi="Times New Roman" w:cs="Times New Roman"/>
                                  <w:b/>
                                </w:rPr>
                                <w:t>Точка врезки</w:t>
                              </w:r>
                            </w:p>
                          </w:txbxContent>
                        </wps:txbx>
                        <wps:bodyPr rot="0" vert="horz" wrap="square" lIns="34555" tIns="17278" rIns="34555" bIns="17278" anchor="t" anchorCtr="0" upright="1">
                          <a:noAutofit/>
                        </wps:bodyPr>
                      </wps:wsp>
                      <wps:wsp>
                        <wps:cNvPr id="108" name="AutoShape 22"/>
                        <wps:cNvSpPr>
                          <a:spLocks noChangeAspect="1" noChangeArrowheads="1"/>
                        </wps:cNvSpPr>
                        <wps:spPr bwMode="auto">
                          <a:xfrm>
                            <a:off x="2235" y="4698"/>
                            <a:ext cx="1702" cy="359"/>
                          </a:xfrm>
                          <a:prstGeom prst="wedgeRectCallout">
                            <a:avLst>
                              <a:gd name="adj1" fmla="val 49704"/>
                              <a:gd name="adj2" fmla="val 104519"/>
                            </a:avLst>
                          </a:prstGeom>
                          <a:solidFill>
                            <a:srgbClr val="FFFFFF"/>
                          </a:solidFill>
                          <a:ln w="9525">
                            <a:solidFill>
                              <a:srgbClr val="000000"/>
                            </a:solidFill>
                            <a:miter lim="800000"/>
                            <a:headEnd/>
                            <a:tailEnd/>
                          </a:ln>
                        </wps:spPr>
                        <wps:txbx>
                          <w:txbxContent>
                            <w:p w:rsidR="00FA7F40" w:rsidRPr="00C67864" w:rsidRDefault="00FA7F40" w:rsidP="00541678">
                              <w:pPr>
                                <w:rPr>
                                  <w:rFonts w:ascii="Times New Roman" w:hAnsi="Times New Roman" w:cs="Times New Roman"/>
                                </w:rPr>
                              </w:pPr>
                              <w:r w:rsidRPr="00C67864">
                                <w:rPr>
                                  <w:rFonts w:ascii="Times New Roman" w:hAnsi="Times New Roman" w:cs="Times New Roman"/>
                                </w:rPr>
                                <w:t>Контур детали</w:t>
                              </w:r>
                            </w:p>
                          </w:txbxContent>
                        </wps:txbx>
                        <wps:bodyPr rot="0" vert="horz" wrap="square" lIns="34555" tIns="17278" rIns="34555" bIns="17278" anchor="t" anchorCtr="0" upright="1">
                          <a:noAutofit/>
                        </wps:bodyPr>
                      </wps:wsp>
                      <wps:wsp>
                        <wps:cNvPr id="109" name="AutoShape 16"/>
                        <wps:cNvSpPr>
                          <a:spLocks noChangeAspect="1" noChangeArrowheads="1"/>
                        </wps:cNvSpPr>
                        <wps:spPr bwMode="auto">
                          <a:xfrm>
                            <a:off x="6378" y="6420"/>
                            <a:ext cx="2772" cy="630"/>
                          </a:xfrm>
                          <a:prstGeom prst="wedgeRectCallout">
                            <a:avLst>
                              <a:gd name="adj1" fmla="val -49060"/>
                              <a:gd name="adj2" fmla="val -160477"/>
                            </a:avLst>
                          </a:prstGeom>
                          <a:solidFill>
                            <a:srgbClr val="FFFFFF"/>
                          </a:solidFill>
                          <a:ln w="9525">
                            <a:solidFill>
                              <a:srgbClr val="000000"/>
                            </a:solidFill>
                            <a:miter lim="800000"/>
                            <a:headEnd/>
                            <a:tailEnd/>
                          </a:ln>
                        </wps:spPr>
                        <wps:txbx>
                          <w:txbxContent>
                            <w:p w:rsidR="00FA7F40" w:rsidRPr="003E57FF" w:rsidRDefault="00FA7F40" w:rsidP="003E57FF">
                              <w:pPr>
                                <w:ind w:left="567" w:hanging="567"/>
                                <w:rPr>
                                  <w:rFonts w:ascii="Times New Roman" w:hAnsi="Times New Roman" w:cs="Times New Roman"/>
                                  <w:szCs w:val="18"/>
                                </w:rPr>
                              </w:pPr>
                              <w:r w:rsidRPr="00C67864">
                                <w:rPr>
                                  <w:rFonts w:ascii="Times New Roman" w:hAnsi="Times New Roman" w:cs="Times New Roman"/>
                                  <w:szCs w:val="18"/>
                                </w:rPr>
                                <w:t>Траектория входа в контур</w:t>
                              </w:r>
                              <w:r w:rsidRPr="003E57FF">
                                <w:rPr>
                                  <w:rFonts w:ascii="Times New Roman" w:hAnsi="Times New Roman" w:cs="Times New Roman"/>
                                  <w:szCs w:val="18"/>
                                </w:rPr>
                                <w:t xml:space="preserve"> (</w:t>
                              </w:r>
                              <w:r>
                                <w:rPr>
                                  <w:rFonts w:ascii="Times New Roman" w:hAnsi="Times New Roman" w:cs="Times New Roman"/>
                                  <w:szCs w:val="18"/>
                                  <w:lang w:val="en-US"/>
                                </w:rPr>
                                <w:t>lead</w:t>
                              </w:r>
                              <w:r w:rsidRPr="003E57FF">
                                <w:rPr>
                                  <w:rFonts w:ascii="Times New Roman" w:hAnsi="Times New Roman" w:cs="Times New Roman"/>
                                  <w:szCs w:val="18"/>
                                </w:rPr>
                                <w:t>-</w:t>
                              </w:r>
                              <w:r>
                                <w:rPr>
                                  <w:rFonts w:ascii="Times New Roman" w:hAnsi="Times New Roman" w:cs="Times New Roman"/>
                                  <w:szCs w:val="18"/>
                                  <w:lang w:val="en-US"/>
                                </w:rPr>
                                <w:t>in</w:t>
                              </w:r>
                              <w:r w:rsidRPr="003E57FF">
                                <w:rPr>
                                  <w:rFonts w:ascii="Times New Roman" w:hAnsi="Times New Roman" w:cs="Times New Roman"/>
                                  <w:szCs w:val="18"/>
                                </w:rPr>
                                <w:t>)</w:t>
                              </w:r>
                            </w:p>
                          </w:txbxContent>
                        </wps:txbx>
                        <wps:bodyPr rot="0" vert="horz" wrap="square" lIns="34555" tIns="17278" rIns="34555" bIns="17278" anchor="t" anchorCtr="0" upright="1">
                          <a:noAutofit/>
                        </wps:bodyPr>
                      </wps:wsp>
                      <wps:wsp>
                        <wps:cNvPr id="110" name="AutoShape 16"/>
                        <wps:cNvSpPr>
                          <a:spLocks noChangeAspect="1" noChangeArrowheads="1"/>
                        </wps:cNvSpPr>
                        <wps:spPr bwMode="auto">
                          <a:xfrm flipH="1" flipV="1">
                            <a:off x="3570" y="3984"/>
                            <a:ext cx="3172" cy="569"/>
                          </a:xfrm>
                          <a:prstGeom prst="wedgeRectCallout">
                            <a:avLst>
                              <a:gd name="adj1" fmla="val -35343"/>
                              <a:gd name="adj2" fmla="val -201144"/>
                            </a:avLst>
                          </a:prstGeom>
                          <a:solidFill>
                            <a:srgbClr val="FFFFFF"/>
                          </a:solidFill>
                          <a:ln w="9525">
                            <a:solidFill>
                              <a:srgbClr val="000000"/>
                            </a:solidFill>
                            <a:miter lim="800000"/>
                            <a:headEnd/>
                            <a:tailEnd/>
                          </a:ln>
                        </wps:spPr>
                        <wps:txbx>
                          <w:txbxContent>
                            <w:p w:rsidR="00FA7F40" w:rsidRPr="003E57FF" w:rsidRDefault="00FA7F40" w:rsidP="003E57FF">
                              <w:pPr>
                                <w:ind w:left="851" w:hanging="851"/>
                                <w:rPr>
                                  <w:rFonts w:ascii="Times New Roman" w:hAnsi="Times New Roman" w:cs="Times New Roman"/>
                                </w:rPr>
                              </w:pPr>
                              <w:r>
                                <w:rPr>
                                  <w:rFonts w:ascii="Times New Roman" w:hAnsi="Times New Roman" w:cs="Times New Roman"/>
                                </w:rPr>
                                <w:t>Траектория выхода из контура</w:t>
                              </w:r>
                              <w:r w:rsidRPr="003E57FF">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lead</w:t>
                              </w:r>
                              <w:r w:rsidRPr="003E57FF">
                                <w:rPr>
                                  <w:rFonts w:ascii="Times New Roman" w:hAnsi="Times New Roman" w:cs="Times New Roman"/>
                                </w:rPr>
                                <w:t>-</w:t>
                              </w:r>
                              <w:r>
                                <w:rPr>
                                  <w:rFonts w:ascii="Times New Roman" w:hAnsi="Times New Roman" w:cs="Times New Roman"/>
                                  <w:lang w:val="en-US"/>
                                </w:rPr>
                                <w:t>out</w:t>
                              </w:r>
                              <w:r w:rsidRPr="003E57FF">
                                <w:rPr>
                                  <w:rFonts w:ascii="Times New Roman" w:hAnsi="Times New Roman" w:cs="Times New Roman"/>
                                </w:rPr>
                                <w:t>)</w:t>
                              </w:r>
                            </w:p>
                          </w:txbxContent>
                        </wps:txbx>
                        <wps:bodyPr rot="0" vert="horz" wrap="square" lIns="34555" tIns="17278" rIns="34555" bIns="17278" anchor="t" anchorCtr="0" upright="1">
                          <a:noAutofit/>
                        </wps:bodyPr>
                      </wps:wsp>
                      <wps:wsp>
                        <wps:cNvPr id="111" name="AutoShape 1121"/>
                        <wps:cNvSpPr>
                          <a:spLocks noChangeAspect="1" noChangeArrowheads="1"/>
                        </wps:cNvSpPr>
                        <wps:spPr bwMode="auto">
                          <a:xfrm>
                            <a:off x="6198" y="5434"/>
                            <a:ext cx="94" cy="89"/>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12" name="AutoShape 370"/>
                        <wps:cNvSpPr>
                          <a:spLocks noChangeAspect="1" noChangeArrowheads="1"/>
                        </wps:cNvSpPr>
                        <wps:spPr bwMode="auto">
                          <a:xfrm>
                            <a:off x="4284" y="5481"/>
                            <a:ext cx="1214" cy="712"/>
                          </a:xfrm>
                          <a:prstGeom prst="roundRect">
                            <a:avLst>
                              <a:gd name="adj" fmla="val 23319"/>
                            </a:avLst>
                          </a:prstGeom>
                          <a:solidFill>
                            <a:srgbClr val="FFFFFF"/>
                          </a:solidFill>
                          <a:ln w="19050">
                            <a:solidFill>
                              <a:srgbClr val="FF0000"/>
                            </a:solidFill>
                            <a:round/>
                            <a:headEnd/>
                            <a:tailEnd/>
                          </a:ln>
                        </wps:spPr>
                        <wps:bodyPr rot="0" vert="horz" wrap="square" lIns="89492" tIns="44748" rIns="89492" bIns="44748" anchor="t" anchorCtr="0" upright="1">
                          <a:noAutofit/>
                        </wps:bodyPr>
                      </wps:wsp>
                      <wpg:grpSp>
                        <wpg:cNvPr id="113" name="Group 371"/>
                        <wpg:cNvGrpSpPr>
                          <a:grpSpLocks noChangeAspect="1"/>
                        </wpg:cNvGrpSpPr>
                        <wpg:grpSpPr bwMode="auto">
                          <a:xfrm>
                            <a:off x="6291" y="5516"/>
                            <a:ext cx="451" cy="304"/>
                            <a:chOff x="6188" y="4753"/>
                            <a:chExt cx="372" cy="261"/>
                          </a:xfrm>
                        </wpg:grpSpPr>
                        <wpg:grpSp>
                          <wpg:cNvPr id="114" name="Group 372"/>
                          <wpg:cNvGrpSpPr>
                            <a:grpSpLocks noChangeAspect="1"/>
                          </wpg:cNvGrpSpPr>
                          <wpg:grpSpPr bwMode="auto">
                            <a:xfrm>
                              <a:off x="6381" y="4826"/>
                              <a:ext cx="179" cy="188"/>
                              <a:chOff x="6718" y="4775"/>
                              <a:chExt cx="344" cy="329"/>
                            </a:xfrm>
                          </wpg:grpSpPr>
                          <wps:wsp>
                            <wps:cNvPr id="115" name="Freeform 12"/>
                            <wps:cNvSpPr>
                              <a:spLocks noChangeAspect="1"/>
                            </wps:cNvSpPr>
                            <wps:spPr bwMode="auto">
                              <a:xfrm>
                                <a:off x="6718" y="4940"/>
                                <a:ext cx="344" cy="164"/>
                              </a:xfrm>
                              <a:custGeom>
                                <a:avLst/>
                                <a:gdLst>
                                  <a:gd name="T0" fmla="*/ 0 w 1786"/>
                                  <a:gd name="T1" fmla="*/ 0 h 885"/>
                                  <a:gd name="T2" fmla="*/ 569265 w 1786"/>
                                  <a:gd name="T3" fmla="*/ 469281 h 885"/>
                                  <a:gd name="T4" fmla="*/ 569265 w 1786"/>
                                  <a:gd name="T5" fmla="*/ 469281 h 885"/>
                                  <a:gd name="T6" fmla="*/ 569265 w 1786"/>
                                  <a:gd name="T7" fmla="*/ 469281 h 885"/>
                                  <a:gd name="T8" fmla="*/ 569265 w 1786"/>
                                  <a:gd name="T9" fmla="*/ 469281 h 885"/>
                                  <a:gd name="T10" fmla="*/ 569265 w 1786"/>
                                  <a:gd name="T11" fmla="*/ 469281 h 885"/>
                                  <a:gd name="T12" fmla="*/ 569265 w 1786"/>
                                  <a:gd name="T13" fmla="*/ 469281 h 885"/>
                                  <a:gd name="T14" fmla="*/ 569265 w 1786"/>
                                  <a:gd name="T15" fmla="*/ 469281 h 885"/>
                                  <a:gd name="T16" fmla="*/ 569265 w 1786"/>
                                  <a:gd name="T17" fmla="*/ 469281 h 885"/>
                                  <a:gd name="T18" fmla="*/ 569265 w 1786"/>
                                  <a:gd name="T19" fmla="*/ 469281 h 885"/>
                                  <a:gd name="T20" fmla="*/ 569265 w 1786"/>
                                  <a:gd name="T21" fmla="*/ 469281 h 885"/>
                                  <a:gd name="T22" fmla="*/ 569265 w 1786"/>
                                  <a:gd name="T23" fmla="*/ 469281 h 885"/>
                                  <a:gd name="T24" fmla="*/ 569265 w 1786"/>
                                  <a:gd name="T25" fmla="*/ 469281 h 885"/>
                                  <a:gd name="T26" fmla="*/ 569265 w 1786"/>
                                  <a:gd name="T27" fmla="*/ 469281 h 885"/>
                                  <a:gd name="T28" fmla="*/ 569265 w 1786"/>
                                  <a:gd name="T29" fmla="*/ 469281 h 885"/>
                                  <a:gd name="T30" fmla="*/ 569265 w 1786"/>
                                  <a:gd name="T31" fmla="*/ 469281 h 885"/>
                                  <a:gd name="T32" fmla="*/ 569265 w 1786"/>
                                  <a:gd name="T33" fmla="*/ 469281 h 885"/>
                                  <a:gd name="T34" fmla="*/ 569265 w 1786"/>
                                  <a:gd name="T35" fmla="*/ 469281 h 885"/>
                                  <a:gd name="T36" fmla="*/ 569265 w 1786"/>
                                  <a:gd name="T37" fmla="*/ 469281 h 885"/>
                                  <a:gd name="T38" fmla="*/ 569265 w 1786"/>
                                  <a:gd name="T39" fmla="*/ 469281 h 885"/>
                                  <a:gd name="T40" fmla="*/ 569265 w 1786"/>
                                  <a:gd name="T41" fmla="*/ 469281 h 885"/>
                                  <a:gd name="T42" fmla="*/ 569265 w 1786"/>
                                  <a:gd name="T43" fmla="*/ 469281 h 885"/>
                                  <a:gd name="T44" fmla="*/ 569265 w 1786"/>
                                  <a:gd name="T45" fmla="*/ 469281 h 885"/>
                                  <a:gd name="T46" fmla="*/ 569265 w 1786"/>
                                  <a:gd name="T47" fmla="*/ 469281 h 885"/>
                                  <a:gd name="T48" fmla="*/ 569265 w 1786"/>
                                  <a:gd name="T49" fmla="*/ 469281 h 885"/>
                                  <a:gd name="T50" fmla="*/ 569265 w 1786"/>
                                  <a:gd name="T51" fmla="*/ 469281 h 885"/>
                                  <a:gd name="T52" fmla="*/ 569265 w 1786"/>
                                  <a:gd name="T53" fmla="*/ 469281 h 885"/>
                                  <a:gd name="T54" fmla="*/ 569265 w 1786"/>
                                  <a:gd name="T55" fmla="*/ 469281 h 885"/>
                                  <a:gd name="T56" fmla="*/ 569265 w 1786"/>
                                  <a:gd name="T57" fmla="*/ 469281 h 885"/>
                                  <a:gd name="T58" fmla="*/ 569265 w 1786"/>
                                  <a:gd name="T59" fmla="*/ 469281 h 885"/>
                                  <a:gd name="T60" fmla="*/ 569265 w 1786"/>
                                  <a:gd name="T61" fmla="*/ 469281 h 885"/>
                                  <a:gd name="T62" fmla="*/ 569265 w 1786"/>
                                  <a:gd name="T63" fmla="*/ 469281 h 885"/>
                                  <a:gd name="T64" fmla="*/ 569265 w 1786"/>
                                  <a:gd name="T65" fmla="*/ 469281 h 885"/>
                                  <a:gd name="T66" fmla="*/ 569265 w 1786"/>
                                  <a:gd name="T67" fmla="*/ 469281 h 885"/>
                                  <a:gd name="T68" fmla="*/ 569265 w 1786"/>
                                  <a:gd name="T69" fmla="*/ 469281 h 885"/>
                                  <a:gd name="T70" fmla="*/ 569265 w 1786"/>
                                  <a:gd name="T71" fmla="*/ 469281 h 885"/>
                                  <a:gd name="T72" fmla="*/ 569265 w 1786"/>
                                  <a:gd name="T73" fmla="*/ 469281 h 885"/>
                                  <a:gd name="T74" fmla="*/ 569265 w 1786"/>
                                  <a:gd name="T75" fmla="*/ 469281 h 885"/>
                                  <a:gd name="T76" fmla="*/ 569265 w 1786"/>
                                  <a:gd name="T77" fmla="*/ 469281 h 885"/>
                                  <a:gd name="T78" fmla="*/ 569265 w 1786"/>
                                  <a:gd name="T79" fmla="*/ 469281 h 885"/>
                                  <a:gd name="T80" fmla="*/ 569265 w 1786"/>
                                  <a:gd name="T81" fmla="*/ 469281 h 885"/>
                                  <a:gd name="T82" fmla="*/ 569265 w 1786"/>
                                  <a:gd name="T83" fmla="*/ 469281 h 885"/>
                                  <a:gd name="T84" fmla="*/ 569265 w 1786"/>
                                  <a:gd name="T85" fmla="*/ 469281 h 885"/>
                                  <a:gd name="T86" fmla="*/ 569265 w 1786"/>
                                  <a:gd name="T87" fmla="*/ 469281 h 885"/>
                                  <a:gd name="T88" fmla="*/ 569265 w 1786"/>
                                  <a:gd name="T89" fmla="*/ 469281 h 885"/>
                                  <a:gd name="T90" fmla="*/ 569265 w 1786"/>
                                  <a:gd name="T91" fmla="*/ 469281 h 885"/>
                                  <a:gd name="T92" fmla="*/ 569265 w 1786"/>
                                  <a:gd name="T93" fmla="*/ 469281 h 885"/>
                                  <a:gd name="T94" fmla="*/ 569265 w 1786"/>
                                  <a:gd name="T95" fmla="*/ 469281 h 885"/>
                                  <a:gd name="T96" fmla="*/ 569265 w 1786"/>
                                  <a:gd name="T97" fmla="*/ 469281 h 885"/>
                                  <a:gd name="T98" fmla="*/ 569265 w 1786"/>
                                  <a:gd name="T99" fmla="*/ 0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0" y="0"/>
                                    </a:moveTo>
                                    <a:lnTo>
                                      <a:pt x="1" y="57"/>
                                    </a:lnTo>
                                    <a:lnTo>
                                      <a:pt x="7" y="113"/>
                                    </a:lnTo>
                                    <a:lnTo>
                                      <a:pt x="16" y="170"/>
                                    </a:lnTo>
                                    <a:lnTo>
                                      <a:pt x="28" y="226"/>
                                    </a:lnTo>
                                    <a:lnTo>
                                      <a:pt x="45" y="279"/>
                                    </a:lnTo>
                                    <a:lnTo>
                                      <a:pt x="65" y="333"/>
                                    </a:lnTo>
                                    <a:lnTo>
                                      <a:pt x="88" y="385"/>
                                    </a:lnTo>
                                    <a:lnTo>
                                      <a:pt x="115" y="435"/>
                                    </a:lnTo>
                                    <a:lnTo>
                                      <a:pt x="144" y="483"/>
                                    </a:lnTo>
                                    <a:lnTo>
                                      <a:pt x="176" y="530"/>
                                    </a:lnTo>
                                    <a:lnTo>
                                      <a:pt x="212" y="574"/>
                                    </a:lnTo>
                                    <a:lnTo>
                                      <a:pt x="252" y="617"/>
                                    </a:lnTo>
                                    <a:lnTo>
                                      <a:pt x="292" y="657"/>
                                    </a:lnTo>
                                    <a:lnTo>
                                      <a:pt x="337" y="692"/>
                                    </a:lnTo>
                                    <a:lnTo>
                                      <a:pt x="382" y="726"/>
                                    </a:lnTo>
                                    <a:lnTo>
                                      <a:pt x="431" y="758"/>
                                    </a:lnTo>
                                    <a:lnTo>
                                      <a:pt x="479" y="785"/>
                                    </a:lnTo>
                                    <a:lnTo>
                                      <a:pt x="531" y="810"/>
                                    </a:lnTo>
                                    <a:lnTo>
                                      <a:pt x="584" y="832"/>
                                    </a:lnTo>
                                    <a:lnTo>
                                      <a:pt x="638" y="850"/>
                                    </a:lnTo>
                                    <a:lnTo>
                                      <a:pt x="694" y="864"/>
                                    </a:lnTo>
                                    <a:lnTo>
                                      <a:pt x="750" y="875"/>
                                    </a:lnTo>
                                    <a:lnTo>
                                      <a:pt x="807" y="882"/>
                                    </a:lnTo>
                                    <a:lnTo>
                                      <a:pt x="865" y="885"/>
                                    </a:lnTo>
                                    <a:lnTo>
                                      <a:pt x="921" y="885"/>
                                    </a:lnTo>
                                    <a:lnTo>
                                      <a:pt x="979" y="882"/>
                                    </a:lnTo>
                                    <a:lnTo>
                                      <a:pt x="1036" y="875"/>
                                    </a:lnTo>
                                    <a:lnTo>
                                      <a:pt x="1092" y="864"/>
                                    </a:lnTo>
                                    <a:lnTo>
                                      <a:pt x="1146" y="850"/>
                                    </a:lnTo>
                                    <a:lnTo>
                                      <a:pt x="1202" y="832"/>
                                    </a:lnTo>
                                    <a:lnTo>
                                      <a:pt x="1254" y="810"/>
                                    </a:lnTo>
                                    <a:lnTo>
                                      <a:pt x="1307" y="785"/>
                                    </a:lnTo>
                                    <a:lnTo>
                                      <a:pt x="1355" y="758"/>
                                    </a:lnTo>
                                    <a:lnTo>
                                      <a:pt x="1404" y="726"/>
                                    </a:lnTo>
                                    <a:lnTo>
                                      <a:pt x="1449" y="692"/>
                                    </a:lnTo>
                                    <a:lnTo>
                                      <a:pt x="1494" y="657"/>
                                    </a:lnTo>
                                    <a:lnTo>
                                      <a:pt x="1534" y="617"/>
                                    </a:lnTo>
                                    <a:lnTo>
                                      <a:pt x="1574" y="574"/>
                                    </a:lnTo>
                                    <a:lnTo>
                                      <a:pt x="1610" y="530"/>
                                    </a:lnTo>
                                    <a:lnTo>
                                      <a:pt x="1642" y="483"/>
                                    </a:lnTo>
                                    <a:lnTo>
                                      <a:pt x="1671" y="435"/>
                                    </a:lnTo>
                                    <a:lnTo>
                                      <a:pt x="1698" y="385"/>
                                    </a:lnTo>
                                    <a:lnTo>
                                      <a:pt x="1721" y="333"/>
                                    </a:lnTo>
                                    <a:lnTo>
                                      <a:pt x="1741" y="279"/>
                                    </a:lnTo>
                                    <a:lnTo>
                                      <a:pt x="1757" y="226"/>
                                    </a:lnTo>
                                    <a:lnTo>
                                      <a:pt x="1770" y="170"/>
                                    </a:lnTo>
                                    <a:lnTo>
                                      <a:pt x="1779" y="113"/>
                                    </a:lnTo>
                                    <a:lnTo>
                                      <a:pt x="1785" y="57"/>
                                    </a:lnTo>
                                    <a:lnTo>
                                      <a:pt x="1786" y="0"/>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s:wsp>
                            <wps:cNvPr id="116" name="Freeform 13"/>
                            <wps:cNvSpPr>
                              <a:spLocks noChangeAspect="1"/>
                            </wps:cNvSpPr>
                            <wps:spPr bwMode="auto">
                              <a:xfrm>
                                <a:off x="6718" y="4775"/>
                                <a:ext cx="344" cy="165"/>
                              </a:xfrm>
                              <a:custGeom>
                                <a:avLst/>
                                <a:gdLst>
                                  <a:gd name="T0" fmla="*/ 569265 w 1786"/>
                                  <a:gd name="T1" fmla="*/ 483764 h 885"/>
                                  <a:gd name="T2" fmla="*/ 569265 w 1786"/>
                                  <a:gd name="T3" fmla="*/ 483764 h 885"/>
                                  <a:gd name="T4" fmla="*/ 569265 w 1786"/>
                                  <a:gd name="T5" fmla="*/ 483764 h 885"/>
                                  <a:gd name="T6" fmla="*/ 569265 w 1786"/>
                                  <a:gd name="T7" fmla="*/ 483764 h 885"/>
                                  <a:gd name="T8" fmla="*/ 569265 w 1786"/>
                                  <a:gd name="T9" fmla="*/ 483764 h 885"/>
                                  <a:gd name="T10" fmla="*/ 569265 w 1786"/>
                                  <a:gd name="T11" fmla="*/ 483764 h 885"/>
                                  <a:gd name="T12" fmla="*/ 569265 w 1786"/>
                                  <a:gd name="T13" fmla="*/ 483764 h 885"/>
                                  <a:gd name="T14" fmla="*/ 569265 w 1786"/>
                                  <a:gd name="T15" fmla="*/ 483764 h 885"/>
                                  <a:gd name="T16" fmla="*/ 569265 w 1786"/>
                                  <a:gd name="T17" fmla="*/ 483764 h 885"/>
                                  <a:gd name="T18" fmla="*/ 569265 w 1786"/>
                                  <a:gd name="T19" fmla="*/ 483764 h 885"/>
                                  <a:gd name="T20" fmla="*/ 569265 w 1786"/>
                                  <a:gd name="T21" fmla="*/ 483764 h 885"/>
                                  <a:gd name="T22" fmla="*/ 569265 w 1786"/>
                                  <a:gd name="T23" fmla="*/ 483764 h 885"/>
                                  <a:gd name="T24" fmla="*/ 569265 w 1786"/>
                                  <a:gd name="T25" fmla="*/ 483764 h 885"/>
                                  <a:gd name="T26" fmla="*/ 569265 w 1786"/>
                                  <a:gd name="T27" fmla="*/ 483764 h 885"/>
                                  <a:gd name="T28" fmla="*/ 569265 w 1786"/>
                                  <a:gd name="T29" fmla="*/ 483764 h 885"/>
                                  <a:gd name="T30" fmla="*/ 569265 w 1786"/>
                                  <a:gd name="T31" fmla="*/ 483764 h 885"/>
                                  <a:gd name="T32" fmla="*/ 569265 w 1786"/>
                                  <a:gd name="T33" fmla="*/ 483764 h 885"/>
                                  <a:gd name="T34" fmla="*/ 569265 w 1786"/>
                                  <a:gd name="T35" fmla="*/ 483764 h 885"/>
                                  <a:gd name="T36" fmla="*/ 569265 w 1786"/>
                                  <a:gd name="T37" fmla="*/ 483764 h 885"/>
                                  <a:gd name="T38" fmla="*/ 569265 w 1786"/>
                                  <a:gd name="T39" fmla="*/ 483764 h 885"/>
                                  <a:gd name="T40" fmla="*/ 569265 w 1786"/>
                                  <a:gd name="T41" fmla="*/ 483764 h 885"/>
                                  <a:gd name="T42" fmla="*/ 569265 w 1786"/>
                                  <a:gd name="T43" fmla="*/ 483764 h 885"/>
                                  <a:gd name="T44" fmla="*/ 569265 w 1786"/>
                                  <a:gd name="T45" fmla="*/ 483764 h 885"/>
                                  <a:gd name="T46" fmla="*/ 569265 w 1786"/>
                                  <a:gd name="T47" fmla="*/ 483764 h 885"/>
                                  <a:gd name="T48" fmla="*/ 569265 w 1786"/>
                                  <a:gd name="T49" fmla="*/ 0 h 885"/>
                                  <a:gd name="T50" fmla="*/ 569265 w 1786"/>
                                  <a:gd name="T51" fmla="*/ 0 h 885"/>
                                  <a:gd name="T52" fmla="*/ 569265 w 1786"/>
                                  <a:gd name="T53" fmla="*/ 483764 h 885"/>
                                  <a:gd name="T54" fmla="*/ 569265 w 1786"/>
                                  <a:gd name="T55" fmla="*/ 483764 h 885"/>
                                  <a:gd name="T56" fmla="*/ 569265 w 1786"/>
                                  <a:gd name="T57" fmla="*/ 483764 h 885"/>
                                  <a:gd name="T58" fmla="*/ 569265 w 1786"/>
                                  <a:gd name="T59" fmla="*/ 483764 h 885"/>
                                  <a:gd name="T60" fmla="*/ 569265 w 1786"/>
                                  <a:gd name="T61" fmla="*/ 483764 h 885"/>
                                  <a:gd name="T62" fmla="*/ 569265 w 1786"/>
                                  <a:gd name="T63" fmla="*/ 483764 h 885"/>
                                  <a:gd name="T64" fmla="*/ 569265 w 1786"/>
                                  <a:gd name="T65" fmla="*/ 483764 h 885"/>
                                  <a:gd name="T66" fmla="*/ 569265 w 1786"/>
                                  <a:gd name="T67" fmla="*/ 483764 h 885"/>
                                  <a:gd name="T68" fmla="*/ 569265 w 1786"/>
                                  <a:gd name="T69" fmla="*/ 483764 h 885"/>
                                  <a:gd name="T70" fmla="*/ 569265 w 1786"/>
                                  <a:gd name="T71" fmla="*/ 483764 h 885"/>
                                  <a:gd name="T72" fmla="*/ 569265 w 1786"/>
                                  <a:gd name="T73" fmla="*/ 483764 h 885"/>
                                  <a:gd name="T74" fmla="*/ 569265 w 1786"/>
                                  <a:gd name="T75" fmla="*/ 483764 h 885"/>
                                  <a:gd name="T76" fmla="*/ 569265 w 1786"/>
                                  <a:gd name="T77" fmla="*/ 483764 h 885"/>
                                  <a:gd name="T78" fmla="*/ 569265 w 1786"/>
                                  <a:gd name="T79" fmla="*/ 483764 h 885"/>
                                  <a:gd name="T80" fmla="*/ 569265 w 1786"/>
                                  <a:gd name="T81" fmla="*/ 483764 h 885"/>
                                  <a:gd name="T82" fmla="*/ 569265 w 1786"/>
                                  <a:gd name="T83" fmla="*/ 483764 h 885"/>
                                  <a:gd name="T84" fmla="*/ 569265 w 1786"/>
                                  <a:gd name="T85" fmla="*/ 483764 h 885"/>
                                  <a:gd name="T86" fmla="*/ 569265 w 1786"/>
                                  <a:gd name="T87" fmla="*/ 483764 h 885"/>
                                  <a:gd name="T88" fmla="*/ 569265 w 1786"/>
                                  <a:gd name="T89" fmla="*/ 483764 h 885"/>
                                  <a:gd name="T90" fmla="*/ 569265 w 1786"/>
                                  <a:gd name="T91" fmla="*/ 483764 h 885"/>
                                  <a:gd name="T92" fmla="*/ 569265 w 1786"/>
                                  <a:gd name="T93" fmla="*/ 483764 h 885"/>
                                  <a:gd name="T94" fmla="*/ 569265 w 1786"/>
                                  <a:gd name="T95" fmla="*/ 483764 h 885"/>
                                  <a:gd name="T96" fmla="*/ 569265 w 1786"/>
                                  <a:gd name="T97" fmla="*/ 483764 h 885"/>
                                  <a:gd name="T98" fmla="*/ 0 w 1786"/>
                                  <a:gd name="T99" fmla="*/ 483764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1786" y="885"/>
                                    </a:moveTo>
                                    <a:lnTo>
                                      <a:pt x="1785" y="828"/>
                                    </a:lnTo>
                                    <a:lnTo>
                                      <a:pt x="1779" y="773"/>
                                    </a:lnTo>
                                    <a:lnTo>
                                      <a:pt x="1770" y="715"/>
                                    </a:lnTo>
                                    <a:lnTo>
                                      <a:pt x="1757" y="660"/>
                                    </a:lnTo>
                                    <a:lnTo>
                                      <a:pt x="1741" y="606"/>
                                    </a:lnTo>
                                    <a:lnTo>
                                      <a:pt x="1721" y="553"/>
                                    </a:lnTo>
                                    <a:lnTo>
                                      <a:pt x="1698" y="501"/>
                                    </a:lnTo>
                                    <a:lnTo>
                                      <a:pt x="1671" y="451"/>
                                    </a:lnTo>
                                    <a:lnTo>
                                      <a:pt x="1642" y="402"/>
                                    </a:lnTo>
                                    <a:lnTo>
                                      <a:pt x="1610" y="356"/>
                                    </a:lnTo>
                                    <a:lnTo>
                                      <a:pt x="1574" y="311"/>
                                    </a:lnTo>
                                    <a:lnTo>
                                      <a:pt x="1534" y="268"/>
                                    </a:lnTo>
                                    <a:lnTo>
                                      <a:pt x="1494" y="229"/>
                                    </a:lnTo>
                                    <a:lnTo>
                                      <a:pt x="1449" y="193"/>
                                    </a:lnTo>
                                    <a:lnTo>
                                      <a:pt x="1404" y="159"/>
                                    </a:lnTo>
                                    <a:lnTo>
                                      <a:pt x="1355" y="127"/>
                                    </a:lnTo>
                                    <a:lnTo>
                                      <a:pt x="1307" y="100"/>
                                    </a:lnTo>
                                    <a:lnTo>
                                      <a:pt x="1254" y="75"/>
                                    </a:lnTo>
                                    <a:lnTo>
                                      <a:pt x="1202" y="54"/>
                                    </a:lnTo>
                                    <a:lnTo>
                                      <a:pt x="1146" y="36"/>
                                    </a:lnTo>
                                    <a:lnTo>
                                      <a:pt x="1092" y="22"/>
                                    </a:lnTo>
                                    <a:lnTo>
                                      <a:pt x="1036" y="11"/>
                                    </a:lnTo>
                                    <a:lnTo>
                                      <a:pt x="979" y="4"/>
                                    </a:lnTo>
                                    <a:lnTo>
                                      <a:pt x="921" y="0"/>
                                    </a:lnTo>
                                    <a:lnTo>
                                      <a:pt x="865" y="0"/>
                                    </a:lnTo>
                                    <a:lnTo>
                                      <a:pt x="807" y="4"/>
                                    </a:lnTo>
                                    <a:lnTo>
                                      <a:pt x="750" y="11"/>
                                    </a:lnTo>
                                    <a:lnTo>
                                      <a:pt x="694" y="22"/>
                                    </a:lnTo>
                                    <a:lnTo>
                                      <a:pt x="638" y="36"/>
                                    </a:lnTo>
                                    <a:lnTo>
                                      <a:pt x="584" y="54"/>
                                    </a:lnTo>
                                    <a:lnTo>
                                      <a:pt x="531" y="75"/>
                                    </a:lnTo>
                                    <a:lnTo>
                                      <a:pt x="479" y="100"/>
                                    </a:lnTo>
                                    <a:lnTo>
                                      <a:pt x="431" y="127"/>
                                    </a:lnTo>
                                    <a:lnTo>
                                      <a:pt x="382" y="159"/>
                                    </a:lnTo>
                                    <a:lnTo>
                                      <a:pt x="337" y="193"/>
                                    </a:lnTo>
                                    <a:lnTo>
                                      <a:pt x="292" y="229"/>
                                    </a:lnTo>
                                    <a:lnTo>
                                      <a:pt x="252" y="268"/>
                                    </a:lnTo>
                                    <a:lnTo>
                                      <a:pt x="212" y="311"/>
                                    </a:lnTo>
                                    <a:lnTo>
                                      <a:pt x="176" y="356"/>
                                    </a:lnTo>
                                    <a:lnTo>
                                      <a:pt x="144" y="402"/>
                                    </a:lnTo>
                                    <a:lnTo>
                                      <a:pt x="115" y="451"/>
                                    </a:lnTo>
                                    <a:lnTo>
                                      <a:pt x="88" y="501"/>
                                    </a:lnTo>
                                    <a:lnTo>
                                      <a:pt x="65" y="553"/>
                                    </a:lnTo>
                                    <a:lnTo>
                                      <a:pt x="45" y="606"/>
                                    </a:lnTo>
                                    <a:lnTo>
                                      <a:pt x="28" y="660"/>
                                    </a:lnTo>
                                    <a:lnTo>
                                      <a:pt x="16" y="715"/>
                                    </a:lnTo>
                                    <a:lnTo>
                                      <a:pt x="7" y="773"/>
                                    </a:lnTo>
                                    <a:lnTo>
                                      <a:pt x="1" y="828"/>
                                    </a:lnTo>
                                    <a:lnTo>
                                      <a:pt x="0" y="885"/>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g:grpSp>
                        <wps:wsp>
                          <wps:cNvPr id="117" name="Arc 375"/>
                          <wps:cNvSpPr>
                            <a:spLocks noChangeAspect="1"/>
                          </wps:cNvSpPr>
                          <wps:spPr bwMode="auto">
                            <a:xfrm flipH="1" flipV="1">
                              <a:off x="6188" y="4753"/>
                              <a:ext cx="181" cy="171"/>
                            </a:xfrm>
                            <a:custGeom>
                              <a:avLst/>
                              <a:gdLst>
                                <a:gd name="T0" fmla="*/ 0 w 21600"/>
                                <a:gd name="T1" fmla="*/ 0 h 21600"/>
                                <a:gd name="T2" fmla="*/ 0 w 21600"/>
                                <a:gd name="T3" fmla="*/ 0 h 21600"/>
                                <a:gd name="T4" fmla="*/ 0 w 21600"/>
                                <a:gd name="T5" fmla="*/ 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FF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8" name="AutoShape 376"/>
                        <wps:cNvCnPr>
                          <a:cxnSpLocks noChangeAspect="1" noChangeShapeType="1"/>
                        </wps:cNvCnPr>
                        <wps:spPr bwMode="auto">
                          <a:xfrm flipV="1">
                            <a:off x="6271" y="5260"/>
                            <a:ext cx="127" cy="184"/>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9" name="Oval 377"/>
                        <wps:cNvSpPr>
                          <a:spLocks noChangeAspect="1" noChangeArrowheads="1"/>
                        </wps:cNvSpPr>
                        <wps:spPr bwMode="auto">
                          <a:xfrm>
                            <a:off x="6378" y="5140"/>
                            <a:ext cx="143" cy="142"/>
                          </a:xfrm>
                          <a:prstGeom prst="ellipse">
                            <a:avLst/>
                          </a:prstGeom>
                          <a:solidFill>
                            <a:srgbClr val="0070C0"/>
                          </a:solidFill>
                          <a:ln w="9525">
                            <a:solidFill>
                              <a:schemeClr val="tx2">
                                <a:lumMod val="60000"/>
                                <a:lumOff val="40000"/>
                              </a:schemeClr>
                            </a:solidFill>
                            <a:round/>
                            <a:headEnd/>
                            <a:tailEnd/>
                          </a:ln>
                        </wps:spPr>
                        <wps:bodyPr rot="0" vert="horz" wrap="square" lIns="89492" tIns="44748" rIns="89492" bIns="44748" anchor="t" anchorCtr="0" upright="1">
                          <a:noAutofit/>
                        </wps:bodyPr>
                      </wps:wsp>
                      <wpg:grpSp>
                        <wpg:cNvPr id="120" name="Group 378"/>
                        <wpg:cNvGrpSpPr>
                          <a:grpSpLocks noChangeAspect="1"/>
                        </wpg:cNvGrpSpPr>
                        <wpg:grpSpPr bwMode="auto">
                          <a:xfrm>
                            <a:off x="4419" y="5910"/>
                            <a:ext cx="215" cy="220"/>
                            <a:chOff x="6718" y="4775"/>
                            <a:chExt cx="344" cy="329"/>
                          </a:xfrm>
                        </wpg:grpSpPr>
                        <wps:wsp>
                          <wps:cNvPr id="121" name="Freeform 12"/>
                          <wps:cNvSpPr>
                            <a:spLocks noChangeAspect="1"/>
                          </wps:cNvSpPr>
                          <wps:spPr bwMode="auto">
                            <a:xfrm>
                              <a:off x="6718" y="4940"/>
                              <a:ext cx="344" cy="164"/>
                            </a:xfrm>
                            <a:custGeom>
                              <a:avLst/>
                              <a:gdLst>
                                <a:gd name="T0" fmla="*/ 0 w 1786"/>
                                <a:gd name="T1" fmla="*/ 0 h 885"/>
                                <a:gd name="T2" fmla="*/ 569265 w 1786"/>
                                <a:gd name="T3" fmla="*/ 469281 h 885"/>
                                <a:gd name="T4" fmla="*/ 569265 w 1786"/>
                                <a:gd name="T5" fmla="*/ 469281 h 885"/>
                                <a:gd name="T6" fmla="*/ 569265 w 1786"/>
                                <a:gd name="T7" fmla="*/ 469281 h 885"/>
                                <a:gd name="T8" fmla="*/ 569265 w 1786"/>
                                <a:gd name="T9" fmla="*/ 469281 h 885"/>
                                <a:gd name="T10" fmla="*/ 569265 w 1786"/>
                                <a:gd name="T11" fmla="*/ 469281 h 885"/>
                                <a:gd name="T12" fmla="*/ 569265 w 1786"/>
                                <a:gd name="T13" fmla="*/ 469281 h 885"/>
                                <a:gd name="T14" fmla="*/ 569265 w 1786"/>
                                <a:gd name="T15" fmla="*/ 469281 h 885"/>
                                <a:gd name="T16" fmla="*/ 569265 w 1786"/>
                                <a:gd name="T17" fmla="*/ 469281 h 885"/>
                                <a:gd name="T18" fmla="*/ 569265 w 1786"/>
                                <a:gd name="T19" fmla="*/ 469281 h 885"/>
                                <a:gd name="T20" fmla="*/ 569265 w 1786"/>
                                <a:gd name="T21" fmla="*/ 469281 h 885"/>
                                <a:gd name="T22" fmla="*/ 569265 w 1786"/>
                                <a:gd name="T23" fmla="*/ 469281 h 885"/>
                                <a:gd name="T24" fmla="*/ 569265 w 1786"/>
                                <a:gd name="T25" fmla="*/ 469281 h 885"/>
                                <a:gd name="T26" fmla="*/ 569265 w 1786"/>
                                <a:gd name="T27" fmla="*/ 469281 h 885"/>
                                <a:gd name="T28" fmla="*/ 569265 w 1786"/>
                                <a:gd name="T29" fmla="*/ 469281 h 885"/>
                                <a:gd name="T30" fmla="*/ 569265 w 1786"/>
                                <a:gd name="T31" fmla="*/ 469281 h 885"/>
                                <a:gd name="T32" fmla="*/ 569265 w 1786"/>
                                <a:gd name="T33" fmla="*/ 469281 h 885"/>
                                <a:gd name="T34" fmla="*/ 569265 w 1786"/>
                                <a:gd name="T35" fmla="*/ 469281 h 885"/>
                                <a:gd name="T36" fmla="*/ 569265 w 1786"/>
                                <a:gd name="T37" fmla="*/ 469281 h 885"/>
                                <a:gd name="T38" fmla="*/ 569265 w 1786"/>
                                <a:gd name="T39" fmla="*/ 469281 h 885"/>
                                <a:gd name="T40" fmla="*/ 569265 w 1786"/>
                                <a:gd name="T41" fmla="*/ 469281 h 885"/>
                                <a:gd name="T42" fmla="*/ 569265 w 1786"/>
                                <a:gd name="T43" fmla="*/ 469281 h 885"/>
                                <a:gd name="T44" fmla="*/ 569265 w 1786"/>
                                <a:gd name="T45" fmla="*/ 469281 h 885"/>
                                <a:gd name="T46" fmla="*/ 569265 w 1786"/>
                                <a:gd name="T47" fmla="*/ 469281 h 885"/>
                                <a:gd name="T48" fmla="*/ 569265 w 1786"/>
                                <a:gd name="T49" fmla="*/ 469281 h 885"/>
                                <a:gd name="T50" fmla="*/ 569265 w 1786"/>
                                <a:gd name="T51" fmla="*/ 469281 h 885"/>
                                <a:gd name="T52" fmla="*/ 569265 w 1786"/>
                                <a:gd name="T53" fmla="*/ 469281 h 885"/>
                                <a:gd name="T54" fmla="*/ 569265 w 1786"/>
                                <a:gd name="T55" fmla="*/ 469281 h 885"/>
                                <a:gd name="T56" fmla="*/ 569265 w 1786"/>
                                <a:gd name="T57" fmla="*/ 469281 h 885"/>
                                <a:gd name="T58" fmla="*/ 569265 w 1786"/>
                                <a:gd name="T59" fmla="*/ 469281 h 885"/>
                                <a:gd name="T60" fmla="*/ 569265 w 1786"/>
                                <a:gd name="T61" fmla="*/ 469281 h 885"/>
                                <a:gd name="T62" fmla="*/ 569265 w 1786"/>
                                <a:gd name="T63" fmla="*/ 469281 h 885"/>
                                <a:gd name="T64" fmla="*/ 569265 w 1786"/>
                                <a:gd name="T65" fmla="*/ 469281 h 885"/>
                                <a:gd name="T66" fmla="*/ 569265 w 1786"/>
                                <a:gd name="T67" fmla="*/ 469281 h 885"/>
                                <a:gd name="T68" fmla="*/ 569265 w 1786"/>
                                <a:gd name="T69" fmla="*/ 469281 h 885"/>
                                <a:gd name="T70" fmla="*/ 569265 w 1786"/>
                                <a:gd name="T71" fmla="*/ 469281 h 885"/>
                                <a:gd name="T72" fmla="*/ 569265 w 1786"/>
                                <a:gd name="T73" fmla="*/ 469281 h 885"/>
                                <a:gd name="T74" fmla="*/ 569265 w 1786"/>
                                <a:gd name="T75" fmla="*/ 469281 h 885"/>
                                <a:gd name="T76" fmla="*/ 569265 w 1786"/>
                                <a:gd name="T77" fmla="*/ 469281 h 885"/>
                                <a:gd name="T78" fmla="*/ 569265 w 1786"/>
                                <a:gd name="T79" fmla="*/ 469281 h 885"/>
                                <a:gd name="T80" fmla="*/ 569265 w 1786"/>
                                <a:gd name="T81" fmla="*/ 469281 h 885"/>
                                <a:gd name="T82" fmla="*/ 569265 w 1786"/>
                                <a:gd name="T83" fmla="*/ 469281 h 885"/>
                                <a:gd name="T84" fmla="*/ 569265 w 1786"/>
                                <a:gd name="T85" fmla="*/ 469281 h 885"/>
                                <a:gd name="T86" fmla="*/ 569265 w 1786"/>
                                <a:gd name="T87" fmla="*/ 469281 h 885"/>
                                <a:gd name="T88" fmla="*/ 569265 w 1786"/>
                                <a:gd name="T89" fmla="*/ 469281 h 885"/>
                                <a:gd name="T90" fmla="*/ 569265 w 1786"/>
                                <a:gd name="T91" fmla="*/ 469281 h 885"/>
                                <a:gd name="T92" fmla="*/ 569265 w 1786"/>
                                <a:gd name="T93" fmla="*/ 469281 h 885"/>
                                <a:gd name="T94" fmla="*/ 569265 w 1786"/>
                                <a:gd name="T95" fmla="*/ 469281 h 885"/>
                                <a:gd name="T96" fmla="*/ 569265 w 1786"/>
                                <a:gd name="T97" fmla="*/ 469281 h 885"/>
                                <a:gd name="T98" fmla="*/ 569265 w 1786"/>
                                <a:gd name="T99" fmla="*/ 0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0" y="0"/>
                                  </a:moveTo>
                                  <a:lnTo>
                                    <a:pt x="1" y="57"/>
                                  </a:lnTo>
                                  <a:lnTo>
                                    <a:pt x="7" y="113"/>
                                  </a:lnTo>
                                  <a:lnTo>
                                    <a:pt x="16" y="170"/>
                                  </a:lnTo>
                                  <a:lnTo>
                                    <a:pt x="28" y="226"/>
                                  </a:lnTo>
                                  <a:lnTo>
                                    <a:pt x="45" y="279"/>
                                  </a:lnTo>
                                  <a:lnTo>
                                    <a:pt x="65" y="333"/>
                                  </a:lnTo>
                                  <a:lnTo>
                                    <a:pt x="88" y="385"/>
                                  </a:lnTo>
                                  <a:lnTo>
                                    <a:pt x="115" y="435"/>
                                  </a:lnTo>
                                  <a:lnTo>
                                    <a:pt x="144" y="483"/>
                                  </a:lnTo>
                                  <a:lnTo>
                                    <a:pt x="176" y="530"/>
                                  </a:lnTo>
                                  <a:lnTo>
                                    <a:pt x="212" y="574"/>
                                  </a:lnTo>
                                  <a:lnTo>
                                    <a:pt x="252" y="617"/>
                                  </a:lnTo>
                                  <a:lnTo>
                                    <a:pt x="292" y="657"/>
                                  </a:lnTo>
                                  <a:lnTo>
                                    <a:pt x="337" y="692"/>
                                  </a:lnTo>
                                  <a:lnTo>
                                    <a:pt x="382" y="726"/>
                                  </a:lnTo>
                                  <a:lnTo>
                                    <a:pt x="431" y="758"/>
                                  </a:lnTo>
                                  <a:lnTo>
                                    <a:pt x="479" y="785"/>
                                  </a:lnTo>
                                  <a:lnTo>
                                    <a:pt x="531" y="810"/>
                                  </a:lnTo>
                                  <a:lnTo>
                                    <a:pt x="584" y="832"/>
                                  </a:lnTo>
                                  <a:lnTo>
                                    <a:pt x="638" y="850"/>
                                  </a:lnTo>
                                  <a:lnTo>
                                    <a:pt x="694" y="864"/>
                                  </a:lnTo>
                                  <a:lnTo>
                                    <a:pt x="750" y="875"/>
                                  </a:lnTo>
                                  <a:lnTo>
                                    <a:pt x="807" y="882"/>
                                  </a:lnTo>
                                  <a:lnTo>
                                    <a:pt x="865" y="885"/>
                                  </a:lnTo>
                                  <a:lnTo>
                                    <a:pt x="921" y="885"/>
                                  </a:lnTo>
                                  <a:lnTo>
                                    <a:pt x="979" y="882"/>
                                  </a:lnTo>
                                  <a:lnTo>
                                    <a:pt x="1036" y="875"/>
                                  </a:lnTo>
                                  <a:lnTo>
                                    <a:pt x="1092" y="864"/>
                                  </a:lnTo>
                                  <a:lnTo>
                                    <a:pt x="1146" y="850"/>
                                  </a:lnTo>
                                  <a:lnTo>
                                    <a:pt x="1202" y="832"/>
                                  </a:lnTo>
                                  <a:lnTo>
                                    <a:pt x="1254" y="810"/>
                                  </a:lnTo>
                                  <a:lnTo>
                                    <a:pt x="1307" y="785"/>
                                  </a:lnTo>
                                  <a:lnTo>
                                    <a:pt x="1355" y="758"/>
                                  </a:lnTo>
                                  <a:lnTo>
                                    <a:pt x="1404" y="726"/>
                                  </a:lnTo>
                                  <a:lnTo>
                                    <a:pt x="1449" y="692"/>
                                  </a:lnTo>
                                  <a:lnTo>
                                    <a:pt x="1494" y="657"/>
                                  </a:lnTo>
                                  <a:lnTo>
                                    <a:pt x="1534" y="617"/>
                                  </a:lnTo>
                                  <a:lnTo>
                                    <a:pt x="1574" y="574"/>
                                  </a:lnTo>
                                  <a:lnTo>
                                    <a:pt x="1610" y="530"/>
                                  </a:lnTo>
                                  <a:lnTo>
                                    <a:pt x="1642" y="483"/>
                                  </a:lnTo>
                                  <a:lnTo>
                                    <a:pt x="1671" y="435"/>
                                  </a:lnTo>
                                  <a:lnTo>
                                    <a:pt x="1698" y="385"/>
                                  </a:lnTo>
                                  <a:lnTo>
                                    <a:pt x="1721" y="333"/>
                                  </a:lnTo>
                                  <a:lnTo>
                                    <a:pt x="1741" y="279"/>
                                  </a:lnTo>
                                  <a:lnTo>
                                    <a:pt x="1757" y="226"/>
                                  </a:lnTo>
                                  <a:lnTo>
                                    <a:pt x="1770" y="170"/>
                                  </a:lnTo>
                                  <a:lnTo>
                                    <a:pt x="1779" y="113"/>
                                  </a:lnTo>
                                  <a:lnTo>
                                    <a:pt x="1785" y="57"/>
                                  </a:lnTo>
                                  <a:lnTo>
                                    <a:pt x="1786" y="0"/>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s:wsp>
                          <wps:cNvPr id="122" name="Freeform 13"/>
                          <wps:cNvSpPr>
                            <a:spLocks noChangeAspect="1"/>
                          </wps:cNvSpPr>
                          <wps:spPr bwMode="auto">
                            <a:xfrm>
                              <a:off x="6718" y="4775"/>
                              <a:ext cx="344" cy="165"/>
                            </a:xfrm>
                            <a:custGeom>
                              <a:avLst/>
                              <a:gdLst>
                                <a:gd name="T0" fmla="*/ 569265 w 1786"/>
                                <a:gd name="T1" fmla="*/ 483764 h 885"/>
                                <a:gd name="T2" fmla="*/ 569265 w 1786"/>
                                <a:gd name="T3" fmla="*/ 483764 h 885"/>
                                <a:gd name="T4" fmla="*/ 569265 w 1786"/>
                                <a:gd name="T5" fmla="*/ 483764 h 885"/>
                                <a:gd name="T6" fmla="*/ 569265 w 1786"/>
                                <a:gd name="T7" fmla="*/ 483764 h 885"/>
                                <a:gd name="T8" fmla="*/ 569265 w 1786"/>
                                <a:gd name="T9" fmla="*/ 483764 h 885"/>
                                <a:gd name="T10" fmla="*/ 569265 w 1786"/>
                                <a:gd name="T11" fmla="*/ 483764 h 885"/>
                                <a:gd name="T12" fmla="*/ 569265 w 1786"/>
                                <a:gd name="T13" fmla="*/ 483764 h 885"/>
                                <a:gd name="T14" fmla="*/ 569265 w 1786"/>
                                <a:gd name="T15" fmla="*/ 483764 h 885"/>
                                <a:gd name="T16" fmla="*/ 569265 w 1786"/>
                                <a:gd name="T17" fmla="*/ 483764 h 885"/>
                                <a:gd name="T18" fmla="*/ 569265 w 1786"/>
                                <a:gd name="T19" fmla="*/ 483764 h 885"/>
                                <a:gd name="T20" fmla="*/ 569265 w 1786"/>
                                <a:gd name="T21" fmla="*/ 483764 h 885"/>
                                <a:gd name="T22" fmla="*/ 569265 w 1786"/>
                                <a:gd name="T23" fmla="*/ 483764 h 885"/>
                                <a:gd name="T24" fmla="*/ 569265 w 1786"/>
                                <a:gd name="T25" fmla="*/ 483764 h 885"/>
                                <a:gd name="T26" fmla="*/ 569265 w 1786"/>
                                <a:gd name="T27" fmla="*/ 483764 h 885"/>
                                <a:gd name="T28" fmla="*/ 569265 w 1786"/>
                                <a:gd name="T29" fmla="*/ 483764 h 885"/>
                                <a:gd name="T30" fmla="*/ 569265 w 1786"/>
                                <a:gd name="T31" fmla="*/ 483764 h 885"/>
                                <a:gd name="T32" fmla="*/ 569265 w 1786"/>
                                <a:gd name="T33" fmla="*/ 483764 h 885"/>
                                <a:gd name="T34" fmla="*/ 569265 w 1786"/>
                                <a:gd name="T35" fmla="*/ 483764 h 885"/>
                                <a:gd name="T36" fmla="*/ 569265 w 1786"/>
                                <a:gd name="T37" fmla="*/ 483764 h 885"/>
                                <a:gd name="T38" fmla="*/ 569265 w 1786"/>
                                <a:gd name="T39" fmla="*/ 483764 h 885"/>
                                <a:gd name="T40" fmla="*/ 569265 w 1786"/>
                                <a:gd name="T41" fmla="*/ 483764 h 885"/>
                                <a:gd name="T42" fmla="*/ 569265 w 1786"/>
                                <a:gd name="T43" fmla="*/ 483764 h 885"/>
                                <a:gd name="T44" fmla="*/ 569265 w 1786"/>
                                <a:gd name="T45" fmla="*/ 483764 h 885"/>
                                <a:gd name="T46" fmla="*/ 569265 w 1786"/>
                                <a:gd name="T47" fmla="*/ 483764 h 885"/>
                                <a:gd name="T48" fmla="*/ 569265 w 1786"/>
                                <a:gd name="T49" fmla="*/ 0 h 885"/>
                                <a:gd name="T50" fmla="*/ 569265 w 1786"/>
                                <a:gd name="T51" fmla="*/ 0 h 885"/>
                                <a:gd name="T52" fmla="*/ 569265 w 1786"/>
                                <a:gd name="T53" fmla="*/ 483764 h 885"/>
                                <a:gd name="T54" fmla="*/ 569265 w 1786"/>
                                <a:gd name="T55" fmla="*/ 483764 h 885"/>
                                <a:gd name="T56" fmla="*/ 569265 w 1786"/>
                                <a:gd name="T57" fmla="*/ 483764 h 885"/>
                                <a:gd name="T58" fmla="*/ 569265 w 1786"/>
                                <a:gd name="T59" fmla="*/ 483764 h 885"/>
                                <a:gd name="T60" fmla="*/ 569265 w 1786"/>
                                <a:gd name="T61" fmla="*/ 483764 h 885"/>
                                <a:gd name="T62" fmla="*/ 569265 w 1786"/>
                                <a:gd name="T63" fmla="*/ 483764 h 885"/>
                                <a:gd name="T64" fmla="*/ 569265 w 1786"/>
                                <a:gd name="T65" fmla="*/ 483764 h 885"/>
                                <a:gd name="T66" fmla="*/ 569265 w 1786"/>
                                <a:gd name="T67" fmla="*/ 483764 h 885"/>
                                <a:gd name="T68" fmla="*/ 569265 w 1786"/>
                                <a:gd name="T69" fmla="*/ 483764 h 885"/>
                                <a:gd name="T70" fmla="*/ 569265 w 1786"/>
                                <a:gd name="T71" fmla="*/ 483764 h 885"/>
                                <a:gd name="T72" fmla="*/ 569265 w 1786"/>
                                <a:gd name="T73" fmla="*/ 483764 h 885"/>
                                <a:gd name="T74" fmla="*/ 569265 w 1786"/>
                                <a:gd name="T75" fmla="*/ 483764 h 885"/>
                                <a:gd name="T76" fmla="*/ 569265 w 1786"/>
                                <a:gd name="T77" fmla="*/ 483764 h 885"/>
                                <a:gd name="T78" fmla="*/ 569265 w 1786"/>
                                <a:gd name="T79" fmla="*/ 483764 h 885"/>
                                <a:gd name="T80" fmla="*/ 569265 w 1786"/>
                                <a:gd name="T81" fmla="*/ 483764 h 885"/>
                                <a:gd name="T82" fmla="*/ 569265 w 1786"/>
                                <a:gd name="T83" fmla="*/ 483764 h 885"/>
                                <a:gd name="T84" fmla="*/ 569265 w 1786"/>
                                <a:gd name="T85" fmla="*/ 483764 h 885"/>
                                <a:gd name="T86" fmla="*/ 569265 w 1786"/>
                                <a:gd name="T87" fmla="*/ 483764 h 885"/>
                                <a:gd name="T88" fmla="*/ 569265 w 1786"/>
                                <a:gd name="T89" fmla="*/ 483764 h 885"/>
                                <a:gd name="T90" fmla="*/ 569265 w 1786"/>
                                <a:gd name="T91" fmla="*/ 483764 h 885"/>
                                <a:gd name="T92" fmla="*/ 569265 w 1786"/>
                                <a:gd name="T93" fmla="*/ 483764 h 885"/>
                                <a:gd name="T94" fmla="*/ 569265 w 1786"/>
                                <a:gd name="T95" fmla="*/ 483764 h 885"/>
                                <a:gd name="T96" fmla="*/ 569265 w 1786"/>
                                <a:gd name="T97" fmla="*/ 483764 h 885"/>
                                <a:gd name="T98" fmla="*/ 0 w 1786"/>
                                <a:gd name="T99" fmla="*/ 483764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1786" y="885"/>
                                  </a:moveTo>
                                  <a:lnTo>
                                    <a:pt x="1785" y="828"/>
                                  </a:lnTo>
                                  <a:lnTo>
                                    <a:pt x="1779" y="773"/>
                                  </a:lnTo>
                                  <a:lnTo>
                                    <a:pt x="1770" y="715"/>
                                  </a:lnTo>
                                  <a:lnTo>
                                    <a:pt x="1757" y="660"/>
                                  </a:lnTo>
                                  <a:lnTo>
                                    <a:pt x="1741" y="606"/>
                                  </a:lnTo>
                                  <a:lnTo>
                                    <a:pt x="1721" y="553"/>
                                  </a:lnTo>
                                  <a:lnTo>
                                    <a:pt x="1698" y="501"/>
                                  </a:lnTo>
                                  <a:lnTo>
                                    <a:pt x="1671" y="451"/>
                                  </a:lnTo>
                                  <a:lnTo>
                                    <a:pt x="1642" y="402"/>
                                  </a:lnTo>
                                  <a:lnTo>
                                    <a:pt x="1610" y="356"/>
                                  </a:lnTo>
                                  <a:lnTo>
                                    <a:pt x="1574" y="311"/>
                                  </a:lnTo>
                                  <a:lnTo>
                                    <a:pt x="1534" y="268"/>
                                  </a:lnTo>
                                  <a:lnTo>
                                    <a:pt x="1494" y="229"/>
                                  </a:lnTo>
                                  <a:lnTo>
                                    <a:pt x="1449" y="193"/>
                                  </a:lnTo>
                                  <a:lnTo>
                                    <a:pt x="1404" y="159"/>
                                  </a:lnTo>
                                  <a:lnTo>
                                    <a:pt x="1355" y="127"/>
                                  </a:lnTo>
                                  <a:lnTo>
                                    <a:pt x="1307" y="100"/>
                                  </a:lnTo>
                                  <a:lnTo>
                                    <a:pt x="1254" y="75"/>
                                  </a:lnTo>
                                  <a:lnTo>
                                    <a:pt x="1202" y="54"/>
                                  </a:lnTo>
                                  <a:lnTo>
                                    <a:pt x="1146" y="36"/>
                                  </a:lnTo>
                                  <a:lnTo>
                                    <a:pt x="1092" y="22"/>
                                  </a:lnTo>
                                  <a:lnTo>
                                    <a:pt x="1036" y="11"/>
                                  </a:lnTo>
                                  <a:lnTo>
                                    <a:pt x="979" y="4"/>
                                  </a:lnTo>
                                  <a:lnTo>
                                    <a:pt x="921" y="0"/>
                                  </a:lnTo>
                                  <a:lnTo>
                                    <a:pt x="865" y="0"/>
                                  </a:lnTo>
                                  <a:lnTo>
                                    <a:pt x="807" y="4"/>
                                  </a:lnTo>
                                  <a:lnTo>
                                    <a:pt x="750" y="11"/>
                                  </a:lnTo>
                                  <a:lnTo>
                                    <a:pt x="694" y="22"/>
                                  </a:lnTo>
                                  <a:lnTo>
                                    <a:pt x="638" y="36"/>
                                  </a:lnTo>
                                  <a:lnTo>
                                    <a:pt x="584" y="54"/>
                                  </a:lnTo>
                                  <a:lnTo>
                                    <a:pt x="531" y="75"/>
                                  </a:lnTo>
                                  <a:lnTo>
                                    <a:pt x="479" y="100"/>
                                  </a:lnTo>
                                  <a:lnTo>
                                    <a:pt x="431" y="127"/>
                                  </a:lnTo>
                                  <a:lnTo>
                                    <a:pt x="382" y="159"/>
                                  </a:lnTo>
                                  <a:lnTo>
                                    <a:pt x="337" y="193"/>
                                  </a:lnTo>
                                  <a:lnTo>
                                    <a:pt x="292" y="229"/>
                                  </a:lnTo>
                                  <a:lnTo>
                                    <a:pt x="252" y="268"/>
                                  </a:lnTo>
                                  <a:lnTo>
                                    <a:pt x="212" y="311"/>
                                  </a:lnTo>
                                  <a:lnTo>
                                    <a:pt x="176" y="356"/>
                                  </a:lnTo>
                                  <a:lnTo>
                                    <a:pt x="144" y="402"/>
                                  </a:lnTo>
                                  <a:lnTo>
                                    <a:pt x="115" y="451"/>
                                  </a:lnTo>
                                  <a:lnTo>
                                    <a:pt x="88" y="501"/>
                                  </a:lnTo>
                                  <a:lnTo>
                                    <a:pt x="65" y="553"/>
                                  </a:lnTo>
                                  <a:lnTo>
                                    <a:pt x="45" y="606"/>
                                  </a:lnTo>
                                  <a:lnTo>
                                    <a:pt x="28" y="660"/>
                                  </a:lnTo>
                                  <a:lnTo>
                                    <a:pt x="16" y="715"/>
                                  </a:lnTo>
                                  <a:lnTo>
                                    <a:pt x="7" y="773"/>
                                  </a:lnTo>
                                  <a:lnTo>
                                    <a:pt x="1" y="828"/>
                                  </a:lnTo>
                                  <a:lnTo>
                                    <a:pt x="0" y="885"/>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g:grpSp>
                      <wps:wsp>
                        <wps:cNvPr id="123" name="Arc 381"/>
                        <wps:cNvSpPr>
                          <a:spLocks noChangeAspect="1"/>
                        </wps:cNvSpPr>
                        <wps:spPr bwMode="auto">
                          <a:xfrm flipH="1" flipV="1">
                            <a:off x="4280" y="5849"/>
                            <a:ext cx="220" cy="200"/>
                          </a:xfrm>
                          <a:custGeom>
                            <a:avLst/>
                            <a:gdLst>
                              <a:gd name="T0" fmla="*/ 0 w 21600"/>
                              <a:gd name="T1" fmla="*/ 0 h 21600"/>
                              <a:gd name="T2" fmla="*/ 419 w 21600"/>
                              <a:gd name="T3" fmla="*/ 242 h 21600"/>
                              <a:gd name="T4" fmla="*/ 0 w 21600"/>
                              <a:gd name="T5" fmla="*/ 242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FF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AutoShape 382"/>
                        <wps:cNvCnPr>
                          <a:cxnSpLocks noChangeAspect="1" noChangeShapeType="1"/>
                        </wps:cNvCnPr>
                        <wps:spPr bwMode="auto">
                          <a:xfrm flipV="1">
                            <a:off x="4276" y="5616"/>
                            <a:ext cx="129" cy="186"/>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25" name="Oval 383"/>
                        <wps:cNvSpPr>
                          <a:spLocks noChangeAspect="1" noChangeArrowheads="1"/>
                        </wps:cNvSpPr>
                        <wps:spPr bwMode="auto">
                          <a:xfrm>
                            <a:off x="4389" y="5532"/>
                            <a:ext cx="143" cy="141"/>
                          </a:xfrm>
                          <a:prstGeom prst="ellipse">
                            <a:avLst/>
                          </a:prstGeom>
                          <a:solidFill>
                            <a:srgbClr val="0070C0"/>
                          </a:solidFill>
                          <a:ln w="9525">
                            <a:solidFill>
                              <a:schemeClr val="tx2">
                                <a:lumMod val="60000"/>
                                <a:lumOff val="40000"/>
                              </a:schemeClr>
                            </a:solidFill>
                            <a:round/>
                            <a:headEnd/>
                            <a:tailEnd/>
                          </a:ln>
                        </wps:spPr>
                        <wps:bodyPr rot="0" vert="horz" wrap="square" lIns="89492" tIns="44748" rIns="89492" bIns="44748" anchor="t" anchorCtr="0" upright="1">
                          <a:noAutofit/>
                        </wps:bodyPr>
                      </wps:wsp>
                      <wps:wsp>
                        <wps:cNvPr id="126" name="AutoShape 1136"/>
                        <wps:cNvSpPr>
                          <a:spLocks noChangeAspect="1" noChangeArrowheads="1"/>
                        </wps:cNvSpPr>
                        <wps:spPr bwMode="auto">
                          <a:xfrm>
                            <a:off x="4245" y="5793"/>
                            <a:ext cx="94" cy="9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27" name="AutoShape 17"/>
                        <wps:cNvSpPr>
                          <a:spLocks noChangeAspect="1" noChangeArrowheads="1"/>
                        </wps:cNvSpPr>
                        <wps:spPr bwMode="auto">
                          <a:xfrm flipV="1">
                            <a:off x="2545" y="7170"/>
                            <a:ext cx="2305" cy="325"/>
                          </a:xfrm>
                          <a:prstGeom prst="wedgeRectCallout">
                            <a:avLst>
                              <a:gd name="adj1" fmla="val 38458"/>
                              <a:gd name="adj2" fmla="val 161995"/>
                            </a:avLst>
                          </a:prstGeom>
                          <a:solidFill>
                            <a:srgbClr val="FFFFFF"/>
                          </a:solidFill>
                          <a:ln w="9525">
                            <a:solidFill>
                              <a:srgbClr val="000000"/>
                            </a:solidFill>
                            <a:miter lim="800000"/>
                            <a:headEnd/>
                            <a:tailEnd/>
                          </a:ln>
                        </wps:spPr>
                        <wps:txbx>
                          <w:txbxContent>
                            <w:p w:rsidR="00FA7F40" w:rsidRPr="00C67864" w:rsidRDefault="00FA7F40" w:rsidP="00541678">
                              <w:pPr>
                                <w:rPr>
                                  <w:rFonts w:ascii="Times New Roman" w:hAnsi="Times New Roman" w:cs="Times New Roman"/>
                                  <w:lang w:val="en-US"/>
                                </w:rPr>
                              </w:pPr>
                              <w:r w:rsidRPr="00C67864">
                                <w:rPr>
                                  <w:rFonts w:ascii="Times New Roman" w:hAnsi="Times New Roman" w:cs="Times New Roman"/>
                                </w:rPr>
                                <w:t>Эквидистанта контура</w:t>
                              </w:r>
                            </w:p>
                          </w:txbxContent>
                        </wps:txbx>
                        <wps:bodyPr rot="0" vert="horz" wrap="square" lIns="34555" tIns="17278" rIns="34555" bIns="17278" anchor="t" anchorCtr="0" upright="1">
                          <a:noAutofit/>
                        </wps:bodyPr>
                      </wps:wsp>
                      <wps:wsp>
                        <wps:cNvPr id="1600" name="AutoShape 386"/>
                        <wps:cNvSpPr>
                          <a:spLocks noChangeAspect="1" noChangeArrowheads="1"/>
                        </wps:cNvSpPr>
                        <wps:spPr bwMode="auto">
                          <a:xfrm>
                            <a:off x="4753" y="5412"/>
                            <a:ext cx="264" cy="126"/>
                          </a:xfrm>
                          <a:prstGeom prst="rightArrow">
                            <a:avLst>
                              <a:gd name="adj1" fmla="val 50000"/>
                              <a:gd name="adj2" fmla="val 44650"/>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1" name="AutoShape 387"/>
                        <wps:cNvSpPr>
                          <a:spLocks noChangeAspect="1" noChangeArrowheads="1"/>
                        </wps:cNvSpPr>
                        <wps:spPr bwMode="auto">
                          <a:xfrm rot="-1995371">
                            <a:off x="5742" y="6508"/>
                            <a:ext cx="265" cy="126"/>
                          </a:xfrm>
                          <a:prstGeom prst="rightArrow">
                            <a:avLst>
                              <a:gd name="adj1" fmla="val 50000"/>
                              <a:gd name="adj2" fmla="val 44819"/>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2" name="AutoShape 388"/>
                        <wps:cNvSpPr>
                          <a:spLocks noChangeAspect="1" noChangeArrowheads="1"/>
                        </wps:cNvSpPr>
                        <wps:spPr bwMode="auto">
                          <a:xfrm rot="-10020323">
                            <a:off x="5233" y="4834"/>
                            <a:ext cx="263" cy="127"/>
                          </a:xfrm>
                          <a:prstGeom prst="rightArrow">
                            <a:avLst>
                              <a:gd name="adj1" fmla="val 50000"/>
                              <a:gd name="adj2" fmla="val 44131"/>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3" name="AutoShape 389"/>
                        <wps:cNvSpPr>
                          <a:spLocks noChangeAspect="1" noChangeArrowheads="1"/>
                        </wps:cNvSpPr>
                        <wps:spPr bwMode="auto">
                          <a:xfrm rot="10800000">
                            <a:off x="4766" y="6119"/>
                            <a:ext cx="266" cy="126"/>
                          </a:xfrm>
                          <a:prstGeom prst="rightArrow">
                            <a:avLst>
                              <a:gd name="adj1" fmla="val 50000"/>
                              <a:gd name="adj2" fmla="val 44988"/>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4" name="AutoShape 16"/>
                        <wps:cNvSpPr>
                          <a:spLocks noChangeAspect="1" noChangeArrowheads="1"/>
                        </wps:cNvSpPr>
                        <wps:spPr bwMode="auto">
                          <a:xfrm>
                            <a:off x="5233" y="7170"/>
                            <a:ext cx="1980" cy="325"/>
                          </a:xfrm>
                          <a:prstGeom prst="wedgeRectCallout">
                            <a:avLst>
                              <a:gd name="adj1" fmla="val -16162"/>
                              <a:gd name="adj2" fmla="val -213384"/>
                            </a:avLst>
                          </a:prstGeom>
                          <a:solidFill>
                            <a:srgbClr val="FFFFFF"/>
                          </a:solidFill>
                          <a:ln w="9525">
                            <a:solidFill>
                              <a:srgbClr val="000000"/>
                            </a:solidFill>
                            <a:miter lim="800000"/>
                            <a:headEnd/>
                            <a:tailEnd/>
                          </a:ln>
                        </wps:spPr>
                        <wps:txbx>
                          <w:txbxContent>
                            <w:p w:rsidR="00FA7F40" w:rsidRPr="00C67864" w:rsidRDefault="00FA7F40" w:rsidP="00541678">
                              <w:pPr>
                                <w:rPr>
                                  <w:rFonts w:ascii="Times New Roman" w:hAnsi="Times New Roman" w:cs="Times New Roman"/>
                                </w:rPr>
                              </w:pPr>
                              <w:r w:rsidRPr="00C67864">
                                <w:rPr>
                                  <w:rFonts w:ascii="Times New Roman" w:hAnsi="Times New Roman" w:cs="Times New Roman"/>
                                </w:rPr>
                                <w:t>Направление резки</w:t>
                              </w:r>
                            </w:p>
                          </w:txbxContent>
                        </wps:txbx>
                        <wps:bodyPr rot="0" vert="horz" wrap="square" lIns="34555" tIns="17278" rIns="34555" bIns="17278"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5E140D" id="Group 963" o:spid="_x0000_s1026" style="position:absolute;left:0;text-align:left;margin-left:39.75pt;margin-top:10.1pt;width:423.35pt;height:175.55pt;z-index:251955200" coordorigin="2235,3984" coordsize="8467,3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">
                <v:oval id="Oval 360" o:spid="_x0000_s1027" style="position:absolute;left:3570;top:4969;width:267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" fillcolor="#a5a5a5 [2092]">
                  <o:lock v:ext="edit" aspectratio="t"/>
                  <v:textbox inset="2.48589mm,1.243mm,2.48589mm,1.243mm"/>
                </v:oval>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2" o:spid="_x0000_s1028" type="#_x0000_t61" style="position:absolute;left:6782;top:5140;width:3844;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" adj="-2825,21536">
                  <o:lock v:ext="edit" aspectratio="t"/>
                  <v:textbox inset=".95986mm,.47994mm,.95986mm,.47994mm">
                    <w:txbxContent>
                      <w:p w:rsidR="00FA7F40" w:rsidRPr="00C67864" w:rsidRDefault="00FA7F40" w:rsidP="0042356C">
                        <w:pPr>
                          <w:rPr>
                            <w:rFonts w:ascii="Times New Roman" w:hAnsi="Times New Roman" w:cs="Times New Roman"/>
                          </w:rPr>
                        </w:pPr>
                        <w:r w:rsidRPr="00C67864">
                          <w:rPr>
                            <w:rFonts w:ascii="Times New Roman" w:hAnsi="Times New Roman" w:cs="Times New Roman"/>
                          </w:rPr>
                          <w:t>Точка входа в эквидистантный контур</w:t>
                        </w:r>
                      </w:p>
                    </w:txbxContent>
                  </v:textbox>
                </v:shape>
                <v:roundrect id="AutoShape 362" o:spid="_x0000_s1029" style="position:absolute;left:4166;top:5356;width:1442;height:942;visibility:visible;mso-wrap-style:square;v-text-anchor:top" arcsize="1843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" strokeweight="1pt">
                  <o:lock v:ext="edit" aspectratio="t"/>
                  <v:textbox inset="2.48589mm,1.243mm,2.48589mm,1.243mm"/>
                </v:roundrect>
                <v:oval id="Oval 5" o:spid="_x0000_s1030" style="position:absolute;left:3461;top:4850;width:2882;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" filled="f" strokecolor="red" strokeweight="1.5pt">
                  <o:lock v:ext="edit" aspectratio="t"/>
                  <v:textbox inset="2.48589mm,1.243mm,2.48589mm,1.243mm"/>
                </v:oval>
                <v:shape id="AutoShape 16" o:spid="_x0000_s1031" type="#_x0000_t61" style="position:absolute;left:7143;top:4236;width:3559;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" adj="-4244,53827">
                  <o:lock v:ext="edit" aspectratio="t"/>
                  <v:textbox inset=".95986mm,.47994mm,.95986mm,.47994mm">
                    <w:txbxContent>
                      <w:p w:rsidR="00FA7F40" w:rsidRPr="00C67864" w:rsidRDefault="00FA7F40" w:rsidP="0042356C">
                        <w:pPr>
                          <w:rPr>
                            <w:rFonts w:ascii="Times New Roman" w:hAnsi="Times New Roman" w:cs="Times New Roman"/>
                          </w:rPr>
                        </w:pPr>
                        <w:r w:rsidRPr="00C67864">
                          <w:rPr>
                            <w:rFonts w:ascii="Times New Roman" w:hAnsi="Times New Roman" w:cs="Times New Roman"/>
                          </w:rPr>
                          <w:t>Точка выключения инструмента</w:t>
                        </w:r>
                      </w:p>
                    </w:txbxContent>
                  </v:textbox>
                </v:shape>
                <v:shape id="AutoShape 21" o:spid="_x0000_s1032" type="#_x0000_t61" style="position:absolute;left:6969;top:5634;width:1862;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" adj="-2468,6544">
                  <o:lock v:ext="edit" aspectratio="t"/>
                  <v:textbox inset=".95986mm,.47994mm,.95986mm,.47994mm">
                    <w:txbxContent>
                      <w:p w:rsidR="00FA7F40" w:rsidRPr="00C67864" w:rsidRDefault="00FA7F40" w:rsidP="00541678">
                        <w:pPr>
                          <w:rPr>
                            <w:rFonts w:ascii="Times New Roman" w:hAnsi="Times New Roman" w:cs="Times New Roman"/>
                            <w:b/>
                          </w:rPr>
                        </w:pPr>
                        <w:r w:rsidRPr="00C67864">
                          <w:rPr>
                            <w:rFonts w:ascii="Times New Roman" w:hAnsi="Times New Roman" w:cs="Times New Roman"/>
                            <w:b/>
                          </w:rPr>
                          <w:t>Точка врезки</w:t>
                        </w:r>
                      </w:p>
                    </w:txbxContent>
                  </v:textbox>
                </v:shape>
                <v:shape id="AutoShape 22" o:spid="_x0000_s1033" type="#_x0000_t61" style="position:absolute;left:2235;top:4698;width:1702;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" adj="21536,33376">
                  <o:lock v:ext="edit" aspectratio="t"/>
                  <v:textbox inset=".95986mm,.47994mm,.95986mm,.47994mm">
                    <w:txbxContent>
                      <w:p w:rsidR="00FA7F40" w:rsidRPr="00C67864" w:rsidRDefault="00FA7F40" w:rsidP="00541678">
                        <w:pPr>
                          <w:rPr>
                            <w:rFonts w:ascii="Times New Roman" w:hAnsi="Times New Roman" w:cs="Times New Roman"/>
                          </w:rPr>
                        </w:pPr>
                        <w:r w:rsidRPr="00C67864">
                          <w:rPr>
                            <w:rFonts w:ascii="Times New Roman" w:hAnsi="Times New Roman" w:cs="Times New Roman"/>
                          </w:rPr>
                          <w:t>Контур детали</w:t>
                        </w:r>
                      </w:p>
                    </w:txbxContent>
                  </v:textbox>
                </v:shape>
                <v:shape id="AutoShape 16" o:spid="_x0000_s1034" type="#_x0000_t61" style="position:absolute;left:6378;top:6420;width:2772;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" adj="203,-23863">
                  <o:lock v:ext="edit" aspectratio="t"/>
                  <v:textbox inset=".95986mm,.47994mm,.95986mm,.47994mm">
                    <w:txbxContent>
                      <w:p w:rsidR="00FA7F40" w:rsidRPr="003E57FF" w:rsidRDefault="00FA7F40" w:rsidP="003E57FF">
                        <w:pPr>
                          <w:ind w:left="567" w:hanging="567"/>
                          <w:rPr>
                            <w:rFonts w:ascii="Times New Roman" w:hAnsi="Times New Roman" w:cs="Times New Roman"/>
                            <w:szCs w:val="18"/>
                          </w:rPr>
                        </w:pPr>
                        <w:r w:rsidRPr="00C67864">
                          <w:rPr>
                            <w:rFonts w:ascii="Times New Roman" w:hAnsi="Times New Roman" w:cs="Times New Roman"/>
                            <w:szCs w:val="18"/>
                          </w:rPr>
                          <w:t>Траектория входа в контур</w:t>
                        </w:r>
                        <w:r w:rsidRPr="003E57FF">
                          <w:rPr>
                            <w:rFonts w:ascii="Times New Roman" w:hAnsi="Times New Roman" w:cs="Times New Roman"/>
                            <w:szCs w:val="18"/>
                          </w:rPr>
                          <w:t xml:space="preserve"> (</w:t>
                        </w:r>
                        <w:r>
                          <w:rPr>
                            <w:rFonts w:ascii="Times New Roman" w:hAnsi="Times New Roman" w:cs="Times New Roman"/>
                            <w:szCs w:val="18"/>
                            <w:lang w:val="en-US"/>
                          </w:rPr>
                          <w:t>lead</w:t>
                        </w:r>
                        <w:r w:rsidRPr="003E57FF">
                          <w:rPr>
                            <w:rFonts w:ascii="Times New Roman" w:hAnsi="Times New Roman" w:cs="Times New Roman"/>
                            <w:szCs w:val="18"/>
                          </w:rPr>
                          <w:t>-</w:t>
                        </w:r>
                        <w:r>
                          <w:rPr>
                            <w:rFonts w:ascii="Times New Roman" w:hAnsi="Times New Roman" w:cs="Times New Roman"/>
                            <w:szCs w:val="18"/>
                            <w:lang w:val="en-US"/>
                          </w:rPr>
                          <w:t>in</w:t>
                        </w:r>
                        <w:r w:rsidRPr="003E57FF">
                          <w:rPr>
                            <w:rFonts w:ascii="Times New Roman" w:hAnsi="Times New Roman" w:cs="Times New Roman"/>
                            <w:szCs w:val="18"/>
                          </w:rPr>
                          <w:t>)</w:t>
                        </w:r>
                      </w:p>
                    </w:txbxContent>
                  </v:textbox>
                </v:shape>
                <v:shape id="AutoShape 16" o:spid="_x0000_s1035" type="#_x0000_t61" style="position:absolute;left:3570;top:3984;width:3172;height:56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" adj="3166,-32647">
                  <o:lock v:ext="edit" aspectratio="t"/>
                  <v:textbox inset=".95986mm,.47994mm,.95986mm,.47994mm">
                    <w:txbxContent>
                      <w:p w:rsidR="00FA7F40" w:rsidRPr="003E57FF" w:rsidRDefault="00FA7F40" w:rsidP="003E57FF">
                        <w:pPr>
                          <w:ind w:left="851" w:hanging="851"/>
                          <w:rPr>
                            <w:rFonts w:ascii="Times New Roman" w:hAnsi="Times New Roman" w:cs="Times New Roman"/>
                          </w:rPr>
                        </w:pPr>
                        <w:r>
                          <w:rPr>
                            <w:rFonts w:ascii="Times New Roman" w:hAnsi="Times New Roman" w:cs="Times New Roman"/>
                          </w:rPr>
                          <w:t>Траектория выхода из контура</w:t>
                        </w:r>
                        <w:r w:rsidRPr="003E57FF">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lead</w:t>
                        </w:r>
                        <w:r w:rsidRPr="003E57FF">
                          <w:rPr>
                            <w:rFonts w:ascii="Times New Roman" w:hAnsi="Times New Roman" w:cs="Times New Roman"/>
                          </w:rPr>
                          <w:t>-</w:t>
                        </w:r>
                        <w:r>
                          <w:rPr>
                            <w:rFonts w:ascii="Times New Roman" w:hAnsi="Times New Roman" w:cs="Times New Roman"/>
                            <w:lang w:val="en-US"/>
                          </w:rPr>
                          <w:t>out</w:t>
                        </w:r>
                        <w:r w:rsidRPr="003E57FF">
                          <w:rPr>
                            <w:rFonts w:ascii="Times New Roman" w:hAnsi="Times New Roman" w:cs="Times New Roman"/>
                          </w:rPr>
                          <w:t>)</w:t>
                        </w:r>
                      </w:p>
                    </w:txbxContent>
                  </v:textbox>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AutoShape 1121" o:spid="_x0000_s1036" type="#_x0000_t124" style="position:absolute;left:6198;top:5434;width:94;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">
                  <o:lock v:ext="edit" aspectratio="t"/>
                  <v:textbox inset="2.48589mm,1.243mm,2.48589mm,1.243mm"/>
                </v:shape>
                <v:roundrect id="AutoShape 370" o:spid="_x0000_s1037" style="position:absolute;left:4284;top:5481;width:1214;height:712;visibility:visible;mso-wrap-style:square;v-text-anchor:top" arcsize="152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" strokecolor="red" strokeweight="1.5pt">
                  <o:lock v:ext="edit" aspectratio="t"/>
                  <v:textbox inset="2.48589mm,1.243mm,2.48589mm,1.243mm"/>
                </v:roundrect>
                <v:group id="Group 371" o:spid="_x0000_s1038" style="position:absolute;left:6291;top:5516;width:451;height:304" coordorigin="6188,4753" coordsize="37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o:lock v:ext="edit" aspectratio="t"/>
                  <v:group id="Group 372" o:spid="_x0000_s1039" style="position:absolute;left:6381;top:4826;width:179;height:188" coordorigin="6718,4775" coordsize="344,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o:lock v:ext="edit" aspectratio="t"/>
                    <v:shape id="Freeform 12" o:spid="_x0000_s1040" style="position:absolute;left:6718;top:4940;width:344;height:164;visibility:visible;mso-wrap-style:square;v-text-anchor:top" coordsize="178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" path="m,l1,57r6,56l16,170r12,56l45,279r20,54l88,385r27,50l144,483r32,47l212,574r40,43l292,657r45,35l382,726r49,32l479,785r52,25l584,832r54,18l694,864r56,11l807,882r58,3l921,885r58,-3l1036,875r56,-11l1146,850r56,-18l1254,810r53,-25l1355,758r49,-32l1449,692r45,-35l1534,617r40,-43l1610,530r32,-47l1671,435r27,-50l1721,333r20,-54l1757,226r13,-56l1779,113r6,-56l1786,e" fillcolor="red" strokeweight=".9pt">
                      <v:path arrowok="t" o:connecttype="custom" o:connectlocs="0,0;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0" o:connectangles="0,0,0,0,0,0,0,0,0,0,0,0,0,0,0,0,0,0,0,0,0,0,0,0,0,0,0,0,0,0,0,0,0,0,0,0,0,0,0,0,0,0,0,0,0,0,0,0,0,0"/>
                      <o:lock v:ext="edit" aspectratio="t"/>
                    </v:shape>
                    <v:shape id="Freeform 13" o:spid="_x0000_s1041" style="position:absolute;left:6718;top:4775;width:344;height:165;visibility:visible;mso-wrap-style:square;v-text-anchor:top" coordsize="178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" path="m1786,885r-1,-57l1779,773r-9,-58l1757,660r-16,-54l1721,553r-23,-52l1671,451r-29,-49l1610,356r-36,-45l1534,268r-40,-39l1449,193r-45,-34l1355,127r-48,-27l1254,75,1202,54,1146,36,1092,22,1036,11,979,4,921,,865,,807,4r-57,7l694,22,638,36,584,54,531,75r-52,25l431,127r-49,32l337,193r-45,36l252,268r-40,43l176,356r-32,46l115,451,88,501,65,553,45,606,28,660,16,715,7,773,1,828,,885e" fillcolor="red" strokeweight=".9pt">
                      <v:path arrowok="t" o:connecttype="custom" o:connectlocs="109646,90193;109646,90193;109646,90193;109646,90193;109646,90193;109646,90193;109646,90193;109646,90193;109646,90193;109646,90193;109646,90193;109646,90193;109646,90193;109646,90193;109646,90193;109646,90193;109646,90193;109646,90193;109646,90193;109646,90193;109646,90193;109646,90193;109646,90193;109646,90193;109646,0;109646,0;109646,90193;109646,90193;109646,90193;109646,90193;109646,90193;109646,90193;109646,90193;109646,90193;109646,90193;109646,90193;109646,90193;109646,90193;109646,90193;109646,90193;109646,90193;109646,90193;109646,90193;109646,90193;109646,90193;109646,90193;109646,90193;109646,90193;109646,90193;0,90193" o:connectangles="0,0,0,0,0,0,0,0,0,0,0,0,0,0,0,0,0,0,0,0,0,0,0,0,0,0,0,0,0,0,0,0,0,0,0,0,0,0,0,0,0,0,0,0,0,0,0,0,0,0"/>
                      <o:lock v:ext="edit" aspectratio="t"/>
                    </v:shape>
                  </v:group>
                  <v:shape id="Arc 375" o:spid="_x0000_s1042" style="position:absolute;left:6188;top:4753;width:181;height:171;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" path="m-1,nfc11929,,21600,9670,21600,21600em-1,nsc11929,,21600,9670,21600,21600l,21600,-1,xe" filled="f" strokecolor="red" strokeweight="1.5pt">
                    <v:stroke endarrow="block"/>
                    <v:path arrowok="t" o:extrusionok="f" o:connecttype="custom" o:connectlocs="0,0;0,0;0,0" o:connectangles="0,0,0"/>
                    <o:lock v:ext="edit" aspectratio="t"/>
                  </v:shape>
                </v:group>
                <v:shapetype id="_x0000_t32" coordsize="21600,21600" o:spt="32" o:oned="t" path="m,l21600,21600e" filled="f">
                  <v:path arrowok="t" fillok="f" o:connecttype="none"/>
                  <o:lock v:ext="edit" shapetype="t"/>
                </v:shapetype>
                <v:shape id="AutoShape 376" o:spid="_x0000_s1043" type="#_x0000_t32" style="position:absolute;left:6271;top:5260;width:127;height:1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" strokecolor="red" strokeweight="1.5pt">
                  <v:stroke endarrow="block"/>
                  <o:lock v:ext="edit" aspectratio="t"/>
                </v:shape>
                <v:oval id="Oval 377" o:spid="_x0000_s1044" style="position:absolute;left:6378;top:5140;width:143;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" fillcolor="#0070c0" strokecolor="#548dd4 [1951]">
                  <o:lock v:ext="edit" aspectratio="t"/>
                  <v:textbox inset="2.48589mm,1.243mm,2.48589mm,1.243mm"/>
                </v:oval>
                <v:group id="Group 378" o:spid="_x0000_s1045" style="position:absolute;left:4419;top:5910;width:215;height:220" coordorigin="6718,4775" coordsize="344,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o:lock v:ext="edit" aspectratio="t"/>
                  <v:shape id="Freeform 12" o:spid="_x0000_s1046" style="position:absolute;left:6718;top:4940;width:344;height:164;visibility:visible;mso-wrap-style:square;v-text-anchor:top" coordsize="178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" path="m,l1,57r6,56l16,170r12,56l45,279r20,54l88,385r27,50l144,483r32,47l212,574r40,43l292,657r45,35l382,726r49,32l479,785r52,25l584,832r54,18l694,864r56,11l807,882r58,3l921,885r58,-3l1036,875r56,-11l1146,850r56,-18l1254,810r53,-25l1355,758r49,-32l1449,692r45,-35l1534,617r40,-43l1610,530r32,-47l1671,435r27,-50l1721,333r20,-54l1757,226r13,-56l1779,113r6,-56l1786,e" fillcolor="red" strokeweight=".9pt">
                    <v:path arrowok="t" o:connecttype="custom" o:connectlocs="0,0;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0" o:connectangles="0,0,0,0,0,0,0,0,0,0,0,0,0,0,0,0,0,0,0,0,0,0,0,0,0,0,0,0,0,0,0,0,0,0,0,0,0,0,0,0,0,0,0,0,0,0,0,0,0,0"/>
                    <o:lock v:ext="edit" aspectratio="t"/>
                  </v:shape>
                  <v:shape id="Freeform 13" o:spid="_x0000_s1047" style="position:absolute;left:6718;top:4775;width:344;height:165;visibility:visible;mso-wrap-style:square;v-text-anchor:top" coordsize="178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" path="m1786,885r-1,-57l1779,773r-9,-58l1757,660r-16,-54l1721,553r-23,-52l1671,451r-29,-49l1610,356r-36,-45l1534,268r-40,-39l1449,193r-45,-34l1355,127r-48,-27l1254,75,1202,54,1146,36,1092,22,1036,11,979,4,921,,865,,807,4r-57,7l694,22,638,36,584,54,531,75r-52,25l431,127r-49,32l337,193r-45,36l252,268r-40,43l176,356r-32,46l115,451,88,501,65,553,45,606,28,660,16,715,7,773,1,828,,885e" fillcolor="red" strokeweight=".9pt">
                    <v:path arrowok="t" o:connecttype="custom" o:connectlocs="109646,90193;109646,90193;109646,90193;109646,90193;109646,90193;109646,90193;109646,90193;109646,90193;109646,90193;109646,90193;109646,90193;109646,90193;109646,90193;109646,90193;109646,90193;109646,90193;109646,90193;109646,90193;109646,90193;109646,90193;109646,90193;109646,90193;109646,90193;109646,90193;109646,0;109646,0;109646,90193;109646,90193;109646,90193;109646,90193;109646,90193;109646,90193;109646,90193;109646,90193;109646,90193;109646,90193;109646,90193;109646,90193;109646,90193;109646,90193;109646,90193;109646,90193;109646,90193;109646,90193;109646,90193;109646,90193;109646,90193;109646,90193;109646,90193;0,90193" o:connectangles="0,0,0,0,0,0,0,0,0,0,0,0,0,0,0,0,0,0,0,0,0,0,0,0,0,0,0,0,0,0,0,0,0,0,0,0,0,0,0,0,0,0,0,0,0,0,0,0,0,0"/>
                    <o:lock v:ext="edit" aspectratio="t"/>
                  </v:shape>
                </v:group>
                <v:shape id="Arc 381" o:spid="_x0000_s1048" style="position:absolute;left:4280;top:5849;width:220;height:200;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" path="m-1,nfc11929,,21600,9670,21600,21600em-1,nsc11929,,21600,9670,21600,21600l,21600,-1,xe" filled="f" strokecolor="red" strokeweight="1.5pt">
                  <v:stroke endarrow="block"/>
                  <v:path arrowok="t" o:extrusionok="f" o:connecttype="custom" o:connectlocs="0,0;4,2;0,2" o:connectangles="0,0,0"/>
                  <o:lock v:ext="edit" aspectratio="t"/>
                </v:shape>
                <v:shape id="AutoShape 382" o:spid="_x0000_s1049" type="#_x0000_t32" style="position:absolute;left:4276;top:5616;width:129;height:1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" strokecolor="red" strokeweight="1.5pt">
                  <v:stroke endarrow="block"/>
                  <o:lock v:ext="edit" aspectratio="t"/>
                </v:shape>
                <v:oval id="Oval 383" o:spid="_x0000_s1050" style="position:absolute;left:4389;top:5532;width:143;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" fillcolor="#0070c0" strokecolor="#548dd4 [1951]">
                  <o:lock v:ext="edit" aspectratio="t"/>
                  <v:textbox inset="2.48589mm,1.243mm,2.48589mm,1.243mm"/>
                </v:oval>
                <v:shape id="AutoShape 1136" o:spid="_x0000_s1051" type="#_x0000_t124" style="position:absolute;left:4245;top:5793;width:94;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">
                  <o:lock v:ext="edit" aspectratio="t"/>
                  <v:textbox inset="2.48589mm,1.243mm,2.48589mm,1.243mm"/>
                </v:shape>
                <v:shape id="AutoShape 17" o:spid="_x0000_s1052" type="#_x0000_t61" style="position:absolute;left:2545;top:7170;width:2305;height:32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" adj="19107,45791">
                  <o:lock v:ext="edit" aspectratio="t"/>
                  <v:textbox inset=".95986mm,.47994mm,.95986mm,.47994mm">
                    <w:txbxContent>
                      <w:p w:rsidR="00FA7F40" w:rsidRPr="00C67864" w:rsidRDefault="00FA7F40" w:rsidP="00541678">
                        <w:pPr>
                          <w:rPr>
                            <w:rFonts w:ascii="Times New Roman" w:hAnsi="Times New Roman" w:cs="Times New Roman"/>
                            <w:lang w:val="en-US"/>
                          </w:rPr>
                        </w:pPr>
                        <w:r w:rsidRPr="00C67864">
                          <w:rPr>
                            <w:rFonts w:ascii="Times New Roman" w:hAnsi="Times New Roman" w:cs="Times New Roman"/>
                          </w:rPr>
                          <w:t>Эквидистанта контура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6" o:spid="_x0000_s1053" type="#_x0000_t13" style="position:absolute;left:4753;top:5412;width:264;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" adj="16997">
                  <o:lock v:ext="edit" aspectratio="t"/>
                  <v:textbox inset="2.48589mm,1.243mm,2.48589mm,1.243mm"/>
                </v:shape>
                <v:shape id="AutoShape 387" o:spid="_x0000_s1054" type="#_x0000_t13" style="position:absolute;left:5742;top:6508;width:265;height:126;rotation:-21794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" adj="16997">
                  <o:lock v:ext="edit" aspectratio="t"/>
                  <v:textbox inset="2.48589mm,1.243mm,2.48589mm,1.243mm"/>
                </v:shape>
                <v:shape id="AutoShape 388" o:spid="_x0000_s1055" type="#_x0000_t13" style="position:absolute;left:5233;top:4834;width:263;height:127;rotation:-109448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" adj="16997">
                  <o:lock v:ext="edit" aspectratio="t"/>
                  <v:textbox inset="2.48589mm,1.243mm,2.48589mm,1.243mm"/>
                </v:shape>
                <v:shape id="AutoShape 389" o:spid="_x0000_s1056" type="#_x0000_t13" style="position:absolute;left:4766;top:6119;width:266;height:126;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" adj="16997">
                  <o:lock v:ext="edit" aspectratio="t"/>
                  <v:textbox inset="2.48589mm,1.243mm,2.48589mm,1.243mm"/>
                </v:shape>
                <v:shape id="AutoShape 16" o:spid="_x0000_s1057" type="#_x0000_t61" style="position:absolute;left:5233;top:7170;width:1980;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" adj="7309,-35291">
                  <o:lock v:ext="edit" aspectratio="t"/>
                  <v:textbox inset=".95986mm,.47994mm,.95986mm,.47994mm">
                    <w:txbxContent>
                      <w:p w:rsidR="00FA7F40" w:rsidRPr="00C67864" w:rsidRDefault="00FA7F40" w:rsidP="00541678">
                        <w:pPr>
                          <w:rPr>
                            <w:rFonts w:ascii="Times New Roman" w:hAnsi="Times New Roman" w:cs="Times New Roman"/>
                          </w:rPr>
                        </w:pPr>
                        <w:r w:rsidRPr="00C67864">
                          <w:rPr>
                            <w:rFonts w:ascii="Times New Roman" w:hAnsi="Times New Roman" w:cs="Times New Roman"/>
                          </w:rPr>
                          <w:t>Направление резки</w:t>
                        </w:r>
                      </w:p>
                    </w:txbxContent>
                  </v:textbox>
                </v:shape>
              </v:group>
            </w:pict>
          </mc:Fallback>
        </mc:AlternateContent>
      </w:r>
    </w:p>
    <w:p w:rsidR="00541678" w:rsidRPr="00541678" w:rsidRDefault="00541678" w:rsidP="005855F3">
      <w:pPr>
        <w:pStyle w:val="Paragraph"/>
        <w:ind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Pr="00421DEE" w:rsidRDefault="00541678" w:rsidP="005855F3">
      <w:pPr>
        <w:pStyle w:val="FigureCaption"/>
        <w:numPr>
          <w:ilvl w:val="0"/>
          <w:numId w:val="0"/>
        </w:numPr>
        <w:tabs>
          <w:tab w:val="left" w:pos="1134"/>
        </w:tabs>
        <w:spacing w:before="120"/>
        <w:ind w:left="1134" w:right="0" w:firstLine="709"/>
        <w:jc w:val="center"/>
        <w:rPr>
          <w:i/>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Pr="00B1182C" w:rsidRDefault="0042356C" w:rsidP="001F38DC">
      <w:pPr>
        <w:pStyle w:val="FigureCaption"/>
        <w:numPr>
          <w:ilvl w:val="0"/>
          <w:numId w:val="0"/>
        </w:numPr>
        <w:spacing w:before="120"/>
        <w:ind w:right="0" w:firstLine="709"/>
        <w:jc w:val="center"/>
        <w:rPr>
          <w:rFonts w:eastAsia="+mn-ea"/>
          <w:i/>
          <w:sz w:val="24"/>
          <w:szCs w:val="24"/>
          <w:lang w:val="ru-RU"/>
        </w:rPr>
      </w:pPr>
      <w:r w:rsidRPr="00B1182C">
        <w:rPr>
          <w:i/>
          <w:sz w:val="24"/>
          <w:szCs w:val="24"/>
          <w:lang w:val="ru-RU"/>
        </w:rPr>
        <w:t>Рисунок 1</w:t>
      </w:r>
      <w:r w:rsidR="00541678" w:rsidRPr="00B1182C">
        <w:rPr>
          <w:i/>
          <w:sz w:val="24"/>
          <w:szCs w:val="24"/>
          <w:lang w:val="ru-RU"/>
        </w:rPr>
        <w:t xml:space="preserve">. </w:t>
      </w:r>
      <w:r w:rsidR="00541678" w:rsidRPr="00B1182C">
        <w:rPr>
          <w:i/>
          <w:sz w:val="24"/>
          <w:szCs w:val="24"/>
          <w:lang w:val="ru-RU"/>
        </w:rPr>
        <w:tab/>
      </w:r>
      <w:r w:rsidRPr="00B1182C">
        <w:rPr>
          <w:i/>
          <w:sz w:val="24"/>
          <w:szCs w:val="24"/>
          <w:lang w:val="ru-RU"/>
        </w:rPr>
        <w:t>Схема стандартной техники резки (резка по замкнутому контуру)</w:t>
      </w:r>
    </w:p>
    <w:p w:rsidR="005A301E" w:rsidRPr="00B1182C" w:rsidRDefault="005A301E" w:rsidP="005855F3">
      <w:pPr>
        <w:pStyle w:val="Paragraph"/>
        <w:ind w:left="567" w:firstLine="709"/>
        <w:jc w:val="center"/>
        <w:rPr>
          <w:i/>
          <w:noProof/>
          <w:sz w:val="24"/>
          <w:szCs w:val="24"/>
          <w:lang w:val="ru-RU" w:eastAsia="zh-CN"/>
        </w:rPr>
      </w:pPr>
    </w:p>
    <w:p w:rsidR="0072018C" w:rsidRDefault="0072018C" w:rsidP="0072018C">
      <w:pPr>
        <w:spacing w:after="120"/>
        <w:ind w:firstLine="709"/>
        <w:jc w:val="both"/>
        <w:rPr>
          <w:rStyle w:val="ad"/>
          <w:rFonts w:ascii="Times New Roman" w:hAnsi="Times New Roman"/>
          <w:i w:val="0"/>
          <w:sz w:val="24"/>
          <w:szCs w:val="24"/>
        </w:rPr>
      </w:pPr>
      <w:r w:rsidRPr="008234F8">
        <w:rPr>
          <w:rFonts w:ascii="Times New Roman" w:hAnsi="Times New Roman"/>
          <w:sz w:val="24"/>
          <w:szCs w:val="24"/>
        </w:rPr>
        <w:t>Если используется стандартная техника резки, то в этом случае каждый замкнутый контур вырезается целиком, и после резки одного контура переход к следующей точке врезки происходит с выключенным инструментом на холостом ходе</w:t>
      </w:r>
      <w:r>
        <w:rPr>
          <w:rFonts w:ascii="Times New Roman" w:hAnsi="Times New Roman"/>
          <w:sz w:val="24"/>
          <w:szCs w:val="24"/>
        </w:rPr>
        <w:t>.</w:t>
      </w:r>
      <w:r w:rsidRPr="008234F8">
        <w:rPr>
          <w:rStyle w:val="ad"/>
          <w:rFonts w:ascii="Times New Roman" w:hAnsi="Times New Roman"/>
          <w:sz w:val="24"/>
          <w:szCs w:val="24"/>
        </w:rPr>
        <w:t xml:space="preserve"> </w:t>
      </w:r>
      <w:r w:rsidRPr="008234F8">
        <w:rPr>
          <w:rStyle w:val="ad"/>
          <w:rFonts w:ascii="Times New Roman" w:hAnsi="Times New Roman"/>
          <w:i w:val="0"/>
          <w:sz w:val="24"/>
          <w:szCs w:val="24"/>
        </w:rPr>
        <w:t xml:space="preserve">При этом точка выключения инструмента, в общем случае, </w:t>
      </w:r>
      <w:r>
        <w:rPr>
          <w:rStyle w:val="ad"/>
          <w:rFonts w:ascii="Times New Roman" w:hAnsi="Times New Roman"/>
          <w:i w:val="0"/>
          <w:sz w:val="24"/>
          <w:szCs w:val="24"/>
        </w:rPr>
        <w:t xml:space="preserve">может </w:t>
      </w:r>
      <w:r w:rsidRPr="008234F8">
        <w:rPr>
          <w:rStyle w:val="ad"/>
          <w:rFonts w:ascii="Times New Roman" w:hAnsi="Times New Roman"/>
          <w:i w:val="0"/>
          <w:sz w:val="24"/>
          <w:szCs w:val="24"/>
        </w:rPr>
        <w:t>не совпадат</w:t>
      </w:r>
      <w:r>
        <w:rPr>
          <w:rStyle w:val="ad"/>
          <w:rFonts w:ascii="Times New Roman" w:hAnsi="Times New Roman"/>
          <w:i w:val="0"/>
          <w:sz w:val="24"/>
          <w:szCs w:val="24"/>
        </w:rPr>
        <w:t>ь</w:t>
      </w:r>
      <w:r w:rsidRPr="008234F8">
        <w:rPr>
          <w:rStyle w:val="ad"/>
          <w:rFonts w:ascii="Times New Roman" w:hAnsi="Times New Roman"/>
          <w:i w:val="0"/>
          <w:sz w:val="24"/>
          <w:szCs w:val="24"/>
        </w:rPr>
        <w:t xml:space="preserve"> с точкой </w:t>
      </w:r>
      <w:r>
        <w:rPr>
          <w:rStyle w:val="ad"/>
          <w:rFonts w:ascii="Times New Roman" w:hAnsi="Times New Roman"/>
          <w:i w:val="0"/>
          <w:sz w:val="24"/>
          <w:szCs w:val="24"/>
        </w:rPr>
        <w:t xml:space="preserve">входа в эквидистантный контур </w:t>
      </w:r>
      <w:r w:rsidR="006B77D8">
        <w:rPr>
          <w:rStyle w:val="ad"/>
          <w:rFonts w:ascii="Times New Roman" w:hAnsi="Times New Roman"/>
          <w:i w:val="0"/>
          <w:sz w:val="24"/>
          <w:szCs w:val="24"/>
        </w:rPr>
        <w:t>заготовки</w:t>
      </w:r>
      <w:r>
        <w:rPr>
          <w:rStyle w:val="ad"/>
          <w:rFonts w:ascii="Times New Roman" w:hAnsi="Times New Roman"/>
          <w:i w:val="0"/>
          <w:sz w:val="24"/>
          <w:szCs w:val="24"/>
        </w:rPr>
        <w:t>, по которому осуществляется резка, и также как и точка врезки может лежать вне заданного эквидистантного контура.</w:t>
      </w:r>
      <w:r w:rsidRPr="008234F8">
        <w:rPr>
          <w:rStyle w:val="ad"/>
          <w:rFonts w:ascii="Times New Roman" w:hAnsi="Times New Roman"/>
          <w:i w:val="0"/>
          <w:sz w:val="24"/>
          <w:szCs w:val="24"/>
        </w:rPr>
        <w:t xml:space="preserve"> </w:t>
      </w:r>
      <w:r>
        <w:rPr>
          <w:rStyle w:val="ad"/>
          <w:rFonts w:ascii="Times New Roman" w:hAnsi="Times New Roman"/>
          <w:i w:val="0"/>
          <w:sz w:val="24"/>
          <w:szCs w:val="24"/>
        </w:rPr>
        <w:t xml:space="preserve">Во многих случаях допускается программирование точки выключения инструмента непосредственно на эквидистантном контуре. </w:t>
      </w:r>
    </w:p>
    <w:p w:rsidR="00032B33" w:rsidRDefault="00032B33" w:rsidP="00032B33">
      <w:pPr>
        <w:pStyle w:val="CSITPlaneText"/>
        <w:spacing w:after="0" w:line="276" w:lineRule="auto"/>
        <w:ind w:firstLine="720"/>
        <w:rPr>
          <w:rFonts w:ascii="Times New Roman" w:hAnsi="Times New Roman"/>
          <w:lang w:val="ru-RU"/>
        </w:rPr>
      </w:pPr>
      <w:r w:rsidRPr="00032B33">
        <w:rPr>
          <w:rFonts w:ascii="Times New Roman" w:hAnsi="Times New Roman"/>
          <w:lang w:val="ru-RU"/>
        </w:rPr>
        <w:lastRenderedPageBreak/>
        <w:t xml:space="preserve">Стратегия минимизации тепловых деформаций при термической резке </w:t>
      </w:r>
      <w:r w:rsidR="000F4DA5">
        <w:rPr>
          <w:rFonts w:ascii="Times New Roman" w:hAnsi="Times New Roman"/>
          <w:lang w:val="ru-RU"/>
        </w:rPr>
        <w:t xml:space="preserve">и требования к качеству реза </w:t>
      </w:r>
      <w:r w:rsidRPr="00032B33">
        <w:rPr>
          <w:rFonts w:ascii="Times New Roman" w:hAnsi="Times New Roman"/>
          <w:lang w:val="ru-RU"/>
        </w:rPr>
        <w:t>порожда</w:t>
      </w:r>
      <w:r w:rsidR="000F4DA5">
        <w:rPr>
          <w:rFonts w:ascii="Times New Roman" w:hAnsi="Times New Roman"/>
          <w:lang w:val="ru-RU"/>
        </w:rPr>
        <w:t>ю</w:t>
      </w:r>
      <w:r w:rsidRPr="00032B33">
        <w:rPr>
          <w:rFonts w:ascii="Times New Roman" w:hAnsi="Times New Roman"/>
          <w:lang w:val="ru-RU"/>
        </w:rPr>
        <w:t>т необходимость управления не только выбором точек врезки, но и управлением траекторией подхода к контуру</w:t>
      </w:r>
      <w:r>
        <w:rPr>
          <w:rFonts w:ascii="Times New Roman" w:hAnsi="Times New Roman"/>
          <w:lang w:val="ru-RU"/>
        </w:rPr>
        <w:t xml:space="preserve"> </w:t>
      </w:r>
      <w:r w:rsidRPr="00032B33">
        <w:rPr>
          <w:rFonts w:ascii="Times New Roman" w:hAnsi="Times New Roman"/>
          <w:lang w:val="ru-RU"/>
        </w:rPr>
        <w:t>(</w:t>
      </w:r>
      <w:r>
        <w:rPr>
          <w:rFonts w:ascii="Times New Roman" w:hAnsi="Times New Roman"/>
          <w:szCs w:val="18"/>
          <w:lang w:val="en-US"/>
        </w:rPr>
        <w:t>lead</w:t>
      </w:r>
      <w:r w:rsidRPr="00032B33">
        <w:rPr>
          <w:rFonts w:ascii="Times New Roman" w:hAnsi="Times New Roman"/>
          <w:szCs w:val="18"/>
          <w:lang w:val="ru-RU"/>
        </w:rPr>
        <w:t>-</w:t>
      </w:r>
      <w:r>
        <w:rPr>
          <w:rFonts w:ascii="Times New Roman" w:hAnsi="Times New Roman"/>
          <w:szCs w:val="18"/>
          <w:lang w:val="en-US"/>
        </w:rPr>
        <w:t>in</w:t>
      </w:r>
      <w:r>
        <w:rPr>
          <w:rFonts w:ascii="Times New Roman" w:hAnsi="Times New Roman"/>
          <w:lang w:val="ru-RU"/>
        </w:rPr>
        <w:t>)</w:t>
      </w:r>
      <w:r w:rsidRPr="00032B33">
        <w:rPr>
          <w:rFonts w:ascii="Times New Roman" w:hAnsi="Times New Roman"/>
          <w:lang w:val="ru-RU"/>
        </w:rPr>
        <w:t xml:space="preserve"> и способом выхода из контура</w:t>
      </w:r>
      <w:r>
        <w:rPr>
          <w:rFonts w:ascii="Times New Roman" w:hAnsi="Times New Roman"/>
          <w:lang w:val="ru-RU"/>
        </w:rPr>
        <w:t xml:space="preserve"> </w:t>
      </w:r>
      <w:r w:rsidRPr="00032B33">
        <w:rPr>
          <w:rFonts w:ascii="Times New Roman" w:hAnsi="Times New Roman"/>
          <w:lang w:val="ru-RU"/>
        </w:rPr>
        <w:t>(</w:t>
      </w:r>
      <w:r>
        <w:rPr>
          <w:rFonts w:ascii="Times New Roman" w:hAnsi="Times New Roman"/>
          <w:lang w:val="en-US"/>
        </w:rPr>
        <w:t>lead</w:t>
      </w:r>
      <w:r w:rsidRPr="00032B33">
        <w:rPr>
          <w:rFonts w:ascii="Times New Roman" w:hAnsi="Times New Roman"/>
          <w:lang w:val="ru-RU"/>
        </w:rPr>
        <w:t>-</w:t>
      </w:r>
      <w:r>
        <w:rPr>
          <w:rFonts w:ascii="Times New Roman" w:hAnsi="Times New Roman"/>
          <w:lang w:val="en-US"/>
        </w:rPr>
        <w:t>out</w:t>
      </w:r>
      <w:r>
        <w:rPr>
          <w:rFonts w:ascii="Times New Roman" w:hAnsi="Times New Roman"/>
          <w:lang w:val="ru-RU"/>
        </w:rPr>
        <w:t>)</w:t>
      </w:r>
      <w:r w:rsidRPr="00032B33">
        <w:rPr>
          <w:rFonts w:ascii="Times New Roman" w:hAnsi="Times New Roman"/>
          <w:lang w:val="ru-RU"/>
        </w:rPr>
        <w:t xml:space="preserve">. В зависимости от конкретных условий (вида термической резки, марки и толщины материала, скорости резки, геометрической формы контура и пр.) подход к контуру может осуществляться по дуге окружности, касательная к которой совпадает с касательной к контуру в точке </w:t>
      </w:r>
      <w:r w:rsidR="00C7332E">
        <w:rPr>
          <w:rFonts w:ascii="Times New Roman" w:hAnsi="Times New Roman"/>
          <w:lang w:val="ru-RU"/>
        </w:rPr>
        <w:t>в</w:t>
      </w:r>
      <w:r w:rsidRPr="00032B33">
        <w:rPr>
          <w:rFonts w:ascii="Times New Roman" w:hAnsi="Times New Roman"/>
          <w:lang w:val="ru-RU"/>
        </w:rPr>
        <w:t>хода</w:t>
      </w:r>
      <w:r>
        <w:rPr>
          <w:rFonts w:ascii="Times New Roman" w:hAnsi="Times New Roman"/>
          <w:lang w:val="ru-RU"/>
        </w:rPr>
        <w:t>,</w:t>
      </w:r>
      <w:r w:rsidRPr="00032B33">
        <w:rPr>
          <w:rFonts w:ascii="Times New Roman" w:hAnsi="Times New Roman"/>
          <w:lang w:val="ru-RU"/>
        </w:rPr>
        <w:t xml:space="preserve"> либо производиться по прямой линии (например, по наикратчайшему расстоянию до контура).</w:t>
      </w:r>
      <w:r>
        <w:rPr>
          <w:rFonts w:ascii="Times New Roman" w:hAnsi="Times New Roman"/>
          <w:lang w:val="ru-RU"/>
        </w:rPr>
        <w:t xml:space="preserve"> </w:t>
      </w:r>
      <w:r w:rsidRPr="00032B33">
        <w:rPr>
          <w:rFonts w:ascii="Times New Roman" w:hAnsi="Times New Roman"/>
          <w:lang w:val="ru-RU"/>
        </w:rPr>
        <w:t xml:space="preserve">Соответственно и после завершения резки выход из контура также может осуществляться с включенным </w:t>
      </w:r>
      <w:r w:rsidR="00C7332E">
        <w:rPr>
          <w:rFonts w:ascii="Times New Roman" w:hAnsi="Times New Roman"/>
          <w:lang w:val="ru-RU"/>
        </w:rPr>
        <w:t>инструментом</w:t>
      </w:r>
      <w:r w:rsidRPr="00032B33">
        <w:rPr>
          <w:rFonts w:ascii="Times New Roman" w:hAnsi="Times New Roman"/>
          <w:lang w:val="ru-RU"/>
        </w:rPr>
        <w:t xml:space="preserve"> (либо по дуге, либо по прямой линии). Необходимость выхода из контура с включенным </w:t>
      </w:r>
      <w:r w:rsidR="00C7332E">
        <w:rPr>
          <w:rFonts w:ascii="Times New Roman" w:hAnsi="Times New Roman"/>
          <w:lang w:val="ru-RU"/>
        </w:rPr>
        <w:t>инструментом</w:t>
      </w:r>
      <w:r w:rsidRPr="00032B33">
        <w:rPr>
          <w:rFonts w:ascii="Times New Roman" w:hAnsi="Times New Roman"/>
          <w:lang w:val="ru-RU"/>
        </w:rPr>
        <w:t xml:space="preserve"> </w:t>
      </w:r>
      <w:r w:rsidR="00C7332E">
        <w:rPr>
          <w:rFonts w:ascii="Times New Roman" w:hAnsi="Times New Roman"/>
          <w:lang w:val="ru-RU"/>
        </w:rPr>
        <w:t xml:space="preserve">может быть </w:t>
      </w:r>
      <w:r w:rsidRPr="00032B33">
        <w:rPr>
          <w:rFonts w:ascii="Times New Roman" w:hAnsi="Times New Roman"/>
          <w:lang w:val="ru-RU"/>
        </w:rPr>
        <w:t xml:space="preserve">вызвана тем, что в точке </w:t>
      </w:r>
      <w:r w:rsidR="00C7332E">
        <w:rPr>
          <w:rFonts w:ascii="Times New Roman" w:hAnsi="Times New Roman"/>
          <w:lang w:val="ru-RU"/>
        </w:rPr>
        <w:t>выключения инструмента</w:t>
      </w:r>
      <w:r w:rsidRPr="00032B33">
        <w:rPr>
          <w:rFonts w:ascii="Times New Roman" w:hAnsi="Times New Roman"/>
          <w:lang w:val="ru-RU"/>
        </w:rPr>
        <w:t xml:space="preserve"> может возникнуть «вырыв» или оплавление части материала, что приводит к искажению геометрии </w:t>
      </w:r>
      <w:r w:rsidR="008045F8">
        <w:rPr>
          <w:rFonts w:ascii="Times New Roman" w:hAnsi="Times New Roman"/>
          <w:lang w:val="ru-RU"/>
        </w:rPr>
        <w:t>заготовк</w:t>
      </w:r>
      <w:r w:rsidRPr="00C7332E">
        <w:rPr>
          <w:rFonts w:ascii="Times New Roman" w:hAnsi="Times New Roman"/>
          <w:lang w:val="ru-RU"/>
        </w:rPr>
        <w:t>и</w:t>
      </w:r>
      <w:r w:rsidRPr="00032B33">
        <w:rPr>
          <w:rFonts w:ascii="Times New Roman" w:hAnsi="Times New Roman"/>
          <w:lang w:val="ru-RU"/>
        </w:rPr>
        <w:t xml:space="preserve">. Уменьшение эффекта </w:t>
      </w:r>
      <w:r w:rsidR="00C7332E">
        <w:rPr>
          <w:rFonts w:ascii="Times New Roman" w:hAnsi="Times New Roman"/>
          <w:lang w:val="ru-RU"/>
        </w:rPr>
        <w:t xml:space="preserve">деформации </w:t>
      </w:r>
      <w:r w:rsidR="008045F8">
        <w:rPr>
          <w:rFonts w:ascii="Times New Roman" w:hAnsi="Times New Roman"/>
          <w:lang w:val="ru-RU"/>
        </w:rPr>
        <w:t>загото</w:t>
      </w:r>
      <w:r w:rsidR="002929E8">
        <w:rPr>
          <w:rFonts w:ascii="Times New Roman" w:hAnsi="Times New Roman"/>
          <w:lang w:val="ru-RU"/>
        </w:rPr>
        <w:t>в</w:t>
      </w:r>
      <w:r w:rsidR="008045F8">
        <w:rPr>
          <w:rFonts w:ascii="Times New Roman" w:hAnsi="Times New Roman"/>
          <w:lang w:val="ru-RU"/>
        </w:rPr>
        <w:t xml:space="preserve">ок </w:t>
      </w:r>
      <w:r w:rsidRPr="00032B33">
        <w:rPr>
          <w:rFonts w:ascii="Times New Roman" w:hAnsi="Times New Roman"/>
          <w:lang w:val="ru-RU"/>
        </w:rPr>
        <w:t xml:space="preserve">обеспечивает также врезка в «угловые» точки </w:t>
      </w:r>
      <w:r w:rsidR="008045F8">
        <w:rPr>
          <w:rFonts w:ascii="Times New Roman" w:hAnsi="Times New Roman"/>
          <w:lang w:val="ru-RU"/>
        </w:rPr>
        <w:t>заготовок</w:t>
      </w:r>
      <w:r w:rsidRPr="00032B33">
        <w:rPr>
          <w:rFonts w:ascii="Times New Roman" w:hAnsi="Times New Roman"/>
          <w:lang w:val="ru-RU"/>
        </w:rPr>
        <w:t xml:space="preserve"> (Рис.</w:t>
      </w:r>
      <w:r w:rsidRPr="00C7332E">
        <w:rPr>
          <w:rFonts w:ascii="Times New Roman" w:hAnsi="Times New Roman"/>
          <w:lang w:val="ru-RU"/>
        </w:rPr>
        <w:t>2</w:t>
      </w:r>
      <w:r w:rsidRPr="00032B33">
        <w:rPr>
          <w:rFonts w:ascii="Times New Roman" w:hAnsi="Times New Roman"/>
          <w:lang w:val="ru-RU"/>
        </w:rPr>
        <w:t>).</w:t>
      </w:r>
    </w:p>
    <w:p w:rsidR="00076D92" w:rsidRPr="00032B33" w:rsidRDefault="00E000D7" w:rsidP="00076D92">
      <w:pPr>
        <w:jc w:val="center"/>
        <w:rPr>
          <w:szCs w:val="24"/>
        </w:rPr>
      </w:pPr>
      <w:r>
        <w:rPr>
          <w:noProof/>
          <w:szCs w:val="24"/>
          <w:lang w:eastAsia="ru-RU"/>
        </w:rPr>
        <mc:AlternateContent>
          <mc:Choice Requires="wpc">
            <w:drawing>
              <wp:inline distT="0" distB="0" distL="0" distR="0" wp14:anchorId="679A5F6C" wp14:editId="284BABEC">
                <wp:extent cx="1306830" cy="1392555"/>
                <wp:effectExtent l="5080" t="0" r="12065" b="2540"/>
                <wp:docPr id="1626" name="Полотно 1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96" name="Line 1628"/>
                        <wps:cNvCnPr/>
                        <wps:spPr bwMode="auto">
                          <a:xfrm flipV="1">
                            <a:off x="116840" y="466725"/>
                            <a:ext cx="635" cy="6134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7" name="Freeform 1629"/>
                        <wps:cNvSpPr>
                          <a:spLocks/>
                        </wps:cNvSpPr>
                        <wps:spPr bwMode="auto">
                          <a:xfrm>
                            <a:off x="107950" y="172720"/>
                            <a:ext cx="647700" cy="321310"/>
                          </a:xfrm>
                          <a:custGeom>
                            <a:avLst/>
                            <a:gdLst>
                              <a:gd name="T0" fmla="*/ 5132 w 5134"/>
                              <a:gd name="T1" fmla="*/ 2547 h 2647"/>
                              <a:gd name="T2" fmla="*/ 5118 w 5134"/>
                              <a:gd name="T3" fmla="*/ 2350 h 2647"/>
                              <a:gd name="T4" fmla="*/ 5089 w 5134"/>
                              <a:gd name="T5" fmla="*/ 2154 h 2647"/>
                              <a:gd name="T6" fmla="*/ 5046 w 5134"/>
                              <a:gd name="T7" fmla="*/ 1960 h 2647"/>
                              <a:gd name="T8" fmla="*/ 4990 w 5134"/>
                              <a:gd name="T9" fmla="*/ 1772 h 2647"/>
                              <a:gd name="T10" fmla="*/ 4921 w 5134"/>
                              <a:gd name="T11" fmla="*/ 1588 h 2647"/>
                              <a:gd name="T12" fmla="*/ 4836 w 5134"/>
                              <a:gd name="T13" fmla="*/ 1410 h 2647"/>
                              <a:gd name="T14" fmla="*/ 4740 w 5134"/>
                              <a:gd name="T15" fmla="*/ 1239 h 2647"/>
                              <a:gd name="T16" fmla="*/ 4632 w 5134"/>
                              <a:gd name="T17" fmla="*/ 1075 h 2647"/>
                              <a:gd name="T18" fmla="*/ 4512 w 5134"/>
                              <a:gd name="T19" fmla="*/ 919 h 2647"/>
                              <a:gd name="T20" fmla="*/ 4382 w 5134"/>
                              <a:gd name="T21" fmla="*/ 776 h 2647"/>
                              <a:gd name="T22" fmla="*/ 4242 w 5134"/>
                              <a:gd name="T23" fmla="*/ 641 h 2647"/>
                              <a:gd name="T24" fmla="*/ 4092 w 5134"/>
                              <a:gd name="T25" fmla="*/ 517 h 2647"/>
                              <a:gd name="T26" fmla="*/ 3932 w 5134"/>
                              <a:gd name="T27" fmla="*/ 406 h 2647"/>
                              <a:gd name="T28" fmla="*/ 3766 w 5134"/>
                              <a:gd name="T29" fmla="*/ 307 h 2647"/>
                              <a:gd name="T30" fmla="*/ 3594 w 5134"/>
                              <a:gd name="T31" fmla="*/ 220 h 2647"/>
                              <a:gd name="T32" fmla="*/ 3415 w 5134"/>
                              <a:gd name="T33" fmla="*/ 148 h 2647"/>
                              <a:gd name="T34" fmla="*/ 3232 w 5134"/>
                              <a:gd name="T35" fmla="*/ 91 h 2647"/>
                              <a:gd name="T36" fmla="*/ 3044 w 5134"/>
                              <a:gd name="T37" fmla="*/ 47 h 2647"/>
                              <a:gd name="T38" fmla="*/ 2854 w 5134"/>
                              <a:gd name="T39" fmla="*/ 17 h 2647"/>
                              <a:gd name="T40" fmla="*/ 2663 w 5134"/>
                              <a:gd name="T41" fmla="*/ 2 h 2647"/>
                              <a:gd name="T42" fmla="*/ 2471 w 5134"/>
                              <a:gd name="T43" fmla="*/ 2 h 2647"/>
                              <a:gd name="T44" fmla="*/ 2279 w 5134"/>
                              <a:gd name="T45" fmla="*/ 17 h 2647"/>
                              <a:gd name="T46" fmla="*/ 2090 w 5134"/>
                              <a:gd name="T47" fmla="*/ 47 h 2647"/>
                              <a:gd name="T48" fmla="*/ 1903 w 5134"/>
                              <a:gd name="T49" fmla="*/ 91 h 2647"/>
                              <a:gd name="T50" fmla="*/ 1719 w 5134"/>
                              <a:gd name="T51" fmla="*/ 148 h 2647"/>
                              <a:gd name="T52" fmla="*/ 1540 w 5134"/>
                              <a:gd name="T53" fmla="*/ 220 h 2647"/>
                              <a:gd name="T54" fmla="*/ 1368 w 5134"/>
                              <a:gd name="T55" fmla="*/ 307 h 2647"/>
                              <a:gd name="T56" fmla="*/ 1202 w 5134"/>
                              <a:gd name="T57" fmla="*/ 406 h 2647"/>
                              <a:gd name="T58" fmla="*/ 1042 w 5134"/>
                              <a:gd name="T59" fmla="*/ 517 h 2647"/>
                              <a:gd name="T60" fmla="*/ 892 w 5134"/>
                              <a:gd name="T61" fmla="*/ 641 h 2647"/>
                              <a:gd name="T62" fmla="*/ 752 w 5134"/>
                              <a:gd name="T63" fmla="*/ 776 h 2647"/>
                              <a:gd name="T64" fmla="*/ 621 w 5134"/>
                              <a:gd name="T65" fmla="*/ 919 h 2647"/>
                              <a:gd name="T66" fmla="*/ 501 w 5134"/>
                              <a:gd name="T67" fmla="*/ 1075 h 2647"/>
                              <a:gd name="T68" fmla="*/ 394 w 5134"/>
                              <a:gd name="T69" fmla="*/ 1239 h 2647"/>
                              <a:gd name="T70" fmla="*/ 297 w 5134"/>
                              <a:gd name="T71" fmla="*/ 1410 h 2647"/>
                              <a:gd name="T72" fmla="*/ 215 w 5134"/>
                              <a:gd name="T73" fmla="*/ 1588 h 2647"/>
                              <a:gd name="T74" fmla="*/ 143 w 5134"/>
                              <a:gd name="T75" fmla="*/ 1772 h 2647"/>
                              <a:gd name="T76" fmla="*/ 88 w 5134"/>
                              <a:gd name="T77" fmla="*/ 1960 h 2647"/>
                              <a:gd name="T78" fmla="*/ 45 w 5134"/>
                              <a:gd name="T79" fmla="*/ 2154 h 2647"/>
                              <a:gd name="T80" fmla="*/ 16 w 5134"/>
                              <a:gd name="T81" fmla="*/ 2350 h 2647"/>
                              <a:gd name="T82" fmla="*/ 2 w 5134"/>
                              <a:gd name="T83" fmla="*/ 2547 h 2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34" h="2647">
                                <a:moveTo>
                                  <a:pt x="5134" y="2647"/>
                                </a:moveTo>
                                <a:lnTo>
                                  <a:pt x="5132" y="2547"/>
                                </a:lnTo>
                                <a:lnTo>
                                  <a:pt x="5127" y="2448"/>
                                </a:lnTo>
                                <a:lnTo>
                                  <a:pt x="5118" y="2350"/>
                                </a:lnTo>
                                <a:lnTo>
                                  <a:pt x="5105" y="2252"/>
                                </a:lnTo>
                                <a:lnTo>
                                  <a:pt x="5089" y="2154"/>
                                </a:lnTo>
                                <a:lnTo>
                                  <a:pt x="5069" y="2058"/>
                                </a:lnTo>
                                <a:lnTo>
                                  <a:pt x="5046" y="1960"/>
                                </a:lnTo>
                                <a:lnTo>
                                  <a:pt x="5019" y="1866"/>
                                </a:lnTo>
                                <a:lnTo>
                                  <a:pt x="4990" y="1772"/>
                                </a:lnTo>
                                <a:lnTo>
                                  <a:pt x="4956" y="1680"/>
                                </a:lnTo>
                                <a:lnTo>
                                  <a:pt x="4921" y="1588"/>
                                </a:lnTo>
                                <a:lnTo>
                                  <a:pt x="4879" y="1497"/>
                                </a:lnTo>
                                <a:lnTo>
                                  <a:pt x="4836" y="1410"/>
                                </a:lnTo>
                                <a:lnTo>
                                  <a:pt x="4790" y="1324"/>
                                </a:lnTo>
                                <a:lnTo>
                                  <a:pt x="4740" y="1239"/>
                                </a:lnTo>
                                <a:lnTo>
                                  <a:pt x="4688" y="1156"/>
                                </a:lnTo>
                                <a:lnTo>
                                  <a:pt x="4632" y="1075"/>
                                </a:lnTo>
                                <a:lnTo>
                                  <a:pt x="4573" y="997"/>
                                </a:lnTo>
                                <a:lnTo>
                                  <a:pt x="4512" y="919"/>
                                </a:lnTo>
                                <a:lnTo>
                                  <a:pt x="4448" y="846"/>
                                </a:lnTo>
                                <a:lnTo>
                                  <a:pt x="4382" y="776"/>
                                </a:lnTo>
                                <a:lnTo>
                                  <a:pt x="4314" y="707"/>
                                </a:lnTo>
                                <a:lnTo>
                                  <a:pt x="4242" y="641"/>
                                </a:lnTo>
                                <a:lnTo>
                                  <a:pt x="4167" y="578"/>
                                </a:lnTo>
                                <a:lnTo>
                                  <a:pt x="4092" y="517"/>
                                </a:lnTo>
                                <a:lnTo>
                                  <a:pt x="4013" y="460"/>
                                </a:lnTo>
                                <a:lnTo>
                                  <a:pt x="3932" y="406"/>
                                </a:lnTo>
                                <a:lnTo>
                                  <a:pt x="3850" y="355"/>
                                </a:lnTo>
                                <a:lnTo>
                                  <a:pt x="3766" y="307"/>
                                </a:lnTo>
                                <a:lnTo>
                                  <a:pt x="3682" y="262"/>
                                </a:lnTo>
                                <a:lnTo>
                                  <a:pt x="3594" y="220"/>
                                </a:lnTo>
                                <a:lnTo>
                                  <a:pt x="3504" y="183"/>
                                </a:lnTo>
                                <a:lnTo>
                                  <a:pt x="3415" y="148"/>
                                </a:lnTo>
                                <a:lnTo>
                                  <a:pt x="3323" y="117"/>
                                </a:lnTo>
                                <a:lnTo>
                                  <a:pt x="3232" y="91"/>
                                </a:lnTo>
                                <a:lnTo>
                                  <a:pt x="3139" y="67"/>
                                </a:lnTo>
                                <a:lnTo>
                                  <a:pt x="3044" y="47"/>
                                </a:lnTo>
                                <a:lnTo>
                                  <a:pt x="2949" y="30"/>
                                </a:lnTo>
                                <a:lnTo>
                                  <a:pt x="2854" y="17"/>
                                </a:lnTo>
                                <a:lnTo>
                                  <a:pt x="2759" y="8"/>
                                </a:lnTo>
                                <a:lnTo>
                                  <a:pt x="2663" y="2"/>
                                </a:lnTo>
                                <a:lnTo>
                                  <a:pt x="2568" y="0"/>
                                </a:lnTo>
                                <a:lnTo>
                                  <a:pt x="2471" y="2"/>
                                </a:lnTo>
                                <a:lnTo>
                                  <a:pt x="2374" y="8"/>
                                </a:lnTo>
                                <a:lnTo>
                                  <a:pt x="2279" y="17"/>
                                </a:lnTo>
                                <a:lnTo>
                                  <a:pt x="2185" y="30"/>
                                </a:lnTo>
                                <a:lnTo>
                                  <a:pt x="2090" y="47"/>
                                </a:lnTo>
                                <a:lnTo>
                                  <a:pt x="1997" y="67"/>
                                </a:lnTo>
                                <a:lnTo>
                                  <a:pt x="1903" y="91"/>
                                </a:lnTo>
                                <a:lnTo>
                                  <a:pt x="1810" y="117"/>
                                </a:lnTo>
                                <a:lnTo>
                                  <a:pt x="1719" y="148"/>
                                </a:lnTo>
                                <a:lnTo>
                                  <a:pt x="1629" y="183"/>
                                </a:lnTo>
                                <a:lnTo>
                                  <a:pt x="1540" y="220"/>
                                </a:lnTo>
                                <a:lnTo>
                                  <a:pt x="1454" y="262"/>
                                </a:lnTo>
                                <a:lnTo>
                                  <a:pt x="1368" y="307"/>
                                </a:lnTo>
                                <a:lnTo>
                                  <a:pt x="1284" y="355"/>
                                </a:lnTo>
                                <a:lnTo>
                                  <a:pt x="1202" y="406"/>
                                </a:lnTo>
                                <a:lnTo>
                                  <a:pt x="1121" y="460"/>
                                </a:lnTo>
                                <a:lnTo>
                                  <a:pt x="1042" y="517"/>
                                </a:lnTo>
                                <a:lnTo>
                                  <a:pt x="967" y="578"/>
                                </a:lnTo>
                                <a:lnTo>
                                  <a:pt x="892" y="641"/>
                                </a:lnTo>
                                <a:lnTo>
                                  <a:pt x="822" y="707"/>
                                </a:lnTo>
                                <a:lnTo>
                                  <a:pt x="752" y="776"/>
                                </a:lnTo>
                                <a:lnTo>
                                  <a:pt x="686" y="846"/>
                                </a:lnTo>
                                <a:lnTo>
                                  <a:pt x="621" y="919"/>
                                </a:lnTo>
                                <a:lnTo>
                                  <a:pt x="560" y="997"/>
                                </a:lnTo>
                                <a:lnTo>
                                  <a:pt x="501" y="1075"/>
                                </a:lnTo>
                                <a:lnTo>
                                  <a:pt x="446" y="1156"/>
                                </a:lnTo>
                                <a:lnTo>
                                  <a:pt x="394" y="1239"/>
                                </a:lnTo>
                                <a:lnTo>
                                  <a:pt x="344" y="1324"/>
                                </a:lnTo>
                                <a:lnTo>
                                  <a:pt x="297" y="1410"/>
                                </a:lnTo>
                                <a:lnTo>
                                  <a:pt x="254" y="1497"/>
                                </a:lnTo>
                                <a:lnTo>
                                  <a:pt x="215" y="1588"/>
                                </a:lnTo>
                                <a:lnTo>
                                  <a:pt x="177" y="1680"/>
                                </a:lnTo>
                                <a:lnTo>
                                  <a:pt x="143" y="1772"/>
                                </a:lnTo>
                                <a:lnTo>
                                  <a:pt x="115" y="1866"/>
                                </a:lnTo>
                                <a:lnTo>
                                  <a:pt x="88" y="1960"/>
                                </a:lnTo>
                                <a:lnTo>
                                  <a:pt x="64" y="2058"/>
                                </a:lnTo>
                                <a:lnTo>
                                  <a:pt x="45" y="2154"/>
                                </a:lnTo>
                                <a:lnTo>
                                  <a:pt x="29" y="2252"/>
                                </a:lnTo>
                                <a:lnTo>
                                  <a:pt x="16" y="2350"/>
                                </a:lnTo>
                                <a:lnTo>
                                  <a:pt x="7" y="2448"/>
                                </a:lnTo>
                                <a:lnTo>
                                  <a:pt x="2" y="2547"/>
                                </a:lnTo>
                                <a:lnTo>
                                  <a:pt x="0" y="2647"/>
                                </a:lnTo>
                              </a:path>
                            </a:pathLst>
                          </a:cu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398" name="Freeform 1630"/>
                        <wps:cNvSpPr>
                          <a:spLocks/>
                        </wps:cNvSpPr>
                        <wps:spPr bwMode="auto">
                          <a:xfrm>
                            <a:off x="125730" y="488950"/>
                            <a:ext cx="630555" cy="586105"/>
                          </a:xfrm>
                          <a:custGeom>
                            <a:avLst/>
                            <a:gdLst>
                              <a:gd name="T0" fmla="*/ 5134 w 5134"/>
                              <a:gd name="T1" fmla="*/ 0 h 4409"/>
                              <a:gd name="T2" fmla="*/ 5134 w 5134"/>
                              <a:gd name="T3" fmla="*/ 4409 h 4409"/>
                              <a:gd name="T4" fmla="*/ 0 w 5134"/>
                              <a:gd name="T5" fmla="*/ 4409 h 4409"/>
                            </a:gdLst>
                            <a:ahLst/>
                            <a:cxnLst>
                              <a:cxn ang="0">
                                <a:pos x="T0" y="T1"/>
                              </a:cxn>
                              <a:cxn ang="0">
                                <a:pos x="T2" y="T3"/>
                              </a:cxn>
                              <a:cxn ang="0">
                                <a:pos x="T4" y="T5"/>
                              </a:cxn>
                            </a:cxnLst>
                            <a:rect l="0" t="0" r="r" b="b"/>
                            <a:pathLst>
                              <a:path w="5134" h="4409">
                                <a:moveTo>
                                  <a:pt x="5134" y="0"/>
                                </a:moveTo>
                                <a:lnTo>
                                  <a:pt x="5134" y="4409"/>
                                </a:lnTo>
                                <a:lnTo>
                                  <a:pt x="0" y="4409"/>
                                </a:lnTo>
                              </a:path>
                            </a:pathLst>
                          </a:custGeom>
                          <a:solidFill>
                            <a:schemeClr val="bg1">
                              <a:lumMod val="65000"/>
                              <a:lumOff val="0"/>
                            </a:schemeClr>
                          </a:solidFill>
                          <a:ln w="13335">
                            <a:solidFill>
                              <a:srgbClr val="000000"/>
                            </a:solidFill>
                            <a:round/>
                            <a:headEnd/>
                            <a:tailEnd/>
                          </a:ln>
                        </wps:spPr>
                        <wps:bodyPr rot="0" vert="horz" wrap="square" lIns="91440" tIns="45720" rIns="91440" bIns="45720" anchor="t" anchorCtr="0" upright="1">
                          <a:noAutofit/>
                        </wps:bodyPr>
                      </wps:wsp>
                      <wps:wsp>
                        <wps:cNvPr id="1399" name="Line 1631"/>
                        <wps:cNvCnPr/>
                        <wps:spPr bwMode="auto">
                          <a:xfrm flipV="1">
                            <a:off x="7620" y="539115"/>
                            <a:ext cx="0" cy="649605"/>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1400" name="Freeform 1632"/>
                        <wps:cNvSpPr>
                          <a:spLocks/>
                        </wps:cNvSpPr>
                        <wps:spPr bwMode="auto">
                          <a:xfrm>
                            <a:off x="6985" y="56515"/>
                            <a:ext cx="841375" cy="482600"/>
                          </a:xfrm>
                          <a:custGeom>
                            <a:avLst/>
                            <a:gdLst>
                              <a:gd name="T0" fmla="*/ 6844 w 6846"/>
                              <a:gd name="T1" fmla="*/ 3414 h 3529"/>
                              <a:gd name="T2" fmla="*/ 6829 w 6846"/>
                              <a:gd name="T3" fmla="*/ 3186 h 3529"/>
                              <a:gd name="T4" fmla="*/ 6801 w 6846"/>
                              <a:gd name="T5" fmla="*/ 2959 h 3529"/>
                              <a:gd name="T6" fmla="*/ 6758 w 6846"/>
                              <a:gd name="T7" fmla="*/ 2735 h 3529"/>
                              <a:gd name="T8" fmla="*/ 6702 w 6846"/>
                              <a:gd name="T9" fmla="*/ 2514 h 3529"/>
                              <a:gd name="T10" fmla="*/ 6631 w 6846"/>
                              <a:gd name="T11" fmla="*/ 2298 h 3529"/>
                              <a:gd name="T12" fmla="*/ 6547 w 6846"/>
                              <a:gd name="T13" fmla="*/ 2086 h 3529"/>
                              <a:gd name="T14" fmla="*/ 6450 w 6846"/>
                              <a:gd name="T15" fmla="*/ 1881 h 3529"/>
                              <a:gd name="T16" fmla="*/ 6341 w 6846"/>
                              <a:gd name="T17" fmla="*/ 1682 h 3529"/>
                              <a:gd name="T18" fmla="*/ 6219 w 6846"/>
                              <a:gd name="T19" fmla="*/ 1491 h 3529"/>
                              <a:gd name="T20" fmla="*/ 6085 w 6846"/>
                              <a:gd name="T21" fmla="*/ 1309 h 3529"/>
                              <a:gd name="T22" fmla="*/ 5940 w 6846"/>
                              <a:gd name="T23" fmla="*/ 1135 h 3529"/>
                              <a:gd name="T24" fmla="*/ 5784 w 6846"/>
                              <a:gd name="T25" fmla="*/ 973 h 3529"/>
                              <a:gd name="T26" fmla="*/ 5619 w 6846"/>
                              <a:gd name="T27" fmla="*/ 822 h 3529"/>
                              <a:gd name="T28" fmla="*/ 5444 w 6846"/>
                              <a:gd name="T29" fmla="*/ 679 h 3529"/>
                              <a:gd name="T30" fmla="*/ 5261 w 6846"/>
                              <a:gd name="T31" fmla="*/ 552 h 3529"/>
                              <a:gd name="T32" fmla="*/ 5069 w 6846"/>
                              <a:gd name="T33" fmla="*/ 434 h 3529"/>
                              <a:gd name="T34" fmla="*/ 4872 w 6846"/>
                              <a:gd name="T35" fmla="*/ 331 h 3529"/>
                              <a:gd name="T36" fmla="*/ 4668 w 6846"/>
                              <a:gd name="T37" fmla="*/ 242 h 3529"/>
                              <a:gd name="T38" fmla="*/ 4461 w 6846"/>
                              <a:gd name="T39" fmla="*/ 165 h 3529"/>
                              <a:gd name="T40" fmla="*/ 4246 w 6846"/>
                              <a:gd name="T41" fmla="*/ 104 h 3529"/>
                              <a:gd name="T42" fmla="*/ 4029 w 6846"/>
                              <a:gd name="T43" fmla="*/ 56 h 3529"/>
                              <a:gd name="T44" fmla="*/ 3811 w 6846"/>
                              <a:gd name="T45" fmla="*/ 22 h 3529"/>
                              <a:gd name="T46" fmla="*/ 3588 w 6846"/>
                              <a:gd name="T47" fmla="*/ 4 h 3529"/>
                              <a:gd name="T48" fmla="*/ 3368 w 6846"/>
                              <a:gd name="T49" fmla="*/ 0 h 3529"/>
                              <a:gd name="T50" fmla="*/ 3146 w 6846"/>
                              <a:gd name="T51" fmla="*/ 11 h 3529"/>
                              <a:gd name="T52" fmla="*/ 2926 w 6846"/>
                              <a:gd name="T53" fmla="*/ 37 h 3529"/>
                              <a:gd name="T54" fmla="*/ 2708 w 6846"/>
                              <a:gd name="T55" fmla="*/ 78 h 3529"/>
                              <a:gd name="T56" fmla="*/ 2493 w 6846"/>
                              <a:gd name="T57" fmla="*/ 133 h 3529"/>
                              <a:gd name="T58" fmla="*/ 2281 w 6846"/>
                              <a:gd name="T59" fmla="*/ 201 h 3529"/>
                              <a:gd name="T60" fmla="*/ 2075 w 6846"/>
                              <a:gd name="T61" fmla="*/ 284 h 3529"/>
                              <a:gd name="T62" fmla="*/ 1873 w 6846"/>
                              <a:gd name="T63" fmla="*/ 382 h 3529"/>
                              <a:gd name="T64" fmla="*/ 1680 w 6846"/>
                              <a:gd name="T65" fmla="*/ 491 h 3529"/>
                              <a:gd name="T66" fmla="*/ 1492 w 6846"/>
                              <a:gd name="T67" fmla="*/ 615 h 3529"/>
                              <a:gd name="T68" fmla="*/ 1314 w 6846"/>
                              <a:gd name="T69" fmla="*/ 750 h 3529"/>
                              <a:gd name="T70" fmla="*/ 1144 w 6846"/>
                              <a:gd name="T71" fmla="*/ 895 h 3529"/>
                              <a:gd name="T72" fmla="*/ 983 w 6846"/>
                              <a:gd name="T73" fmla="*/ 1054 h 3529"/>
                              <a:gd name="T74" fmla="*/ 833 w 6846"/>
                              <a:gd name="T75" fmla="*/ 1222 h 3529"/>
                              <a:gd name="T76" fmla="*/ 693 w 6846"/>
                              <a:gd name="T77" fmla="*/ 1399 h 3529"/>
                              <a:gd name="T78" fmla="*/ 566 w 6846"/>
                              <a:gd name="T79" fmla="*/ 1586 h 3529"/>
                              <a:gd name="T80" fmla="*/ 450 w 6846"/>
                              <a:gd name="T81" fmla="*/ 1781 h 3529"/>
                              <a:gd name="T82" fmla="*/ 346 w 6846"/>
                              <a:gd name="T83" fmla="*/ 1982 h 3529"/>
                              <a:gd name="T84" fmla="*/ 254 w 6846"/>
                              <a:gd name="T85" fmla="*/ 2191 h 3529"/>
                              <a:gd name="T86" fmla="*/ 177 w 6846"/>
                              <a:gd name="T87" fmla="*/ 2405 h 3529"/>
                              <a:gd name="T88" fmla="*/ 115 w 6846"/>
                              <a:gd name="T89" fmla="*/ 2625 h 3529"/>
                              <a:gd name="T90" fmla="*/ 65 w 6846"/>
                              <a:gd name="T91" fmla="*/ 2846 h 3529"/>
                              <a:gd name="T92" fmla="*/ 29 w 6846"/>
                              <a:gd name="T93" fmla="*/ 3073 h 3529"/>
                              <a:gd name="T94" fmla="*/ 7 w 6846"/>
                              <a:gd name="T95" fmla="*/ 3300 h 3529"/>
                              <a:gd name="T96" fmla="*/ 0 w 6846"/>
                              <a:gd name="T97" fmla="*/ 3529 h 35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846" h="3529">
                                <a:moveTo>
                                  <a:pt x="6846" y="3529"/>
                                </a:moveTo>
                                <a:lnTo>
                                  <a:pt x="6844" y="3414"/>
                                </a:lnTo>
                                <a:lnTo>
                                  <a:pt x="6838" y="3300"/>
                                </a:lnTo>
                                <a:lnTo>
                                  <a:pt x="6829" y="3186"/>
                                </a:lnTo>
                                <a:lnTo>
                                  <a:pt x="6817" y="3073"/>
                                </a:lnTo>
                                <a:lnTo>
                                  <a:pt x="6801" y="2959"/>
                                </a:lnTo>
                                <a:lnTo>
                                  <a:pt x="6781" y="2846"/>
                                </a:lnTo>
                                <a:lnTo>
                                  <a:pt x="6758" y="2735"/>
                                </a:lnTo>
                                <a:lnTo>
                                  <a:pt x="6733" y="2625"/>
                                </a:lnTo>
                                <a:lnTo>
                                  <a:pt x="6702" y="2514"/>
                                </a:lnTo>
                                <a:lnTo>
                                  <a:pt x="6668" y="2405"/>
                                </a:lnTo>
                                <a:lnTo>
                                  <a:pt x="6631" y="2298"/>
                                </a:lnTo>
                                <a:lnTo>
                                  <a:pt x="6591" y="2191"/>
                                </a:lnTo>
                                <a:lnTo>
                                  <a:pt x="6547" y="2086"/>
                                </a:lnTo>
                                <a:lnTo>
                                  <a:pt x="6500" y="1982"/>
                                </a:lnTo>
                                <a:lnTo>
                                  <a:pt x="6450" y="1881"/>
                                </a:lnTo>
                                <a:lnTo>
                                  <a:pt x="6396" y="1781"/>
                                </a:lnTo>
                                <a:lnTo>
                                  <a:pt x="6341" y="1682"/>
                                </a:lnTo>
                                <a:lnTo>
                                  <a:pt x="6282" y="1586"/>
                                </a:lnTo>
                                <a:lnTo>
                                  <a:pt x="6219" y="1491"/>
                                </a:lnTo>
                                <a:lnTo>
                                  <a:pt x="6153" y="1399"/>
                                </a:lnTo>
                                <a:lnTo>
                                  <a:pt x="6085" y="1309"/>
                                </a:lnTo>
                                <a:lnTo>
                                  <a:pt x="6013" y="1222"/>
                                </a:lnTo>
                                <a:lnTo>
                                  <a:pt x="5940" y="1135"/>
                                </a:lnTo>
                                <a:lnTo>
                                  <a:pt x="5863" y="1054"/>
                                </a:lnTo>
                                <a:lnTo>
                                  <a:pt x="5784" y="973"/>
                                </a:lnTo>
                                <a:lnTo>
                                  <a:pt x="5703" y="895"/>
                                </a:lnTo>
                                <a:lnTo>
                                  <a:pt x="5619" y="822"/>
                                </a:lnTo>
                                <a:lnTo>
                                  <a:pt x="5533" y="750"/>
                                </a:lnTo>
                                <a:lnTo>
                                  <a:pt x="5444" y="679"/>
                                </a:lnTo>
                                <a:lnTo>
                                  <a:pt x="5354" y="615"/>
                                </a:lnTo>
                                <a:lnTo>
                                  <a:pt x="5261" y="552"/>
                                </a:lnTo>
                                <a:lnTo>
                                  <a:pt x="5166" y="491"/>
                                </a:lnTo>
                                <a:lnTo>
                                  <a:pt x="5069" y="434"/>
                                </a:lnTo>
                                <a:lnTo>
                                  <a:pt x="4973" y="382"/>
                                </a:lnTo>
                                <a:lnTo>
                                  <a:pt x="4872" y="331"/>
                                </a:lnTo>
                                <a:lnTo>
                                  <a:pt x="4772" y="284"/>
                                </a:lnTo>
                                <a:lnTo>
                                  <a:pt x="4668" y="242"/>
                                </a:lnTo>
                                <a:lnTo>
                                  <a:pt x="4564" y="201"/>
                                </a:lnTo>
                                <a:lnTo>
                                  <a:pt x="4461" y="165"/>
                                </a:lnTo>
                                <a:lnTo>
                                  <a:pt x="4353" y="133"/>
                                </a:lnTo>
                                <a:lnTo>
                                  <a:pt x="4246" y="104"/>
                                </a:lnTo>
                                <a:lnTo>
                                  <a:pt x="4138" y="78"/>
                                </a:lnTo>
                                <a:lnTo>
                                  <a:pt x="4029" y="56"/>
                                </a:lnTo>
                                <a:lnTo>
                                  <a:pt x="3920" y="37"/>
                                </a:lnTo>
                                <a:lnTo>
                                  <a:pt x="3811" y="22"/>
                                </a:lnTo>
                                <a:lnTo>
                                  <a:pt x="3700" y="11"/>
                                </a:lnTo>
                                <a:lnTo>
                                  <a:pt x="3588" y="4"/>
                                </a:lnTo>
                                <a:lnTo>
                                  <a:pt x="3479" y="0"/>
                                </a:lnTo>
                                <a:lnTo>
                                  <a:pt x="3368" y="0"/>
                                </a:lnTo>
                                <a:lnTo>
                                  <a:pt x="3257" y="4"/>
                                </a:lnTo>
                                <a:lnTo>
                                  <a:pt x="3146" y="11"/>
                                </a:lnTo>
                                <a:lnTo>
                                  <a:pt x="3035" y="22"/>
                                </a:lnTo>
                                <a:lnTo>
                                  <a:pt x="2926" y="37"/>
                                </a:lnTo>
                                <a:lnTo>
                                  <a:pt x="2817" y="56"/>
                                </a:lnTo>
                                <a:lnTo>
                                  <a:pt x="2708" y="78"/>
                                </a:lnTo>
                                <a:lnTo>
                                  <a:pt x="2600" y="104"/>
                                </a:lnTo>
                                <a:lnTo>
                                  <a:pt x="2493" y="133"/>
                                </a:lnTo>
                                <a:lnTo>
                                  <a:pt x="2387" y="165"/>
                                </a:lnTo>
                                <a:lnTo>
                                  <a:pt x="2281" y="201"/>
                                </a:lnTo>
                                <a:lnTo>
                                  <a:pt x="2177" y="242"/>
                                </a:lnTo>
                                <a:lnTo>
                                  <a:pt x="2075" y="284"/>
                                </a:lnTo>
                                <a:lnTo>
                                  <a:pt x="1973" y="331"/>
                                </a:lnTo>
                                <a:lnTo>
                                  <a:pt x="1873" y="382"/>
                                </a:lnTo>
                                <a:lnTo>
                                  <a:pt x="1776" y="434"/>
                                </a:lnTo>
                                <a:lnTo>
                                  <a:pt x="1680" y="491"/>
                                </a:lnTo>
                                <a:lnTo>
                                  <a:pt x="1585" y="552"/>
                                </a:lnTo>
                                <a:lnTo>
                                  <a:pt x="1492" y="615"/>
                                </a:lnTo>
                                <a:lnTo>
                                  <a:pt x="1402" y="679"/>
                                </a:lnTo>
                                <a:lnTo>
                                  <a:pt x="1314" y="750"/>
                                </a:lnTo>
                                <a:lnTo>
                                  <a:pt x="1227" y="822"/>
                                </a:lnTo>
                                <a:lnTo>
                                  <a:pt x="1144" y="895"/>
                                </a:lnTo>
                                <a:lnTo>
                                  <a:pt x="1062" y="973"/>
                                </a:lnTo>
                                <a:lnTo>
                                  <a:pt x="983" y="1054"/>
                                </a:lnTo>
                                <a:lnTo>
                                  <a:pt x="906" y="1135"/>
                                </a:lnTo>
                                <a:lnTo>
                                  <a:pt x="833" y="1222"/>
                                </a:lnTo>
                                <a:lnTo>
                                  <a:pt x="761" y="1309"/>
                                </a:lnTo>
                                <a:lnTo>
                                  <a:pt x="693" y="1399"/>
                                </a:lnTo>
                                <a:lnTo>
                                  <a:pt x="629" y="1491"/>
                                </a:lnTo>
                                <a:lnTo>
                                  <a:pt x="566" y="1586"/>
                                </a:lnTo>
                                <a:lnTo>
                                  <a:pt x="505" y="1682"/>
                                </a:lnTo>
                                <a:lnTo>
                                  <a:pt x="450" y="1781"/>
                                </a:lnTo>
                                <a:lnTo>
                                  <a:pt x="396" y="1881"/>
                                </a:lnTo>
                                <a:lnTo>
                                  <a:pt x="346" y="1982"/>
                                </a:lnTo>
                                <a:lnTo>
                                  <a:pt x="299" y="2086"/>
                                </a:lnTo>
                                <a:lnTo>
                                  <a:pt x="254" y="2191"/>
                                </a:lnTo>
                                <a:lnTo>
                                  <a:pt x="215" y="2298"/>
                                </a:lnTo>
                                <a:lnTo>
                                  <a:pt x="177" y="2405"/>
                                </a:lnTo>
                                <a:lnTo>
                                  <a:pt x="145" y="2514"/>
                                </a:lnTo>
                                <a:lnTo>
                                  <a:pt x="115" y="2625"/>
                                </a:lnTo>
                                <a:lnTo>
                                  <a:pt x="88" y="2735"/>
                                </a:lnTo>
                                <a:lnTo>
                                  <a:pt x="65" y="2846"/>
                                </a:lnTo>
                                <a:lnTo>
                                  <a:pt x="45" y="2959"/>
                                </a:lnTo>
                                <a:lnTo>
                                  <a:pt x="29" y="3073"/>
                                </a:lnTo>
                                <a:lnTo>
                                  <a:pt x="16" y="3186"/>
                                </a:lnTo>
                                <a:lnTo>
                                  <a:pt x="7" y="3300"/>
                                </a:lnTo>
                                <a:lnTo>
                                  <a:pt x="2" y="3414"/>
                                </a:lnTo>
                                <a:lnTo>
                                  <a:pt x="0" y="3529"/>
                                </a:lnTo>
                              </a:path>
                            </a:pathLst>
                          </a:cu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1" name="Freeform 1633"/>
                        <wps:cNvSpPr>
                          <a:spLocks/>
                        </wps:cNvSpPr>
                        <wps:spPr bwMode="auto">
                          <a:xfrm>
                            <a:off x="7620" y="521335"/>
                            <a:ext cx="840740" cy="649605"/>
                          </a:xfrm>
                          <a:custGeom>
                            <a:avLst/>
                            <a:gdLst>
                              <a:gd name="T0" fmla="*/ 6845 w 6845"/>
                              <a:gd name="T1" fmla="*/ 0 h 5291"/>
                              <a:gd name="T2" fmla="*/ 6845 w 6845"/>
                              <a:gd name="T3" fmla="*/ 5291 h 5291"/>
                              <a:gd name="T4" fmla="*/ 0 w 6845"/>
                              <a:gd name="T5" fmla="*/ 5291 h 5291"/>
                            </a:gdLst>
                            <a:ahLst/>
                            <a:cxnLst>
                              <a:cxn ang="0">
                                <a:pos x="T0" y="T1"/>
                              </a:cxn>
                              <a:cxn ang="0">
                                <a:pos x="T2" y="T3"/>
                              </a:cxn>
                              <a:cxn ang="0">
                                <a:pos x="T4" y="T5"/>
                              </a:cxn>
                            </a:cxnLst>
                            <a:rect l="0" t="0" r="r" b="b"/>
                            <a:pathLst>
                              <a:path w="6845" h="5291">
                                <a:moveTo>
                                  <a:pt x="6845" y="0"/>
                                </a:moveTo>
                                <a:lnTo>
                                  <a:pt x="6845" y="5291"/>
                                </a:lnTo>
                                <a:lnTo>
                                  <a:pt x="0" y="5291"/>
                                </a:lnTo>
                              </a:path>
                            </a:pathLst>
                          </a:cu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 name="Freeform 1634"/>
                        <wps:cNvSpPr>
                          <a:spLocks/>
                        </wps:cNvSpPr>
                        <wps:spPr bwMode="auto">
                          <a:xfrm>
                            <a:off x="912495" y="1179195"/>
                            <a:ext cx="55880" cy="19050"/>
                          </a:xfrm>
                          <a:custGeom>
                            <a:avLst/>
                            <a:gdLst>
                              <a:gd name="T0" fmla="*/ 462 w 462"/>
                              <a:gd name="T1" fmla="*/ 158 h 158"/>
                              <a:gd name="T2" fmla="*/ 462 w 462"/>
                              <a:gd name="T3" fmla="*/ 0 h 158"/>
                              <a:gd name="T4" fmla="*/ 0 w 462"/>
                              <a:gd name="T5" fmla="*/ 79 h 158"/>
                              <a:gd name="T6" fmla="*/ 462 w 462"/>
                              <a:gd name="T7" fmla="*/ 158 h 158"/>
                            </a:gdLst>
                            <a:ahLst/>
                            <a:cxnLst>
                              <a:cxn ang="0">
                                <a:pos x="T0" y="T1"/>
                              </a:cxn>
                              <a:cxn ang="0">
                                <a:pos x="T2" y="T3"/>
                              </a:cxn>
                              <a:cxn ang="0">
                                <a:pos x="T4" y="T5"/>
                              </a:cxn>
                              <a:cxn ang="0">
                                <a:pos x="T6" y="T7"/>
                              </a:cxn>
                            </a:cxnLst>
                            <a:rect l="0" t="0" r="r" b="b"/>
                            <a:pathLst>
                              <a:path w="462" h="158">
                                <a:moveTo>
                                  <a:pt x="462" y="158"/>
                                </a:moveTo>
                                <a:lnTo>
                                  <a:pt x="462" y="0"/>
                                </a:lnTo>
                                <a:lnTo>
                                  <a:pt x="0" y="79"/>
                                </a:lnTo>
                                <a:lnTo>
                                  <a:pt x="462" y="1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3" name="Line 1635"/>
                        <wps:cNvCnPr/>
                        <wps:spPr bwMode="auto">
                          <a:xfrm>
                            <a:off x="840105" y="1185545"/>
                            <a:ext cx="332740" cy="635"/>
                          </a:xfrm>
                          <a:prstGeom prst="line">
                            <a:avLst/>
                          </a:prstGeom>
                          <a:noFill/>
                          <a:ln w="19050">
                            <a:solidFill>
                              <a:srgbClr val="FF0000"/>
                            </a:solidFill>
                            <a:round/>
                            <a:headEnd type="triangle" w="med" len="lg"/>
                            <a:tailEnd/>
                          </a:ln>
                          <a:extLst>
                            <a:ext uri="{909E8E84-426E-40DD-AFC4-6F175D3DCCD1}">
                              <a14:hiddenFill xmlns:a14="http://schemas.microsoft.com/office/drawing/2010/main">
                                <a:noFill/>
                              </a14:hiddenFill>
                            </a:ext>
                          </a:extLst>
                        </wps:spPr>
                        <wps:bodyPr/>
                      </wps:wsp>
                      <wps:wsp>
                        <wps:cNvPr id="1404" name="Line 1636"/>
                        <wps:cNvCnPr/>
                        <wps:spPr bwMode="auto">
                          <a:xfrm flipH="1">
                            <a:off x="847725" y="1207770"/>
                            <a:ext cx="0" cy="87630"/>
                          </a:xfrm>
                          <a:prstGeom prst="line">
                            <a:avLst/>
                          </a:prstGeom>
                          <a:noFill/>
                          <a:ln w="9525">
                            <a:solidFill>
                              <a:srgbClr val="FF0000"/>
                            </a:solidFill>
                            <a:prstDash val="sysDash"/>
                            <a:round/>
                            <a:headEnd/>
                            <a:tailEnd type="triangle" w="med" len="lg"/>
                          </a:ln>
                          <a:extLst>
                            <a:ext uri="{909E8E84-426E-40DD-AFC4-6F175D3DCCD1}">
                              <a14:hiddenFill xmlns:a14="http://schemas.microsoft.com/office/drawing/2010/main">
                                <a:noFill/>
                              </a14:hiddenFill>
                            </a:ext>
                          </a:extLst>
                        </wps:spPr>
                        <wps:bodyPr/>
                      </wps:wsp>
                      <wps:wsp>
                        <wps:cNvPr id="1405" name="Freeform 1637"/>
                        <wps:cNvSpPr>
                          <a:spLocks/>
                        </wps:cNvSpPr>
                        <wps:spPr bwMode="auto">
                          <a:xfrm>
                            <a:off x="1178560" y="1188720"/>
                            <a:ext cx="128270" cy="66040"/>
                          </a:xfrm>
                          <a:custGeom>
                            <a:avLst/>
                            <a:gdLst>
                              <a:gd name="T0" fmla="*/ 0 w 1050"/>
                              <a:gd name="T1" fmla="*/ 0 h 541"/>
                              <a:gd name="T2" fmla="*/ 2 w 1050"/>
                              <a:gd name="T3" fmla="*/ 44 h 541"/>
                              <a:gd name="T4" fmla="*/ 7 w 1050"/>
                              <a:gd name="T5" fmla="*/ 88 h 541"/>
                              <a:gd name="T6" fmla="*/ 16 w 1050"/>
                              <a:gd name="T7" fmla="*/ 133 h 541"/>
                              <a:gd name="T8" fmla="*/ 29 w 1050"/>
                              <a:gd name="T9" fmla="*/ 175 h 541"/>
                              <a:gd name="T10" fmla="*/ 45 w 1050"/>
                              <a:gd name="T11" fmla="*/ 218 h 541"/>
                              <a:gd name="T12" fmla="*/ 65 w 1050"/>
                              <a:gd name="T13" fmla="*/ 256 h 541"/>
                              <a:gd name="T14" fmla="*/ 86 w 1050"/>
                              <a:gd name="T15" fmla="*/ 295 h 541"/>
                              <a:gd name="T16" fmla="*/ 111 w 1050"/>
                              <a:gd name="T17" fmla="*/ 332 h 541"/>
                              <a:gd name="T18" fmla="*/ 140 w 1050"/>
                              <a:gd name="T19" fmla="*/ 365 h 541"/>
                              <a:gd name="T20" fmla="*/ 170 w 1050"/>
                              <a:gd name="T21" fmla="*/ 399 h 541"/>
                              <a:gd name="T22" fmla="*/ 203 w 1050"/>
                              <a:gd name="T23" fmla="*/ 426 h 541"/>
                              <a:gd name="T24" fmla="*/ 238 w 1050"/>
                              <a:gd name="T25" fmla="*/ 452 h 541"/>
                              <a:gd name="T26" fmla="*/ 276 w 1050"/>
                              <a:gd name="T27" fmla="*/ 476 h 541"/>
                              <a:gd name="T28" fmla="*/ 315 w 1050"/>
                              <a:gd name="T29" fmla="*/ 494 h 541"/>
                              <a:gd name="T30" fmla="*/ 355 w 1050"/>
                              <a:gd name="T31" fmla="*/ 511 h 541"/>
                              <a:gd name="T32" fmla="*/ 396 w 1050"/>
                              <a:gd name="T33" fmla="*/ 524 h 541"/>
                              <a:gd name="T34" fmla="*/ 439 w 1050"/>
                              <a:gd name="T35" fmla="*/ 533 h 541"/>
                              <a:gd name="T36" fmla="*/ 482 w 1050"/>
                              <a:gd name="T37" fmla="*/ 539 h 541"/>
                              <a:gd name="T38" fmla="*/ 525 w 1050"/>
                              <a:gd name="T39" fmla="*/ 541 h 541"/>
                              <a:gd name="T40" fmla="*/ 568 w 1050"/>
                              <a:gd name="T41" fmla="*/ 539 h 541"/>
                              <a:gd name="T42" fmla="*/ 611 w 1050"/>
                              <a:gd name="T43" fmla="*/ 533 h 541"/>
                              <a:gd name="T44" fmla="*/ 654 w 1050"/>
                              <a:gd name="T45" fmla="*/ 524 h 541"/>
                              <a:gd name="T46" fmla="*/ 695 w 1050"/>
                              <a:gd name="T47" fmla="*/ 511 h 541"/>
                              <a:gd name="T48" fmla="*/ 736 w 1050"/>
                              <a:gd name="T49" fmla="*/ 494 h 541"/>
                              <a:gd name="T50" fmla="*/ 776 w 1050"/>
                              <a:gd name="T51" fmla="*/ 476 h 541"/>
                              <a:gd name="T52" fmla="*/ 811 w 1050"/>
                              <a:gd name="T53" fmla="*/ 452 h 541"/>
                              <a:gd name="T54" fmla="*/ 847 w 1050"/>
                              <a:gd name="T55" fmla="*/ 426 h 541"/>
                              <a:gd name="T56" fmla="*/ 881 w 1050"/>
                              <a:gd name="T57" fmla="*/ 399 h 541"/>
                              <a:gd name="T58" fmla="*/ 912 w 1050"/>
                              <a:gd name="T59" fmla="*/ 365 h 541"/>
                              <a:gd name="T60" fmla="*/ 939 w 1050"/>
                              <a:gd name="T61" fmla="*/ 332 h 541"/>
                              <a:gd name="T62" fmla="*/ 964 w 1050"/>
                              <a:gd name="T63" fmla="*/ 295 h 541"/>
                              <a:gd name="T64" fmla="*/ 987 w 1050"/>
                              <a:gd name="T65" fmla="*/ 256 h 541"/>
                              <a:gd name="T66" fmla="*/ 1005 w 1050"/>
                              <a:gd name="T67" fmla="*/ 218 h 541"/>
                              <a:gd name="T68" fmla="*/ 1021 w 1050"/>
                              <a:gd name="T69" fmla="*/ 175 h 541"/>
                              <a:gd name="T70" fmla="*/ 1033 w 1050"/>
                              <a:gd name="T71" fmla="*/ 133 h 541"/>
                              <a:gd name="T72" fmla="*/ 1042 w 1050"/>
                              <a:gd name="T73" fmla="*/ 88 h 541"/>
                              <a:gd name="T74" fmla="*/ 1048 w 1050"/>
                              <a:gd name="T75" fmla="*/ 44 h 541"/>
                              <a:gd name="T76" fmla="*/ 1050 w 1050"/>
                              <a:gd name="T77" fmla="*/ 0 h 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solidFill>
                            <a:srgbClr val="FF0000"/>
                          </a:solidFill>
                          <a:ln w="6985">
                            <a:solidFill>
                              <a:srgbClr val="000000"/>
                            </a:solidFill>
                            <a:round/>
                            <a:headEnd/>
                            <a:tailEnd/>
                          </a:ln>
                        </wps:spPr>
                        <wps:bodyPr rot="0" vert="horz" wrap="square" lIns="91440" tIns="45720" rIns="91440" bIns="45720" anchor="t" anchorCtr="0" upright="1">
                          <a:noAutofit/>
                        </wps:bodyPr>
                      </wps:wsp>
                      <wps:wsp>
                        <wps:cNvPr id="1406" name="Freeform 1638"/>
                        <wps:cNvSpPr>
                          <a:spLocks/>
                        </wps:cNvSpPr>
                        <wps:spPr bwMode="auto">
                          <a:xfrm>
                            <a:off x="1178560" y="1122045"/>
                            <a:ext cx="128270" cy="66675"/>
                          </a:xfrm>
                          <a:custGeom>
                            <a:avLst/>
                            <a:gdLst>
                              <a:gd name="T0" fmla="*/ 1050 w 1050"/>
                              <a:gd name="T1" fmla="*/ 541 h 541"/>
                              <a:gd name="T2" fmla="*/ 1048 w 1050"/>
                              <a:gd name="T3" fmla="*/ 497 h 541"/>
                              <a:gd name="T4" fmla="*/ 1042 w 1050"/>
                              <a:gd name="T5" fmla="*/ 452 h 541"/>
                              <a:gd name="T6" fmla="*/ 1033 w 1050"/>
                              <a:gd name="T7" fmla="*/ 408 h 541"/>
                              <a:gd name="T8" fmla="*/ 1021 w 1050"/>
                              <a:gd name="T9" fmla="*/ 366 h 541"/>
                              <a:gd name="T10" fmla="*/ 1005 w 1050"/>
                              <a:gd name="T11" fmla="*/ 323 h 541"/>
                              <a:gd name="T12" fmla="*/ 987 w 1050"/>
                              <a:gd name="T13" fmla="*/ 284 h 541"/>
                              <a:gd name="T14" fmla="*/ 964 w 1050"/>
                              <a:gd name="T15" fmla="*/ 246 h 541"/>
                              <a:gd name="T16" fmla="*/ 939 w 1050"/>
                              <a:gd name="T17" fmla="*/ 209 h 541"/>
                              <a:gd name="T18" fmla="*/ 912 w 1050"/>
                              <a:gd name="T19" fmla="*/ 175 h 541"/>
                              <a:gd name="T20" fmla="*/ 881 w 1050"/>
                              <a:gd name="T21" fmla="*/ 144 h 541"/>
                              <a:gd name="T22" fmla="*/ 847 w 1050"/>
                              <a:gd name="T23" fmla="*/ 115 h 541"/>
                              <a:gd name="T24" fmla="*/ 811 w 1050"/>
                              <a:gd name="T25" fmla="*/ 89 h 541"/>
                              <a:gd name="T26" fmla="*/ 776 w 1050"/>
                              <a:gd name="T27" fmla="*/ 67 h 541"/>
                              <a:gd name="T28" fmla="*/ 736 w 1050"/>
                              <a:gd name="T29" fmla="*/ 46 h 541"/>
                              <a:gd name="T30" fmla="*/ 695 w 1050"/>
                              <a:gd name="T31" fmla="*/ 30 h 541"/>
                              <a:gd name="T32" fmla="*/ 654 w 1050"/>
                              <a:gd name="T33" fmla="*/ 17 h 541"/>
                              <a:gd name="T34" fmla="*/ 611 w 1050"/>
                              <a:gd name="T35" fmla="*/ 8 h 541"/>
                              <a:gd name="T36" fmla="*/ 568 w 1050"/>
                              <a:gd name="T37" fmla="*/ 2 h 541"/>
                              <a:gd name="T38" fmla="*/ 525 w 1050"/>
                              <a:gd name="T39" fmla="*/ 0 h 541"/>
                              <a:gd name="T40" fmla="*/ 482 w 1050"/>
                              <a:gd name="T41" fmla="*/ 2 h 541"/>
                              <a:gd name="T42" fmla="*/ 439 w 1050"/>
                              <a:gd name="T43" fmla="*/ 8 h 541"/>
                              <a:gd name="T44" fmla="*/ 396 w 1050"/>
                              <a:gd name="T45" fmla="*/ 17 h 541"/>
                              <a:gd name="T46" fmla="*/ 355 w 1050"/>
                              <a:gd name="T47" fmla="*/ 30 h 541"/>
                              <a:gd name="T48" fmla="*/ 315 w 1050"/>
                              <a:gd name="T49" fmla="*/ 46 h 541"/>
                              <a:gd name="T50" fmla="*/ 276 w 1050"/>
                              <a:gd name="T51" fmla="*/ 67 h 541"/>
                              <a:gd name="T52" fmla="*/ 238 w 1050"/>
                              <a:gd name="T53" fmla="*/ 89 h 541"/>
                              <a:gd name="T54" fmla="*/ 203 w 1050"/>
                              <a:gd name="T55" fmla="*/ 115 h 541"/>
                              <a:gd name="T56" fmla="*/ 170 w 1050"/>
                              <a:gd name="T57" fmla="*/ 144 h 541"/>
                              <a:gd name="T58" fmla="*/ 140 w 1050"/>
                              <a:gd name="T59" fmla="*/ 175 h 541"/>
                              <a:gd name="T60" fmla="*/ 111 w 1050"/>
                              <a:gd name="T61" fmla="*/ 209 h 541"/>
                              <a:gd name="T62" fmla="*/ 86 w 1050"/>
                              <a:gd name="T63" fmla="*/ 246 h 541"/>
                              <a:gd name="T64" fmla="*/ 65 w 1050"/>
                              <a:gd name="T65" fmla="*/ 284 h 541"/>
                              <a:gd name="T66" fmla="*/ 45 w 1050"/>
                              <a:gd name="T67" fmla="*/ 323 h 541"/>
                              <a:gd name="T68" fmla="*/ 29 w 1050"/>
                              <a:gd name="T69" fmla="*/ 366 h 541"/>
                              <a:gd name="T70" fmla="*/ 16 w 1050"/>
                              <a:gd name="T71" fmla="*/ 408 h 541"/>
                              <a:gd name="T72" fmla="*/ 7 w 1050"/>
                              <a:gd name="T73" fmla="*/ 452 h 541"/>
                              <a:gd name="T74" fmla="*/ 2 w 1050"/>
                              <a:gd name="T75" fmla="*/ 497 h 541"/>
                              <a:gd name="T76" fmla="*/ 0 w 1050"/>
                              <a:gd name="T77" fmla="*/ 541 h 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solidFill>
                            <a:srgbClr val="FF0000"/>
                          </a:solidFill>
                          <a:ln w="6985">
                            <a:solidFill>
                              <a:srgbClr val="000000"/>
                            </a:solidFill>
                            <a:round/>
                            <a:headEnd/>
                            <a:tailEnd/>
                          </a:ln>
                        </wps:spPr>
                        <wps:bodyPr rot="0" vert="horz" wrap="square" lIns="91440" tIns="45720" rIns="91440" bIns="45720" anchor="t" anchorCtr="0" upright="1">
                          <a:noAutofit/>
                        </wps:bodyPr>
                      </wps:wsp>
                      <wps:wsp>
                        <wps:cNvPr id="1407" name="Freeform 1639"/>
                        <wps:cNvSpPr>
                          <a:spLocks/>
                        </wps:cNvSpPr>
                        <wps:spPr bwMode="auto">
                          <a:xfrm>
                            <a:off x="808355" y="1291590"/>
                            <a:ext cx="85725" cy="38735"/>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70C0"/>
                          </a:solidFill>
                          <a:ln w="6985">
                            <a:solidFill>
                              <a:srgbClr val="000000"/>
                            </a:solidFill>
                            <a:round/>
                            <a:headEnd/>
                            <a:tailEnd/>
                          </a:ln>
                        </wps:spPr>
                        <wps:bodyPr rot="0" vert="horz" wrap="square" lIns="91440" tIns="45720" rIns="91440" bIns="45720" anchor="t" anchorCtr="0" upright="1">
                          <a:noAutofit/>
                        </wps:bodyPr>
                      </wps:wsp>
                      <wps:wsp>
                        <wps:cNvPr id="97" name="Freeform 1640"/>
                        <wps:cNvSpPr>
                          <a:spLocks/>
                        </wps:cNvSpPr>
                        <wps:spPr bwMode="auto">
                          <a:xfrm>
                            <a:off x="808355" y="1326515"/>
                            <a:ext cx="85725" cy="4826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70C0"/>
                          </a:solidFill>
                          <a:ln w="6985">
                            <a:solidFill>
                              <a:srgbClr val="000000"/>
                            </a:solidFill>
                            <a:round/>
                            <a:headEnd/>
                            <a:tailEnd/>
                          </a:ln>
                        </wps:spPr>
                        <wps:bodyPr rot="0" vert="horz" wrap="square" lIns="91440" tIns="45720" rIns="91440" bIns="45720" anchor="t" anchorCtr="0" upright="1">
                          <a:noAutofit/>
                        </wps:bodyPr>
                      </wps:wsp>
                      <wps:wsp>
                        <wps:cNvPr id="98" name="AutoShape 1404"/>
                        <wps:cNvSpPr>
                          <a:spLocks noChangeAspect="1" noChangeArrowheads="1"/>
                        </wps:cNvSpPr>
                        <wps:spPr bwMode="auto">
                          <a:xfrm>
                            <a:off x="826135" y="1142365"/>
                            <a:ext cx="48260" cy="4762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99" name="AutoShape 389"/>
                        <wps:cNvSpPr>
                          <a:spLocks noChangeArrowheads="1"/>
                        </wps:cNvSpPr>
                        <wps:spPr bwMode="auto">
                          <a:xfrm rot="10800000">
                            <a:off x="367665" y="1156335"/>
                            <a:ext cx="114300" cy="51435"/>
                          </a:xfrm>
                          <a:prstGeom prst="rightArrow">
                            <a:avLst>
                              <a:gd name="adj1" fmla="val 50000"/>
                              <a:gd name="adj2" fmla="val 50072"/>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00" name="Rectangle 1648"/>
                        <wps:cNvSpPr>
                          <a:spLocks noChangeArrowheads="1"/>
                        </wps:cNvSpPr>
                        <wps:spPr bwMode="auto">
                          <a:xfrm>
                            <a:off x="115570" y="476885"/>
                            <a:ext cx="636905" cy="593090"/>
                          </a:xfrm>
                          <a:prstGeom prst="rect">
                            <a:avLst/>
                          </a:prstGeom>
                          <a:solidFill>
                            <a:schemeClr val="bg1">
                              <a:lumMod val="65000"/>
                              <a:lumOff val="0"/>
                            </a:schemeClr>
                          </a:solidFill>
                          <a:ln>
                            <a:noFill/>
                          </a:ln>
                          <a:extLst>
                            <a:ext uri="{91240B29-F687-4F45-9708-019B960494DF}">
                              <a14:hiddenLine xmlns:a14="http://schemas.microsoft.com/office/drawing/2010/main" w="2857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w14:anchorId="508C07CB" id="Полотно 1626" o:spid="_x0000_s1026" editas="canvas" style="width:102.9pt;height:109.65pt;mso-position-horizontal-relative:char;mso-position-vertical-relative:line" coordsize="13068,13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">
                <v:shape id="_x0000_s1027" type="#_x0000_t75" style="position:absolute;width:13068;height:13925;visibility:visible;mso-wrap-style:square">
                  <v:fill o:detectmouseclick="t"/>
                  <v:path o:connecttype="none"/>
                </v:shape>
                <v:line id="Line 1628" o:spid="_x0000_s1028" style="position:absolute;flip:y;visibility:visible;mso-wrap-style:square" from="1168,4667" to="1174,1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" strokeweight="2.25pt"/>
                <v:shape id="Freeform 1629" o:spid="_x0000_s1029" style="position:absolute;left:1079;top:1727;width:6477;height:3213;visibility:visible;mso-wrap-style:square;v-text-anchor:top" coordsize="5134,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" path="m5134,2647r-2,-100l5127,2448r-9,-98l5105,2252r-16,-98l5069,2058r-23,-98l5019,1866r-29,-94l4956,1680r-35,-92l4879,1497r-43,-87l4790,1324r-50,-85l4688,1156r-56,-81l4573,997r-61,-78l4448,846r-66,-70l4314,707r-72,-66l4167,578r-75,-61l4013,460r-81,-54l3850,355r-84,-48l3682,262r-88,-42l3504,183r-89,-35l3323,117,3232,91,3139,67,3044,47,2949,30,2854,17,2759,8,2663,2,2568,r-97,2l2374,8r-95,9l2185,30r-95,17l1997,67r-94,24l1810,117r-91,31l1629,183r-89,37l1454,262r-86,45l1284,355r-82,51l1121,460r-79,57l967,578r-75,63l822,707r-70,69l686,846r-65,73l560,997r-59,78l446,1156r-52,83l344,1324r-47,86l254,1497r-39,91l177,1680r-34,92l115,1866r-27,94l64,2058r-19,96l29,2252r-13,98l7,2448r-5,99l,2647e" fillcolor="#a5a5a5 [2092]">
                  <v:path arrowok="t" o:connecttype="custom" o:connectlocs="647448,309171;645681,285258;642023,261466;636598,237917;629533,215097;620828,192762;610105,171155;597993,150398;584368,130490;569229,111554;552828,94196;535166,77809;516242,62757;496057,49283;475115,37266;453415,26705;430833,17965;407746,11046;384028,5705;360058,2064;335961,243;311739,243;287516,2064;263672,5705;240080,11046;216867,17965;194285,26705;172585,37266;151643,49283;131458,62757;112534,77809;94872,94196;78345,111554;63206,130490;49707,150398;37469,171155;27124,192762;18041,215097;11102,237917;5677,261466;2019,285258;252,309171" o:connectangles="0,0,0,0,0,0,0,0,0,0,0,0,0,0,0,0,0,0,0,0,0,0,0,0,0,0,0,0,0,0,0,0,0,0,0,0,0,0,0,0,0,0"/>
                </v:shape>
                <v:shape id="Freeform 1630" o:spid="_x0000_s1030" style="position:absolute;left:1257;top:4889;width:6305;height:5861;visibility:visible;mso-wrap-style:square;v-text-anchor:top" coordsize="5134,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" path="m5134,r,4409l,4409e" fillcolor="#a5a5a5 [2092]" strokeweight="1.05pt">
                  <v:path arrowok="t" o:connecttype="custom" o:connectlocs="630555,0;630555,586105;0,586105" o:connectangles="0,0,0"/>
                </v:shape>
                <v:line id="Line 1631" o:spid="_x0000_s1031" style="position:absolute;flip:y;visibility:visible;mso-wrap-style:square" from="76,5391" to="76,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" strokecolor="red" strokeweight="1.5pt"/>
                <v:shape id="Freeform 1632" o:spid="_x0000_s1032" style="position:absolute;left:69;top:565;width:8414;height:4826;visibility:visible;mso-wrap-style:square;v-text-anchor:top" coordsize="6846,3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" path="m6846,3529r-2,-115l6838,3300r-9,-114l6817,3073r-16,-114l6781,2846r-23,-111l6733,2625r-31,-111l6668,2405r-37,-107l6591,2191r-44,-105l6500,1982r-50,-101l6396,1781r-55,-99l6282,1586r-63,-95l6153,1399r-68,-90l6013,1222r-73,-87l5863,1054r-79,-81l5703,895r-84,-73l5533,750r-89,-71l5354,615r-93,-63l5166,491r-97,-57l4973,382,4872,331,4772,284,4668,242,4564,201,4461,165,4353,133,4246,104,4138,78,4029,56,3920,37,3811,22,3700,11,3588,4,3479,,3368,,3257,4r-111,7l3035,22,2926,37,2817,56,2708,78r-108,26l2493,133r-106,32l2281,201r-104,41l2075,284r-102,47l1873,382r-97,52l1680,491r-95,61l1492,615r-90,64l1314,750r-87,72l1144,895r-82,78l983,1054r-77,81l833,1222r-72,87l693,1399r-64,92l566,1586r-61,96l450,1781r-54,100l346,1982r-47,104l254,2191r-39,107l177,2405r-32,109l115,2625,88,2735,65,2846,45,2959,29,3073,16,3186,7,3300,2,3414,,3529e" filled="f" strokecolor="red" strokeweight="1.5pt">
                  <v:path arrowok="t" o:connecttype="custom" o:connectlocs="841129,466873;839286,435694;835844,404651;830560,374018;823677,343796;814951,314258;804628,285266;792707,257232;779310,230018;764317,203898;747848,179009;730027,155214;710855,133060;690576,112411;669069,92855;646578,75487;622981,59351;598770,45265;573698,33094;548258,22564;521834,14222;495165,7658;468373,3009;440966,547;413928,0;386644,1504;359606,5060;332814,10667;306390,18188;280335,27487;255018,38838;230192,52240;206472,67146;183367,84103;161491,102564;140598,122394;120811,144137;102376,167112;85170,191317;69562,216890;55305,243556;42523,271044;31217,299625;21753,328890;14134,358976;7989,389198;3564,420241;860,451284;0,482600" o:connectangles="0,0,0,0,0,0,0,0,0,0,0,0,0,0,0,0,0,0,0,0,0,0,0,0,0,0,0,0,0,0,0,0,0,0,0,0,0,0,0,0,0,0,0,0,0,0,0,0,0"/>
                </v:shape>
                <v:shape id="Freeform 1633" o:spid="_x0000_s1033" style="position:absolute;left:76;top:5213;width:8407;height:6496;visibility:visible;mso-wrap-style:square;v-text-anchor:top" coordsize="6845,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" path="m6845,r,5291l,5291e" filled="f" strokecolor="red" strokeweight="1.5pt">
                  <v:path arrowok="t" o:connecttype="custom" o:connectlocs="840740,0;840740,649605;0,649605" o:connectangles="0,0,0"/>
                </v:shape>
                <v:shape id="Freeform 1634" o:spid="_x0000_s1034" style="position:absolute;left:9124;top:11791;width:559;height:191;visibility:visible;mso-wrap-style:square;v-text-anchor:top" coordsize="46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" path="m462,158l462,,,79r462,79xe" fillcolor="black" stroked="f">
                  <v:path arrowok="t" o:connecttype="custom" o:connectlocs="55880,19050;55880,0;0,9525;55880,19050" o:connectangles="0,0,0,0"/>
                </v:shape>
                <v:line id="Line 1635" o:spid="_x0000_s1035" style="position:absolute;visibility:visible;mso-wrap-style:square" from="8401,11855" to="11728,11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" strokecolor="red" strokeweight="1.5pt">
                  <v:stroke startarrow="block" startarrowlength="long"/>
                </v:line>
                <v:line id="Line 1636" o:spid="_x0000_s1036" style="position:absolute;flip:x;visibility:visible;mso-wrap-style:square" from="8477,12077" to="8477,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" strokecolor="red">
                  <v:stroke dashstyle="3 1" endarrow="block" endarrowlength="long"/>
                </v:line>
                <v:shape id="Freeform 1637" o:spid="_x0000_s1037" style="position:absolute;left:11785;top:11887;width:1283;height:660;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" path="m,l2,44,7,88r9,45l29,175r16,43l65,256r21,39l111,332r29,33l170,399r33,27l238,452r38,24l315,494r40,17l396,524r43,9l482,539r43,2l568,539r43,-6l654,524r41,-13l736,494r40,-18l811,452r36,-26l881,399r31,-34l939,332r25,-37l987,256r18,-38l1021,175r12,-42l1042,88r6,-44l1050,e" fillcolor="red" strokeweight=".55pt">
                  <v:path arrowok="t" o:connecttype="custom" o:connectlocs="0,0;244,5371;855,10742;1955,16235;3543,21362;5497,26611;7941,31250;10506,36011;13560,40527;17103,44556;20768,48706;24799,52002;29075,55176;33717,58105;38481,60303;43367,62378;48376,63965;53629,65063;58882,65796;64135,66040;69388,65796;74641,65063;79894,63965;84903,62378;89911,60303;94798,58105;99073,55176;103471,52002;107625,48706;111412,44556;114710,40527;117764,36011;120574,31250;122773,26611;124727,21362;126193,16235;127293,10742;128026,5371;128270,0" o:connectangles="0,0,0,0,0,0,0,0,0,0,0,0,0,0,0,0,0,0,0,0,0,0,0,0,0,0,0,0,0,0,0,0,0,0,0,0,0,0,0"/>
                </v:shape>
                <v:shape id="Freeform 1638" o:spid="_x0000_s1038" style="position:absolute;left:11785;top:11220;width:1283;height:667;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" path="m1050,541r-2,-44l1042,452r-9,-44l1021,366r-16,-43l987,284,964,246,939,209,912,175,881,144,847,115,811,89,776,67,736,46,695,30,654,17,611,8,568,2,525,,482,2,439,8r-43,9l355,30,315,46,276,67,238,89r-35,26l170,144r-30,31l111,209,86,246,65,284,45,323,29,366,16,408,7,452,2,497,,541e" fillcolor="red" strokeweight=".55pt">
                  <v:path arrowok="t" o:connecttype="custom" o:connectlocs="128270,66675;128026,61252;127293,55706;126193,50284;124727,45107;122773,39808;120574,35001;117764,30318;114710,25758;111412,21568;107625,17747;103471,14173;99073,10969;94798,8257;89911,5669;84903,3697;79894,2095;74641,986;69388,246;64135,0;58882,246;53629,986;48376,2095;43367,3697;38481,5669;33717,8257;29075,10969;24799,14173;20768,17747;17103,21568;13560,25758;10506,30318;7941,35001;5497,39808;3543,45107;1955,50284;855,55706;244,61252;0,66675" o:connectangles="0,0,0,0,0,0,0,0,0,0,0,0,0,0,0,0,0,0,0,0,0,0,0,0,0,0,0,0,0,0,0,0,0,0,0,0,0,0,0"/>
                </v:shape>
                <v:shape id="Freeform 1639" o:spid="_x0000_s1039" style="position:absolute;left:8083;top:12915;width:857;height:38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" path="m1049,539r-2,-44l1042,450r-9,-42l1020,364r-16,-41l984,282,963,245,938,209,909,175,879,142,847,114,811,89,773,65,734,46,694,30,653,17,610,7,567,2,524,,481,2,438,7,395,17,354,30,313,46,275,65,238,89r-36,25l170,142r-33,33l111,209,86,245,62,282,44,323,28,364,16,408,7,450,1,495,,539e" fillcolor="#0070c0" strokeweight=".55pt">
                  <v:path arrowok="t" o:connecttype="custom" o:connectlocs="85725,38735;85562,35573;85153,32339;84417,29321;83355,26159;82048,23212;80413,20266;78697,17607;76654,15020;74284,12576;71832,10205;69217,8193;66275,6396;63170,4671;59983,3306;56714,2156;53364,1222;49850,503;46336,144;42822,0;39308,144;35794,503;32280,1222;28929,2156;25579,3306;22473,4671;19450,6396;16508,8193;13893,10205;11196,12576;9071,15020;7028,17607;5067,20266;3596,23212;2288,26159;1308,29321;572,32339;82,35573;0,38735" o:connectangles="0,0,0,0,0,0,0,0,0,0,0,0,0,0,0,0,0,0,0,0,0,0,0,0,0,0,0,0,0,0,0,0,0,0,0,0,0,0,0"/>
                </v:shape>
                <v:shape id="Freeform 1640" o:spid="_x0000_s1040" style="position:absolute;left:8083;top:13265;width:857;height:482;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" path="m,l1,44,7,88r9,45l28,175r16,43l62,256r24,39l111,332r26,33l170,397r32,29l238,452r37,22l313,494r41,15l395,522r43,9l481,537r43,2l567,537r43,-6l653,522r41,-13l734,494r39,-20l811,452r36,-26l879,397r30,-32l938,332r25,-37l984,256r20,-38l1020,175r13,-42l1042,88r5,-44l1049,e" fillcolor="#0070c0" strokeweight=".55pt">
                  <v:path arrowok="t" o:connecttype="custom" o:connectlocs="0,0;82,3940;572,7879;1308,11908;2288,15669;3596,19519;5067,22921;7028,26413;9071,29726;11196,32681;13893,35546;16508,38142;19450,40470;22473,42440;25579,44231;28929,45574;32280,46738;35794,47544;39308,48081;42822,48260;46336,48081;49850,47544;53364,46738;56714,45574;59983,44231;63170,42440;66275,40470;69217,38142;71832,35546;74284,32681;76654,29726;78697,26413;80413,22921;82048,19519;83355,15669;84417,11908;85153,7879;85562,3940;85725,0" o:connectangles="0,0,0,0,0,0,0,0,0,0,0,0,0,0,0,0,0,0,0,0,0,0,0,0,0,0,0,0,0,0,0,0,0,0,0,0,0,0,0"/>
                </v:shape>
                <v:shape id="AutoShape 1404" o:spid="_x0000_s1041" type="#_x0000_t124" style="position:absolute;left:8261;top:11423;width:482;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">
                  <o:lock v:ext="edit" aspectratio="t"/>
                  <v:textbox inset="2.48589mm,1.243mm,2.48589mm,1.243mm"/>
                </v:shape>
                <v:shape id="AutoShape 389" o:spid="_x0000_s1042" type="#_x0000_t13" style="position:absolute;left:3676;top:11563;width:1143;height:514;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" adj="16733">
                  <v:textbox inset="2.48589mm,1.243mm,2.48589mm,1.243mm"/>
                </v:shape>
                <v:rect id="Rectangle 1648" o:spid="_x0000_s1043" style="position:absolute;left:1155;top:4768;width:6369;height:5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" fillcolor="#a5a5a5 [2092]" stroked="f" strokecolor="black [3213]" strokeweight="2.25pt"/>
                <w10:anchorlock/>
              </v:group>
            </w:pict>
          </mc:Fallback>
        </mc:AlternateContent>
      </w:r>
    </w:p>
    <w:p w:rsidR="00032B33" w:rsidRPr="00032B33" w:rsidRDefault="00032B33" w:rsidP="00032B33">
      <w:pPr>
        <w:pStyle w:val="CSIT-ObjectName"/>
        <w:spacing w:before="0" w:line="276" w:lineRule="auto"/>
        <w:ind w:left="2124" w:firstLine="720"/>
        <w:jc w:val="left"/>
        <w:rPr>
          <w:rFonts w:ascii="Times New Roman" w:hAnsi="Times New Roman"/>
          <w:b w:val="0"/>
          <w:i/>
          <w:lang w:val="ru-RU"/>
        </w:rPr>
      </w:pPr>
      <w:r w:rsidRPr="00032B33">
        <w:rPr>
          <w:rFonts w:ascii="Times New Roman" w:hAnsi="Times New Roman"/>
          <w:b w:val="0"/>
          <w:i/>
          <w:lang w:val="ru-RU"/>
        </w:rPr>
        <w:t>Рисунок</w:t>
      </w:r>
      <w:r w:rsidR="00C7332E">
        <w:rPr>
          <w:rFonts w:ascii="Times New Roman" w:hAnsi="Times New Roman"/>
          <w:b w:val="0"/>
          <w:i/>
          <w:lang w:val="ru-RU"/>
        </w:rPr>
        <w:t xml:space="preserve"> </w:t>
      </w:r>
      <w:r w:rsidRPr="00032B33">
        <w:rPr>
          <w:rFonts w:ascii="Times New Roman" w:hAnsi="Times New Roman"/>
          <w:b w:val="0"/>
          <w:i/>
          <w:lang w:val="ru-RU"/>
        </w:rPr>
        <w:t>2. Пример врезки «в угол»</w:t>
      </w:r>
    </w:p>
    <w:p w:rsidR="005141F2" w:rsidRPr="005141F2" w:rsidRDefault="00D30F61" w:rsidP="005141F2">
      <w:pPr>
        <w:spacing w:after="12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t>Примером нестандартной техники может служить «цепная» резка, которая заключается в резке нескольких контуров с использованием одной точки врезки</w:t>
      </w:r>
      <w:r>
        <w:rPr>
          <w:rStyle w:val="ad"/>
          <w:rFonts w:ascii="Times New Roman" w:hAnsi="Times New Roman"/>
          <w:i w:val="0"/>
          <w:sz w:val="24"/>
          <w:szCs w:val="24"/>
        </w:rPr>
        <w:t xml:space="preserve">. </w:t>
      </w:r>
      <w:r w:rsidR="009B5C94">
        <w:rPr>
          <w:rStyle w:val="ad"/>
          <w:rFonts w:ascii="Times New Roman" w:hAnsi="Times New Roman"/>
          <w:i w:val="0"/>
          <w:sz w:val="24"/>
          <w:szCs w:val="24"/>
        </w:rPr>
        <w:t>При этом каждый контур</w:t>
      </w:r>
      <w:r w:rsidR="00E10E2F">
        <w:rPr>
          <w:rStyle w:val="ad"/>
          <w:rFonts w:ascii="Times New Roman" w:hAnsi="Times New Roman"/>
          <w:i w:val="0"/>
          <w:sz w:val="24"/>
          <w:szCs w:val="24"/>
        </w:rPr>
        <w:t>, как и в случае применения стандартной техники резки, вырезается целиком.</w:t>
      </w:r>
      <w:r w:rsidR="009B5C94">
        <w:rPr>
          <w:rStyle w:val="ad"/>
          <w:rFonts w:ascii="Times New Roman" w:hAnsi="Times New Roman"/>
          <w:i w:val="0"/>
          <w:sz w:val="24"/>
          <w:szCs w:val="24"/>
        </w:rPr>
        <w:t xml:space="preserve"> </w:t>
      </w:r>
      <w:r>
        <w:rPr>
          <w:rStyle w:val="ad"/>
          <w:rFonts w:ascii="Times New Roman" w:hAnsi="Times New Roman"/>
          <w:i w:val="0"/>
          <w:sz w:val="24"/>
          <w:szCs w:val="24"/>
        </w:rPr>
        <w:t>На Рис</w:t>
      </w:r>
      <w:r w:rsidR="00C7332E">
        <w:rPr>
          <w:rStyle w:val="ad"/>
          <w:rFonts w:ascii="Times New Roman" w:hAnsi="Times New Roman"/>
          <w:i w:val="0"/>
          <w:sz w:val="24"/>
          <w:szCs w:val="24"/>
        </w:rPr>
        <w:t>. 3</w:t>
      </w:r>
      <w:r w:rsidR="008E4E78">
        <w:rPr>
          <w:rStyle w:val="ad"/>
          <w:rFonts w:ascii="Times New Roman" w:hAnsi="Times New Roman"/>
          <w:i w:val="0"/>
          <w:sz w:val="24"/>
          <w:szCs w:val="24"/>
        </w:rPr>
        <w:t xml:space="preserve"> </w:t>
      </w:r>
      <w:r>
        <w:rPr>
          <w:rStyle w:val="ad"/>
          <w:rFonts w:ascii="Times New Roman" w:hAnsi="Times New Roman"/>
          <w:i w:val="0"/>
          <w:sz w:val="24"/>
          <w:szCs w:val="24"/>
        </w:rPr>
        <w:t>показан пример</w:t>
      </w:r>
      <w:r w:rsidRPr="008234F8">
        <w:rPr>
          <w:rStyle w:val="ad"/>
          <w:rFonts w:ascii="Times New Roman" w:hAnsi="Times New Roman"/>
          <w:i w:val="0"/>
          <w:sz w:val="24"/>
          <w:szCs w:val="24"/>
        </w:rPr>
        <w:t xml:space="preserve"> </w:t>
      </w:r>
      <w:r w:rsidR="008E4E78">
        <w:rPr>
          <w:rStyle w:val="ad"/>
          <w:rFonts w:ascii="Times New Roman" w:hAnsi="Times New Roman"/>
          <w:i w:val="0"/>
          <w:sz w:val="24"/>
          <w:szCs w:val="24"/>
        </w:rPr>
        <w:t xml:space="preserve">схемы </w:t>
      </w:r>
      <w:r>
        <w:rPr>
          <w:rStyle w:val="ad"/>
          <w:rFonts w:ascii="Times New Roman" w:hAnsi="Times New Roman"/>
          <w:i w:val="0"/>
          <w:sz w:val="24"/>
          <w:szCs w:val="24"/>
        </w:rPr>
        <w:t xml:space="preserve">резки </w:t>
      </w:r>
      <w:r w:rsidR="008E4E78">
        <w:rPr>
          <w:rStyle w:val="ad"/>
          <w:rFonts w:ascii="Times New Roman" w:hAnsi="Times New Roman"/>
          <w:i w:val="0"/>
          <w:sz w:val="24"/>
          <w:szCs w:val="24"/>
        </w:rPr>
        <w:t xml:space="preserve">двух </w:t>
      </w:r>
      <w:r w:rsidR="006B77D8">
        <w:rPr>
          <w:rStyle w:val="ad"/>
          <w:rFonts w:ascii="Times New Roman" w:hAnsi="Times New Roman"/>
          <w:i w:val="0"/>
          <w:sz w:val="24"/>
          <w:szCs w:val="24"/>
        </w:rPr>
        <w:t>заготовок</w:t>
      </w:r>
      <w:r w:rsidR="008E4E78">
        <w:rPr>
          <w:rStyle w:val="ad"/>
          <w:rFonts w:ascii="Times New Roman" w:hAnsi="Times New Roman"/>
          <w:i w:val="0"/>
          <w:sz w:val="24"/>
          <w:szCs w:val="24"/>
        </w:rPr>
        <w:t xml:space="preserve">, в которой резка внешних контуров обеих </w:t>
      </w:r>
      <w:r w:rsidR="008045F8">
        <w:rPr>
          <w:rStyle w:val="ad"/>
          <w:rFonts w:ascii="Times New Roman" w:hAnsi="Times New Roman"/>
          <w:i w:val="0"/>
          <w:sz w:val="24"/>
          <w:szCs w:val="24"/>
        </w:rPr>
        <w:t>заготовок</w:t>
      </w:r>
      <w:r w:rsidR="008E4E78">
        <w:rPr>
          <w:rStyle w:val="ad"/>
          <w:rFonts w:ascii="Times New Roman" w:hAnsi="Times New Roman"/>
          <w:i w:val="0"/>
          <w:sz w:val="24"/>
          <w:szCs w:val="24"/>
        </w:rPr>
        <w:t xml:space="preserve"> производится без выключения инструмента с использованием только одной точки врезки.</w:t>
      </w:r>
      <w:r w:rsidR="00E10E2F">
        <w:rPr>
          <w:rStyle w:val="ad"/>
          <w:rFonts w:ascii="Times New Roman" w:hAnsi="Times New Roman"/>
          <w:i w:val="0"/>
          <w:sz w:val="24"/>
          <w:szCs w:val="24"/>
        </w:rPr>
        <w:t xml:space="preserve"> </w:t>
      </w:r>
    </w:p>
    <w:p w:rsidR="00432FC5" w:rsidRDefault="00E000D7" w:rsidP="00E10E2F">
      <w:pPr>
        <w:pStyle w:val="FigureCaption"/>
        <w:numPr>
          <w:ilvl w:val="0"/>
          <w:numId w:val="0"/>
        </w:numPr>
        <w:spacing w:before="120"/>
        <w:ind w:right="0" w:firstLine="709"/>
        <w:jc w:val="center"/>
        <w:rPr>
          <w:lang w:val="ru-RU"/>
        </w:rPr>
      </w:pPr>
      <w:r>
        <w:rPr>
          <w:noProof/>
          <w:lang w:val="ru-RU" w:eastAsia="ru-RU"/>
        </w:rPr>
        <mc:AlternateContent>
          <mc:Choice Requires="wpc">
            <w:drawing>
              <wp:anchor distT="0" distB="0" distL="114300" distR="114300" simplePos="0" relativeHeight="251957248" behindDoc="0" locked="0" layoutInCell="1" allowOverlap="1" wp14:anchorId="7A0F3DFE" wp14:editId="35CA417E">
                <wp:simplePos x="0" y="0"/>
                <wp:positionH relativeFrom="character">
                  <wp:posOffset>-1796415</wp:posOffset>
                </wp:positionH>
                <wp:positionV relativeFrom="line">
                  <wp:posOffset>159385</wp:posOffset>
                </wp:positionV>
                <wp:extent cx="2979420" cy="2116455"/>
                <wp:effectExtent l="9525" t="0" r="1905" b="1905"/>
                <wp:wrapNone/>
                <wp:docPr id="1312" name="Полотно 5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 name="Text Box 302"/>
                        <wps:cNvSpPr txBox="1">
                          <a:spLocks noChangeArrowheads="1"/>
                        </wps:cNvSpPr>
                        <wps:spPr bwMode="auto">
                          <a:xfrm>
                            <a:off x="394335" y="1487805"/>
                            <a:ext cx="213296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Pr="00040903" w:rsidRDefault="00FA7F40" w:rsidP="00432FC5">
                              <w:pPr>
                                <w:pStyle w:val="Paragraph"/>
                                <w:spacing w:before="120" w:after="120"/>
                                <w:ind w:firstLine="0"/>
                                <w:rPr>
                                  <w:sz w:val="22"/>
                                  <w:szCs w:val="22"/>
                                  <w:lang w:val="ru-RU"/>
                                </w:rPr>
                              </w:pPr>
                              <w:r w:rsidRPr="00040903">
                                <w:rPr>
                                  <w:sz w:val="22"/>
                                  <w:szCs w:val="22"/>
                                  <w:lang w:val="ru-RU"/>
                                </w:rPr>
                                <w:t>Начал</w:t>
                              </w:r>
                              <w:r>
                                <w:rPr>
                                  <w:sz w:val="22"/>
                                  <w:szCs w:val="22"/>
                                  <w:lang w:val="ru-RU"/>
                                </w:rPr>
                                <w:t>ь</w:t>
                              </w:r>
                              <w:r w:rsidRPr="00040903">
                                <w:rPr>
                                  <w:sz w:val="22"/>
                                  <w:szCs w:val="22"/>
                                  <w:lang w:val="ru-RU"/>
                                </w:rPr>
                                <w:t>ная точка</w:t>
                              </w:r>
                            </w:p>
                            <w:p w:rsidR="00FA7F40" w:rsidRPr="00040903" w:rsidRDefault="00FA7F40" w:rsidP="00432FC5">
                              <w:pPr>
                                <w:pStyle w:val="Paragraph"/>
                                <w:spacing w:before="120" w:after="120"/>
                                <w:ind w:firstLine="0"/>
                                <w:rPr>
                                  <w:sz w:val="22"/>
                                  <w:szCs w:val="22"/>
                                  <w:lang w:val="ru-RU"/>
                                </w:rPr>
                              </w:pPr>
                              <w:r w:rsidRPr="00040903">
                                <w:rPr>
                                  <w:sz w:val="22"/>
                                  <w:szCs w:val="22"/>
                                  <w:lang w:val="ru-RU"/>
                                </w:rPr>
                                <w:t>Холостой ход инструмента</w:t>
                              </w:r>
                            </w:p>
                          </w:txbxContent>
                        </wps:txbx>
                        <wps:bodyPr rot="0" vert="horz" wrap="square" lIns="123820" tIns="61910" rIns="123820" bIns="61910" anchor="t" anchorCtr="0" upright="1">
                          <a:noAutofit/>
                        </wps:bodyPr>
                      </wps:wsp>
                      <wps:wsp>
                        <wps:cNvPr id="66" name="Oval 563"/>
                        <wps:cNvSpPr>
                          <a:spLocks noChangeAspect="1" noChangeArrowheads="1"/>
                        </wps:cNvSpPr>
                        <wps:spPr bwMode="auto">
                          <a:xfrm rot="15977889">
                            <a:off x="1520190" y="269875"/>
                            <a:ext cx="1353185" cy="150050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Oval 564"/>
                        <wps:cNvSpPr>
                          <a:spLocks noChangeArrowheads="1"/>
                        </wps:cNvSpPr>
                        <wps:spPr bwMode="auto">
                          <a:xfrm>
                            <a:off x="932815" y="1671955"/>
                            <a:ext cx="19685" cy="17780"/>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AutoShape 565"/>
                        <wps:cNvCnPr>
                          <a:cxnSpLocks noChangeShapeType="1"/>
                        </wps:cNvCnPr>
                        <wps:spPr bwMode="auto">
                          <a:xfrm>
                            <a:off x="2154555" y="59118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566"/>
                        <wps:cNvCnPr>
                          <a:cxnSpLocks noChangeShapeType="1"/>
                        </wps:cNvCnPr>
                        <wps:spPr bwMode="auto">
                          <a:xfrm>
                            <a:off x="2154555" y="59118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Freeform 567"/>
                        <wps:cNvSpPr>
                          <a:spLocks noChangeAspect="1"/>
                        </wps:cNvSpPr>
                        <wps:spPr bwMode="auto">
                          <a:xfrm>
                            <a:off x="1547495" y="465455"/>
                            <a:ext cx="1301115" cy="1133475"/>
                          </a:xfrm>
                          <a:custGeom>
                            <a:avLst/>
                            <a:gdLst>
                              <a:gd name="T0" fmla="*/ 2147483647 w 1713"/>
                              <a:gd name="T1" fmla="*/ 2147483647 h 1562"/>
                              <a:gd name="T2" fmla="*/ 2147483647 w 1713"/>
                              <a:gd name="T3" fmla="*/ 2147483647 h 1562"/>
                              <a:gd name="T4" fmla="*/ 2147483647 w 1713"/>
                              <a:gd name="T5" fmla="*/ 2147483647 h 1562"/>
                              <a:gd name="T6" fmla="*/ 2147483647 w 1713"/>
                              <a:gd name="T7" fmla="*/ 2147483647 h 1562"/>
                              <a:gd name="T8" fmla="*/ 2147483647 w 1713"/>
                              <a:gd name="T9" fmla="*/ 2147483647 h 1562"/>
                              <a:gd name="T10" fmla="*/ 2147483647 w 1713"/>
                              <a:gd name="T11" fmla="*/ 2147483647 h 1562"/>
                              <a:gd name="T12" fmla="*/ 2147483647 w 1713"/>
                              <a:gd name="T13" fmla="*/ 2147483647 h 1562"/>
                              <a:gd name="T14" fmla="*/ 2147483647 w 1713"/>
                              <a:gd name="T15" fmla="*/ 2147483647 h 1562"/>
                              <a:gd name="T16" fmla="*/ 2147483647 w 1713"/>
                              <a:gd name="T17" fmla="*/ 2147483647 h 1562"/>
                              <a:gd name="T18" fmla="*/ 2147483647 w 1713"/>
                              <a:gd name="T19" fmla="*/ 2147483647 h 1562"/>
                              <a:gd name="T20" fmla="*/ 0 w 1713"/>
                              <a:gd name="T21" fmla="*/ 2147483647 h 1562"/>
                              <a:gd name="T22" fmla="*/ 2147483647 w 1713"/>
                              <a:gd name="T23" fmla="*/ 2147483647 h 1562"/>
                              <a:gd name="T24" fmla="*/ 2147483647 w 1713"/>
                              <a:gd name="T25" fmla="*/ 2147483647 h 1562"/>
                              <a:gd name="T26" fmla="*/ 2147483647 w 1713"/>
                              <a:gd name="T27" fmla="*/ 2147483647 h 1562"/>
                              <a:gd name="T28" fmla="*/ 2147483647 w 1713"/>
                              <a:gd name="T29" fmla="*/ 2147483647 h 1562"/>
                              <a:gd name="T30" fmla="*/ 2147483647 w 1713"/>
                              <a:gd name="T31" fmla="*/ 2147483647 h 1562"/>
                              <a:gd name="T32" fmla="*/ 2147483647 w 1713"/>
                              <a:gd name="T33" fmla="*/ 2147483647 h 1562"/>
                              <a:gd name="T34" fmla="*/ 2147483647 w 1713"/>
                              <a:gd name="T35" fmla="*/ 2147483647 h 1562"/>
                              <a:gd name="T36" fmla="*/ 2147483647 w 1713"/>
                              <a:gd name="T37" fmla="*/ 2147483647 h 1562"/>
                              <a:gd name="T38" fmla="*/ 2147483647 w 1713"/>
                              <a:gd name="T39" fmla="*/ 2147483647 h 1562"/>
                              <a:gd name="T40" fmla="*/ 2147483647 w 1713"/>
                              <a:gd name="T41" fmla="*/ 2147483647 h 1562"/>
                              <a:gd name="T42" fmla="*/ 2147483647 w 1713"/>
                              <a:gd name="T43" fmla="*/ 2147483647 h 1562"/>
                              <a:gd name="T44" fmla="*/ 2147483647 w 1713"/>
                              <a:gd name="T45" fmla="*/ 2147483647 h 1562"/>
                              <a:gd name="T46" fmla="*/ 2147483647 w 1713"/>
                              <a:gd name="T47" fmla="*/ 2147483647 h 1562"/>
                              <a:gd name="T48" fmla="*/ 2147483647 w 1713"/>
                              <a:gd name="T49" fmla="*/ 2147483647 h 1562"/>
                              <a:gd name="T50" fmla="*/ 2147483647 w 1713"/>
                              <a:gd name="T51" fmla="*/ 2147483647 h 1562"/>
                              <a:gd name="T52" fmla="*/ 2147483647 w 1713"/>
                              <a:gd name="T53" fmla="*/ 2147483647 h 1562"/>
                              <a:gd name="T54" fmla="*/ 2147483647 w 1713"/>
                              <a:gd name="T55" fmla="*/ 2147483647 h 1562"/>
                              <a:gd name="T56" fmla="*/ 2147483647 w 1713"/>
                              <a:gd name="T57" fmla="*/ 2147483647 h 1562"/>
                              <a:gd name="T58" fmla="*/ 2147483647 w 1713"/>
                              <a:gd name="T59" fmla="*/ 2147483647 h 1562"/>
                              <a:gd name="T60" fmla="*/ 2147483647 w 1713"/>
                              <a:gd name="T61" fmla="*/ 2147483647 h 1562"/>
                              <a:gd name="T62" fmla="*/ 2147483647 w 1713"/>
                              <a:gd name="T63" fmla="*/ 2147483647 h 1562"/>
                              <a:gd name="T64" fmla="*/ 2147483647 w 1713"/>
                              <a:gd name="T65" fmla="*/ 2147483647 h 1562"/>
                              <a:gd name="T66" fmla="*/ 2147483647 w 1713"/>
                              <a:gd name="T67" fmla="*/ 2147483647 h 1562"/>
                              <a:gd name="T68" fmla="*/ 2147483647 w 1713"/>
                              <a:gd name="T69" fmla="*/ 2147483647 h 1562"/>
                              <a:gd name="T70" fmla="*/ 2147483647 w 1713"/>
                              <a:gd name="T71" fmla="*/ 2147483647 h 1562"/>
                              <a:gd name="T72" fmla="*/ 2147483647 w 1713"/>
                              <a:gd name="T73" fmla="*/ 2147483647 h 1562"/>
                              <a:gd name="T74" fmla="*/ 2147483647 w 1713"/>
                              <a:gd name="T75" fmla="*/ 2147483647 h 1562"/>
                              <a:gd name="T76" fmla="*/ 2147483647 w 1713"/>
                              <a:gd name="T77" fmla="*/ 2147483647 h 1562"/>
                              <a:gd name="T78" fmla="*/ 2147483647 w 1713"/>
                              <a:gd name="T79" fmla="*/ 2147483647 h 1562"/>
                              <a:gd name="T80" fmla="*/ 2147483647 w 1713"/>
                              <a:gd name="T81" fmla="*/ 2147483647 h 1562"/>
                              <a:gd name="T82" fmla="*/ 2147483647 w 1713"/>
                              <a:gd name="T83" fmla="*/ 2147483647 h 1562"/>
                              <a:gd name="T84" fmla="*/ 2147483647 w 1713"/>
                              <a:gd name="T85" fmla="*/ 2147483647 h 1562"/>
                              <a:gd name="T86" fmla="*/ 2147483647 w 1713"/>
                              <a:gd name="T87" fmla="*/ 2147483647 h 1562"/>
                              <a:gd name="T88" fmla="*/ 2147483647 w 1713"/>
                              <a:gd name="T89" fmla="*/ 2147483647 h 1562"/>
                              <a:gd name="T90" fmla="*/ 2147483647 w 1713"/>
                              <a:gd name="T91" fmla="*/ 2147483647 h 1562"/>
                              <a:gd name="T92" fmla="*/ 2147483647 w 1713"/>
                              <a:gd name="T93" fmla="*/ 2147483647 h 1562"/>
                              <a:gd name="T94" fmla="*/ 2147483647 w 1713"/>
                              <a:gd name="T95" fmla="*/ 2147483647 h 1562"/>
                              <a:gd name="T96" fmla="*/ 2147483647 w 1713"/>
                              <a:gd name="T97" fmla="*/ 2147483647 h 1562"/>
                              <a:gd name="T98" fmla="*/ 2147483647 w 1713"/>
                              <a:gd name="T99" fmla="*/ 2147483647 h 1562"/>
                              <a:gd name="T100" fmla="*/ 2147483647 w 1713"/>
                              <a:gd name="T101" fmla="*/ 2147483647 h 1562"/>
                              <a:gd name="T102" fmla="*/ 2147483647 w 1713"/>
                              <a:gd name="T103" fmla="*/ 2147483647 h 1562"/>
                              <a:gd name="T104" fmla="*/ 2147483647 w 1713"/>
                              <a:gd name="T105" fmla="*/ 2147483647 h 1562"/>
                              <a:gd name="T106" fmla="*/ 2147483647 w 1713"/>
                              <a:gd name="T107" fmla="*/ 2147483647 h 1562"/>
                              <a:gd name="T108" fmla="*/ 2147483647 w 1713"/>
                              <a:gd name="T109" fmla="*/ 2147483647 h 1562"/>
                              <a:gd name="T110" fmla="*/ 2147483647 w 1713"/>
                              <a:gd name="T111" fmla="*/ 2147483647 h 156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713" h="1562">
                                <a:moveTo>
                                  <a:pt x="493" y="77"/>
                                </a:moveTo>
                                <a:lnTo>
                                  <a:pt x="473" y="87"/>
                                </a:lnTo>
                                <a:lnTo>
                                  <a:pt x="453" y="97"/>
                                </a:lnTo>
                                <a:lnTo>
                                  <a:pt x="432" y="107"/>
                                </a:lnTo>
                                <a:lnTo>
                                  <a:pt x="412" y="119"/>
                                </a:lnTo>
                                <a:lnTo>
                                  <a:pt x="392" y="129"/>
                                </a:lnTo>
                                <a:lnTo>
                                  <a:pt x="373" y="141"/>
                                </a:lnTo>
                                <a:lnTo>
                                  <a:pt x="354" y="154"/>
                                </a:lnTo>
                                <a:lnTo>
                                  <a:pt x="336" y="167"/>
                                </a:lnTo>
                                <a:lnTo>
                                  <a:pt x="318" y="180"/>
                                </a:lnTo>
                                <a:lnTo>
                                  <a:pt x="299" y="194"/>
                                </a:lnTo>
                                <a:lnTo>
                                  <a:pt x="282" y="207"/>
                                </a:lnTo>
                                <a:lnTo>
                                  <a:pt x="265" y="223"/>
                                </a:lnTo>
                                <a:lnTo>
                                  <a:pt x="249" y="238"/>
                                </a:lnTo>
                                <a:lnTo>
                                  <a:pt x="233" y="253"/>
                                </a:lnTo>
                                <a:lnTo>
                                  <a:pt x="217" y="269"/>
                                </a:lnTo>
                                <a:lnTo>
                                  <a:pt x="202" y="285"/>
                                </a:lnTo>
                                <a:lnTo>
                                  <a:pt x="187" y="301"/>
                                </a:lnTo>
                                <a:lnTo>
                                  <a:pt x="173" y="318"/>
                                </a:lnTo>
                                <a:lnTo>
                                  <a:pt x="159" y="335"/>
                                </a:lnTo>
                                <a:lnTo>
                                  <a:pt x="146" y="352"/>
                                </a:lnTo>
                                <a:lnTo>
                                  <a:pt x="134" y="370"/>
                                </a:lnTo>
                                <a:lnTo>
                                  <a:pt x="122" y="388"/>
                                </a:lnTo>
                                <a:lnTo>
                                  <a:pt x="110" y="407"/>
                                </a:lnTo>
                                <a:lnTo>
                                  <a:pt x="99" y="426"/>
                                </a:lnTo>
                                <a:lnTo>
                                  <a:pt x="88" y="444"/>
                                </a:lnTo>
                                <a:lnTo>
                                  <a:pt x="78" y="463"/>
                                </a:lnTo>
                                <a:lnTo>
                                  <a:pt x="69" y="483"/>
                                </a:lnTo>
                                <a:lnTo>
                                  <a:pt x="60" y="502"/>
                                </a:lnTo>
                                <a:lnTo>
                                  <a:pt x="52" y="522"/>
                                </a:lnTo>
                                <a:lnTo>
                                  <a:pt x="44" y="542"/>
                                </a:lnTo>
                                <a:lnTo>
                                  <a:pt x="37" y="562"/>
                                </a:lnTo>
                                <a:lnTo>
                                  <a:pt x="30" y="582"/>
                                </a:lnTo>
                                <a:lnTo>
                                  <a:pt x="25" y="603"/>
                                </a:lnTo>
                                <a:lnTo>
                                  <a:pt x="20" y="623"/>
                                </a:lnTo>
                                <a:lnTo>
                                  <a:pt x="15" y="645"/>
                                </a:lnTo>
                                <a:lnTo>
                                  <a:pt x="11" y="665"/>
                                </a:lnTo>
                                <a:lnTo>
                                  <a:pt x="8" y="686"/>
                                </a:lnTo>
                                <a:lnTo>
                                  <a:pt x="5" y="707"/>
                                </a:lnTo>
                                <a:lnTo>
                                  <a:pt x="2" y="729"/>
                                </a:lnTo>
                                <a:lnTo>
                                  <a:pt x="1" y="749"/>
                                </a:lnTo>
                                <a:lnTo>
                                  <a:pt x="0" y="770"/>
                                </a:lnTo>
                                <a:lnTo>
                                  <a:pt x="0" y="791"/>
                                </a:lnTo>
                                <a:lnTo>
                                  <a:pt x="0" y="813"/>
                                </a:lnTo>
                                <a:lnTo>
                                  <a:pt x="1" y="833"/>
                                </a:lnTo>
                                <a:lnTo>
                                  <a:pt x="3" y="855"/>
                                </a:lnTo>
                                <a:lnTo>
                                  <a:pt x="5" y="876"/>
                                </a:lnTo>
                                <a:lnTo>
                                  <a:pt x="7" y="897"/>
                                </a:lnTo>
                                <a:lnTo>
                                  <a:pt x="12" y="917"/>
                                </a:lnTo>
                                <a:lnTo>
                                  <a:pt x="15" y="938"/>
                                </a:lnTo>
                                <a:lnTo>
                                  <a:pt x="20" y="958"/>
                                </a:lnTo>
                                <a:lnTo>
                                  <a:pt x="26" y="979"/>
                                </a:lnTo>
                                <a:lnTo>
                                  <a:pt x="31" y="999"/>
                                </a:lnTo>
                                <a:lnTo>
                                  <a:pt x="38" y="1019"/>
                                </a:lnTo>
                                <a:lnTo>
                                  <a:pt x="45" y="1039"/>
                                </a:lnTo>
                                <a:lnTo>
                                  <a:pt x="53" y="1059"/>
                                </a:lnTo>
                                <a:lnTo>
                                  <a:pt x="61" y="1078"/>
                                </a:lnTo>
                                <a:lnTo>
                                  <a:pt x="69" y="1098"/>
                                </a:lnTo>
                                <a:lnTo>
                                  <a:pt x="79" y="1117"/>
                                </a:lnTo>
                                <a:lnTo>
                                  <a:pt x="89" y="1136"/>
                                </a:lnTo>
                                <a:lnTo>
                                  <a:pt x="100" y="1155"/>
                                </a:lnTo>
                                <a:lnTo>
                                  <a:pt x="110" y="1173"/>
                                </a:lnTo>
                                <a:lnTo>
                                  <a:pt x="122" y="1191"/>
                                </a:lnTo>
                                <a:lnTo>
                                  <a:pt x="135" y="1209"/>
                                </a:lnTo>
                                <a:lnTo>
                                  <a:pt x="147" y="1226"/>
                                </a:lnTo>
                                <a:lnTo>
                                  <a:pt x="160" y="1243"/>
                                </a:lnTo>
                                <a:lnTo>
                                  <a:pt x="174" y="1261"/>
                                </a:lnTo>
                                <a:lnTo>
                                  <a:pt x="188" y="1277"/>
                                </a:lnTo>
                                <a:lnTo>
                                  <a:pt x="203" y="1293"/>
                                </a:lnTo>
                                <a:lnTo>
                                  <a:pt x="218" y="1309"/>
                                </a:lnTo>
                                <a:lnTo>
                                  <a:pt x="234" y="1324"/>
                                </a:lnTo>
                                <a:lnTo>
                                  <a:pt x="250" y="1339"/>
                                </a:lnTo>
                                <a:lnTo>
                                  <a:pt x="266" y="1354"/>
                                </a:lnTo>
                                <a:lnTo>
                                  <a:pt x="283" y="1368"/>
                                </a:lnTo>
                                <a:lnTo>
                                  <a:pt x="301" y="1382"/>
                                </a:lnTo>
                                <a:lnTo>
                                  <a:pt x="319" y="1394"/>
                                </a:lnTo>
                                <a:lnTo>
                                  <a:pt x="337" y="1407"/>
                                </a:lnTo>
                                <a:lnTo>
                                  <a:pt x="356" y="1420"/>
                                </a:lnTo>
                                <a:lnTo>
                                  <a:pt x="375" y="1432"/>
                                </a:lnTo>
                                <a:lnTo>
                                  <a:pt x="393" y="1443"/>
                                </a:lnTo>
                                <a:lnTo>
                                  <a:pt x="413" y="1455"/>
                                </a:lnTo>
                                <a:lnTo>
                                  <a:pt x="433" y="1464"/>
                                </a:lnTo>
                                <a:lnTo>
                                  <a:pt x="453" y="1474"/>
                                </a:lnTo>
                                <a:lnTo>
                                  <a:pt x="474" y="1484"/>
                                </a:lnTo>
                                <a:lnTo>
                                  <a:pt x="495" y="1492"/>
                                </a:lnTo>
                                <a:lnTo>
                                  <a:pt x="516" y="1501"/>
                                </a:lnTo>
                                <a:lnTo>
                                  <a:pt x="537" y="1509"/>
                                </a:lnTo>
                                <a:lnTo>
                                  <a:pt x="559" y="1516"/>
                                </a:lnTo>
                                <a:lnTo>
                                  <a:pt x="581" y="1524"/>
                                </a:lnTo>
                                <a:lnTo>
                                  <a:pt x="602" y="1529"/>
                                </a:lnTo>
                                <a:lnTo>
                                  <a:pt x="625" y="1535"/>
                                </a:lnTo>
                                <a:lnTo>
                                  <a:pt x="647" y="1541"/>
                                </a:lnTo>
                                <a:lnTo>
                                  <a:pt x="669" y="1545"/>
                                </a:lnTo>
                                <a:lnTo>
                                  <a:pt x="693" y="1550"/>
                                </a:lnTo>
                                <a:lnTo>
                                  <a:pt x="715" y="1552"/>
                                </a:lnTo>
                                <a:lnTo>
                                  <a:pt x="738" y="1556"/>
                                </a:lnTo>
                                <a:lnTo>
                                  <a:pt x="762" y="1558"/>
                                </a:lnTo>
                                <a:lnTo>
                                  <a:pt x="784" y="1560"/>
                                </a:lnTo>
                                <a:lnTo>
                                  <a:pt x="808" y="1561"/>
                                </a:lnTo>
                                <a:lnTo>
                                  <a:pt x="830" y="1562"/>
                                </a:lnTo>
                                <a:lnTo>
                                  <a:pt x="853" y="1562"/>
                                </a:lnTo>
                                <a:lnTo>
                                  <a:pt x="876" y="1561"/>
                                </a:lnTo>
                                <a:lnTo>
                                  <a:pt x="900" y="1560"/>
                                </a:lnTo>
                                <a:lnTo>
                                  <a:pt x="923" y="1559"/>
                                </a:lnTo>
                                <a:lnTo>
                                  <a:pt x="946" y="1556"/>
                                </a:lnTo>
                                <a:lnTo>
                                  <a:pt x="969" y="1554"/>
                                </a:lnTo>
                                <a:lnTo>
                                  <a:pt x="991" y="1550"/>
                                </a:lnTo>
                                <a:lnTo>
                                  <a:pt x="1014" y="1547"/>
                                </a:lnTo>
                                <a:lnTo>
                                  <a:pt x="1037" y="1542"/>
                                </a:lnTo>
                                <a:lnTo>
                                  <a:pt x="1060" y="1537"/>
                                </a:lnTo>
                                <a:lnTo>
                                  <a:pt x="1082" y="1531"/>
                                </a:lnTo>
                                <a:lnTo>
                                  <a:pt x="1104" y="1526"/>
                                </a:lnTo>
                                <a:lnTo>
                                  <a:pt x="1127" y="1519"/>
                                </a:lnTo>
                                <a:lnTo>
                                  <a:pt x="1148" y="1512"/>
                                </a:lnTo>
                                <a:lnTo>
                                  <a:pt x="1170" y="1504"/>
                                </a:lnTo>
                                <a:lnTo>
                                  <a:pt x="1191" y="1496"/>
                                </a:lnTo>
                                <a:lnTo>
                                  <a:pt x="1212" y="1487"/>
                                </a:lnTo>
                                <a:lnTo>
                                  <a:pt x="1233" y="1478"/>
                                </a:lnTo>
                                <a:lnTo>
                                  <a:pt x="1254" y="1468"/>
                                </a:lnTo>
                                <a:lnTo>
                                  <a:pt x="1274" y="1458"/>
                                </a:lnTo>
                                <a:lnTo>
                                  <a:pt x="1294" y="1448"/>
                                </a:lnTo>
                                <a:lnTo>
                                  <a:pt x="1314" y="1436"/>
                                </a:lnTo>
                                <a:lnTo>
                                  <a:pt x="1333" y="1424"/>
                                </a:lnTo>
                                <a:lnTo>
                                  <a:pt x="1352" y="1412"/>
                                </a:lnTo>
                                <a:lnTo>
                                  <a:pt x="1371" y="1400"/>
                                </a:lnTo>
                                <a:lnTo>
                                  <a:pt x="1390" y="1386"/>
                                </a:lnTo>
                                <a:lnTo>
                                  <a:pt x="1407" y="1373"/>
                                </a:lnTo>
                                <a:lnTo>
                                  <a:pt x="1425" y="1359"/>
                                </a:lnTo>
                                <a:lnTo>
                                  <a:pt x="1442" y="1345"/>
                                </a:lnTo>
                                <a:lnTo>
                                  <a:pt x="1458" y="1330"/>
                                </a:lnTo>
                                <a:lnTo>
                                  <a:pt x="1475" y="1315"/>
                                </a:lnTo>
                                <a:lnTo>
                                  <a:pt x="1490" y="1299"/>
                                </a:lnTo>
                                <a:lnTo>
                                  <a:pt x="1506" y="1283"/>
                                </a:lnTo>
                                <a:lnTo>
                                  <a:pt x="1521" y="1267"/>
                                </a:lnTo>
                                <a:lnTo>
                                  <a:pt x="1535" y="1250"/>
                                </a:lnTo>
                                <a:lnTo>
                                  <a:pt x="1549" y="1233"/>
                                </a:lnTo>
                                <a:lnTo>
                                  <a:pt x="1562" y="1216"/>
                                </a:lnTo>
                                <a:lnTo>
                                  <a:pt x="1575" y="1198"/>
                                </a:lnTo>
                                <a:lnTo>
                                  <a:pt x="1588" y="1180"/>
                                </a:lnTo>
                                <a:lnTo>
                                  <a:pt x="1600" y="1161"/>
                                </a:lnTo>
                                <a:lnTo>
                                  <a:pt x="1611" y="1144"/>
                                </a:lnTo>
                                <a:lnTo>
                                  <a:pt x="1621" y="1125"/>
                                </a:lnTo>
                                <a:lnTo>
                                  <a:pt x="1631" y="1105"/>
                                </a:lnTo>
                                <a:lnTo>
                                  <a:pt x="1641" y="1085"/>
                                </a:lnTo>
                                <a:lnTo>
                                  <a:pt x="1650" y="1067"/>
                                </a:lnTo>
                                <a:lnTo>
                                  <a:pt x="1658" y="1046"/>
                                </a:lnTo>
                                <a:lnTo>
                                  <a:pt x="1666" y="1027"/>
                                </a:lnTo>
                                <a:lnTo>
                                  <a:pt x="1674" y="1007"/>
                                </a:lnTo>
                                <a:lnTo>
                                  <a:pt x="1681" y="987"/>
                                </a:lnTo>
                                <a:lnTo>
                                  <a:pt x="1686" y="966"/>
                                </a:lnTo>
                                <a:lnTo>
                                  <a:pt x="1692" y="945"/>
                                </a:lnTo>
                                <a:lnTo>
                                  <a:pt x="1697" y="925"/>
                                </a:lnTo>
                                <a:lnTo>
                                  <a:pt x="1701" y="904"/>
                                </a:lnTo>
                                <a:lnTo>
                                  <a:pt x="1704" y="883"/>
                                </a:lnTo>
                                <a:lnTo>
                                  <a:pt x="1708" y="863"/>
                                </a:lnTo>
                                <a:lnTo>
                                  <a:pt x="1710" y="842"/>
                                </a:lnTo>
                                <a:lnTo>
                                  <a:pt x="1712" y="820"/>
                                </a:lnTo>
                                <a:lnTo>
                                  <a:pt x="1712" y="799"/>
                                </a:lnTo>
                                <a:lnTo>
                                  <a:pt x="1713" y="778"/>
                                </a:lnTo>
                                <a:lnTo>
                                  <a:pt x="1713" y="757"/>
                                </a:lnTo>
                                <a:lnTo>
                                  <a:pt x="1712" y="736"/>
                                </a:lnTo>
                                <a:lnTo>
                                  <a:pt x="1711" y="715"/>
                                </a:lnTo>
                                <a:lnTo>
                                  <a:pt x="1709" y="694"/>
                                </a:lnTo>
                                <a:lnTo>
                                  <a:pt x="1706" y="673"/>
                                </a:lnTo>
                                <a:lnTo>
                                  <a:pt x="1703" y="653"/>
                                </a:lnTo>
                                <a:lnTo>
                                  <a:pt x="1700" y="632"/>
                                </a:lnTo>
                                <a:lnTo>
                                  <a:pt x="1695" y="611"/>
                                </a:lnTo>
                                <a:lnTo>
                                  <a:pt x="1690" y="590"/>
                                </a:lnTo>
                                <a:lnTo>
                                  <a:pt x="1684" y="570"/>
                                </a:lnTo>
                                <a:lnTo>
                                  <a:pt x="1677" y="550"/>
                                </a:lnTo>
                                <a:lnTo>
                                  <a:pt x="1671" y="529"/>
                                </a:lnTo>
                                <a:lnTo>
                                  <a:pt x="1664" y="510"/>
                                </a:lnTo>
                                <a:lnTo>
                                  <a:pt x="1655" y="490"/>
                                </a:lnTo>
                                <a:lnTo>
                                  <a:pt x="1647" y="471"/>
                                </a:lnTo>
                                <a:lnTo>
                                  <a:pt x="1637" y="451"/>
                                </a:lnTo>
                                <a:lnTo>
                                  <a:pt x="1628" y="432"/>
                                </a:lnTo>
                                <a:lnTo>
                                  <a:pt x="1617" y="414"/>
                                </a:lnTo>
                                <a:lnTo>
                                  <a:pt x="1606" y="395"/>
                                </a:lnTo>
                                <a:lnTo>
                                  <a:pt x="1595" y="377"/>
                                </a:lnTo>
                                <a:lnTo>
                                  <a:pt x="1583" y="359"/>
                                </a:lnTo>
                                <a:lnTo>
                                  <a:pt x="1571" y="341"/>
                                </a:lnTo>
                                <a:lnTo>
                                  <a:pt x="1558" y="324"/>
                                </a:lnTo>
                                <a:lnTo>
                                  <a:pt x="1543" y="307"/>
                                </a:lnTo>
                                <a:lnTo>
                                  <a:pt x="1529" y="291"/>
                                </a:lnTo>
                                <a:lnTo>
                                  <a:pt x="1515" y="274"/>
                                </a:lnTo>
                                <a:lnTo>
                                  <a:pt x="1500" y="259"/>
                                </a:lnTo>
                                <a:lnTo>
                                  <a:pt x="1484" y="243"/>
                                </a:lnTo>
                                <a:lnTo>
                                  <a:pt x="1468" y="228"/>
                                </a:lnTo>
                                <a:lnTo>
                                  <a:pt x="1452" y="213"/>
                                </a:lnTo>
                                <a:lnTo>
                                  <a:pt x="1435" y="199"/>
                                </a:lnTo>
                                <a:lnTo>
                                  <a:pt x="1418" y="185"/>
                                </a:lnTo>
                                <a:lnTo>
                                  <a:pt x="1400" y="172"/>
                                </a:lnTo>
                                <a:lnTo>
                                  <a:pt x="1382" y="159"/>
                                </a:lnTo>
                                <a:lnTo>
                                  <a:pt x="1364" y="146"/>
                                </a:lnTo>
                                <a:lnTo>
                                  <a:pt x="1345" y="135"/>
                                </a:lnTo>
                                <a:lnTo>
                                  <a:pt x="1326" y="123"/>
                                </a:lnTo>
                                <a:lnTo>
                                  <a:pt x="1306" y="111"/>
                                </a:lnTo>
                                <a:lnTo>
                                  <a:pt x="1287" y="101"/>
                                </a:lnTo>
                                <a:lnTo>
                                  <a:pt x="1267" y="91"/>
                                </a:lnTo>
                                <a:lnTo>
                                  <a:pt x="1246" y="81"/>
                                </a:lnTo>
                                <a:lnTo>
                                  <a:pt x="1226" y="72"/>
                                </a:lnTo>
                                <a:lnTo>
                                  <a:pt x="1204" y="64"/>
                                </a:lnTo>
                                <a:lnTo>
                                  <a:pt x="1182" y="55"/>
                                </a:lnTo>
                                <a:lnTo>
                                  <a:pt x="1162" y="48"/>
                                </a:lnTo>
                                <a:lnTo>
                                  <a:pt x="1139" y="41"/>
                                </a:lnTo>
                                <a:lnTo>
                                  <a:pt x="1118" y="34"/>
                                </a:lnTo>
                                <a:lnTo>
                                  <a:pt x="1095" y="29"/>
                                </a:lnTo>
                                <a:lnTo>
                                  <a:pt x="1074" y="23"/>
                                </a:lnTo>
                                <a:lnTo>
                                  <a:pt x="1051" y="18"/>
                                </a:lnTo>
                                <a:lnTo>
                                  <a:pt x="1028" y="14"/>
                                </a:lnTo>
                                <a:lnTo>
                                  <a:pt x="1006" y="10"/>
                                </a:lnTo>
                                <a:lnTo>
                                  <a:pt x="983" y="7"/>
                                </a:lnTo>
                                <a:lnTo>
                                  <a:pt x="960" y="5"/>
                                </a:lnTo>
                                <a:lnTo>
                                  <a:pt x="937" y="3"/>
                                </a:lnTo>
                                <a:lnTo>
                                  <a:pt x="914" y="1"/>
                                </a:lnTo>
                                <a:lnTo>
                                  <a:pt x="890" y="1"/>
                                </a:lnTo>
                                <a:lnTo>
                                  <a:pt x="867" y="0"/>
                                </a:lnTo>
                                <a:lnTo>
                                  <a:pt x="844" y="1"/>
                                </a:lnTo>
                                <a:lnTo>
                                  <a:pt x="821" y="1"/>
                                </a:lnTo>
                                <a:lnTo>
                                  <a:pt x="798" y="3"/>
                                </a:lnTo>
                                <a:lnTo>
                                  <a:pt x="775" y="5"/>
                                </a:lnTo>
                                <a:lnTo>
                                  <a:pt x="752" y="7"/>
                                </a:lnTo>
                                <a:lnTo>
                                  <a:pt x="729" y="10"/>
                                </a:lnTo>
                                <a:lnTo>
                                  <a:pt x="707" y="14"/>
                                </a:lnTo>
                                <a:lnTo>
                                  <a:pt x="684" y="18"/>
                                </a:lnTo>
                                <a:lnTo>
                                  <a:pt x="661" y="23"/>
                                </a:lnTo>
                                <a:lnTo>
                                  <a:pt x="493" y="77"/>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g:wgp>
                        <wpg:cNvPr id="72" name="Group 568"/>
                        <wpg:cNvGrpSpPr>
                          <a:grpSpLocks noChangeAspect="1"/>
                        </wpg:cNvGrpSpPr>
                        <wpg:grpSpPr bwMode="auto">
                          <a:xfrm rot="15977889">
                            <a:off x="1447165" y="238760"/>
                            <a:ext cx="120650" cy="138430"/>
                            <a:chOff x="7588" y="959"/>
                            <a:chExt cx="833" cy="809"/>
                          </a:xfrm>
                        </wpg:grpSpPr>
                        <wps:wsp>
                          <wps:cNvPr id="73" name="Freeform 569"/>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74" name="Freeform 570"/>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75" name="Freeform 572"/>
                        <wps:cNvSpPr>
                          <a:spLocks noChangeAspect="1"/>
                        </wps:cNvSpPr>
                        <wps:spPr bwMode="auto">
                          <a:xfrm rot="15977889">
                            <a:off x="1739265" y="525780"/>
                            <a:ext cx="904875" cy="1038225"/>
                          </a:xfrm>
                          <a:custGeom>
                            <a:avLst/>
                            <a:gdLst>
                              <a:gd name="T0" fmla="*/ 2147483647 w 1945"/>
                              <a:gd name="T1" fmla="*/ 2147483647 h 1892"/>
                              <a:gd name="T2" fmla="*/ 2147483647 w 1945"/>
                              <a:gd name="T3" fmla="*/ 2147483647 h 1892"/>
                              <a:gd name="T4" fmla="*/ 2147483647 w 1945"/>
                              <a:gd name="T5" fmla="*/ 2147483647 h 1892"/>
                              <a:gd name="T6" fmla="*/ 2147483647 w 1945"/>
                              <a:gd name="T7" fmla="*/ 2147483647 h 1892"/>
                              <a:gd name="T8" fmla="*/ 2147483647 w 1945"/>
                              <a:gd name="T9" fmla="*/ 2147483647 h 1892"/>
                              <a:gd name="T10" fmla="*/ 2147483647 w 1945"/>
                              <a:gd name="T11" fmla="*/ 2147483647 h 1892"/>
                              <a:gd name="T12" fmla="*/ 2147483647 w 1945"/>
                              <a:gd name="T13" fmla="*/ 2147483647 h 1892"/>
                              <a:gd name="T14" fmla="*/ 2147483647 w 1945"/>
                              <a:gd name="T15" fmla="*/ 2147483647 h 1892"/>
                              <a:gd name="T16" fmla="*/ 2147483647 w 1945"/>
                              <a:gd name="T17" fmla="*/ 2147483647 h 1892"/>
                              <a:gd name="T18" fmla="*/ 2147483647 w 1945"/>
                              <a:gd name="T19" fmla="*/ 2147483647 h 1892"/>
                              <a:gd name="T20" fmla="*/ 2147483647 w 1945"/>
                              <a:gd name="T21" fmla="*/ 0 h 1892"/>
                              <a:gd name="T22" fmla="*/ 2147483647 w 1945"/>
                              <a:gd name="T23" fmla="*/ 2147483647 h 1892"/>
                              <a:gd name="T24" fmla="*/ 2147483647 w 1945"/>
                              <a:gd name="T25" fmla="*/ 2147483647 h 1892"/>
                              <a:gd name="T26" fmla="*/ 2147483647 w 1945"/>
                              <a:gd name="T27" fmla="*/ 2147483647 h 1892"/>
                              <a:gd name="T28" fmla="*/ 2147483647 w 1945"/>
                              <a:gd name="T29" fmla="*/ 2147483647 h 1892"/>
                              <a:gd name="T30" fmla="*/ 2147483647 w 1945"/>
                              <a:gd name="T31" fmla="*/ 2147483647 h 1892"/>
                              <a:gd name="T32" fmla="*/ 2147483647 w 1945"/>
                              <a:gd name="T33" fmla="*/ 2147483647 h 1892"/>
                              <a:gd name="T34" fmla="*/ 2147483647 w 1945"/>
                              <a:gd name="T35" fmla="*/ 2147483647 h 1892"/>
                              <a:gd name="T36" fmla="*/ 2147483647 w 1945"/>
                              <a:gd name="T37" fmla="*/ 2147483647 h 1892"/>
                              <a:gd name="T38" fmla="*/ 2147483647 w 1945"/>
                              <a:gd name="T39" fmla="*/ 2147483647 h 1892"/>
                              <a:gd name="T40" fmla="*/ 2147483647 w 1945"/>
                              <a:gd name="T41" fmla="*/ 2147483647 h 1892"/>
                              <a:gd name="T42" fmla="*/ 2147483647 w 1945"/>
                              <a:gd name="T43" fmla="*/ 2147483647 h 1892"/>
                              <a:gd name="T44" fmla="*/ 2147483647 w 1945"/>
                              <a:gd name="T45" fmla="*/ 2147483647 h 1892"/>
                              <a:gd name="T46" fmla="*/ 2147483647 w 1945"/>
                              <a:gd name="T47" fmla="*/ 2147483647 h 1892"/>
                              <a:gd name="T48" fmla="*/ 2147483647 w 1945"/>
                              <a:gd name="T49" fmla="*/ 2147483647 h 1892"/>
                              <a:gd name="T50" fmla="*/ 0 w 1945"/>
                              <a:gd name="T51" fmla="*/ 2147483647 h 1892"/>
                              <a:gd name="T52" fmla="*/ 2147483647 w 1945"/>
                              <a:gd name="T53" fmla="*/ 2147483647 h 1892"/>
                              <a:gd name="T54" fmla="*/ 2147483647 w 1945"/>
                              <a:gd name="T55" fmla="*/ 2147483647 h 1892"/>
                              <a:gd name="T56" fmla="*/ 2147483647 w 1945"/>
                              <a:gd name="T57" fmla="*/ 2147483647 h 1892"/>
                              <a:gd name="T58" fmla="*/ 2147483647 w 1945"/>
                              <a:gd name="T59" fmla="*/ 2147483647 h 1892"/>
                              <a:gd name="T60" fmla="*/ 2147483647 w 1945"/>
                              <a:gd name="T61" fmla="*/ 2147483647 h 1892"/>
                              <a:gd name="T62" fmla="*/ 2147483647 w 1945"/>
                              <a:gd name="T63" fmla="*/ 2147483647 h 1892"/>
                              <a:gd name="T64" fmla="*/ 2147483647 w 1945"/>
                              <a:gd name="T65" fmla="*/ 2147483647 h 1892"/>
                              <a:gd name="T66" fmla="*/ 2147483647 w 1945"/>
                              <a:gd name="T67" fmla="*/ 2147483647 h 1892"/>
                              <a:gd name="T68" fmla="*/ 2147483647 w 1945"/>
                              <a:gd name="T69" fmla="*/ 2147483647 h 1892"/>
                              <a:gd name="T70" fmla="*/ 2147483647 w 1945"/>
                              <a:gd name="T71" fmla="*/ 2147483647 h 1892"/>
                              <a:gd name="T72" fmla="*/ 2147483647 w 1945"/>
                              <a:gd name="T73" fmla="*/ 2147483647 h 1892"/>
                              <a:gd name="T74" fmla="*/ 2147483647 w 1945"/>
                              <a:gd name="T75" fmla="*/ 2147483647 h 1892"/>
                              <a:gd name="T76" fmla="*/ 2147483647 w 1945"/>
                              <a:gd name="T77" fmla="*/ 2147483647 h 1892"/>
                              <a:gd name="T78" fmla="*/ 2147483647 w 1945"/>
                              <a:gd name="T79" fmla="*/ 2147483647 h 1892"/>
                              <a:gd name="T80" fmla="*/ 2147483647 w 1945"/>
                              <a:gd name="T81" fmla="*/ 2147483647 h 1892"/>
                              <a:gd name="T82" fmla="*/ 2147483647 w 1945"/>
                              <a:gd name="T83" fmla="*/ 2147483647 h 1892"/>
                              <a:gd name="T84" fmla="*/ 2147483647 w 1945"/>
                              <a:gd name="T85" fmla="*/ 2147483647 h 1892"/>
                              <a:gd name="T86" fmla="*/ 2147483647 w 1945"/>
                              <a:gd name="T87" fmla="*/ 2147483647 h 1892"/>
                              <a:gd name="T88" fmla="*/ 2147483647 w 1945"/>
                              <a:gd name="T89" fmla="*/ 2147483647 h 1892"/>
                              <a:gd name="T90" fmla="*/ 2147483647 w 1945"/>
                              <a:gd name="T91" fmla="*/ 2147483647 h 1892"/>
                              <a:gd name="T92" fmla="*/ 2147483647 w 1945"/>
                              <a:gd name="T93" fmla="*/ 2147483647 h 1892"/>
                              <a:gd name="T94" fmla="*/ 2147483647 w 1945"/>
                              <a:gd name="T95" fmla="*/ 2147483647 h 1892"/>
                              <a:gd name="T96" fmla="*/ 2147483647 w 1945"/>
                              <a:gd name="T97" fmla="*/ 2147483647 h 1892"/>
                              <a:gd name="T98" fmla="*/ 2147483647 w 1945"/>
                              <a:gd name="T99" fmla="*/ 2147483647 h 1892"/>
                              <a:gd name="T100" fmla="*/ 2147483647 w 1945"/>
                              <a:gd name="T101" fmla="*/ 2147483647 h 1892"/>
                              <a:gd name="T102" fmla="*/ 2147483647 w 1945"/>
                              <a:gd name="T103" fmla="*/ 2147483647 h 1892"/>
                              <a:gd name="T104" fmla="*/ 2147483647 w 1945"/>
                              <a:gd name="T105" fmla="*/ 2147483647 h 1892"/>
                              <a:gd name="T106" fmla="*/ 2147483647 w 1945"/>
                              <a:gd name="T107" fmla="*/ 2147483647 h 1892"/>
                              <a:gd name="T108" fmla="*/ 2147483647 w 1945"/>
                              <a:gd name="T109" fmla="*/ 2147483647 h 1892"/>
                              <a:gd name="T110" fmla="*/ 2147483647 w 1945"/>
                              <a:gd name="T111" fmla="*/ 2147483647 h 189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945" h="1892">
                                <a:moveTo>
                                  <a:pt x="1876" y="596"/>
                                </a:moveTo>
                                <a:lnTo>
                                  <a:pt x="1866" y="573"/>
                                </a:lnTo>
                                <a:lnTo>
                                  <a:pt x="1855" y="550"/>
                                </a:lnTo>
                                <a:lnTo>
                                  <a:pt x="1844" y="526"/>
                                </a:lnTo>
                                <a:lnTo>
                                  <a:pt x="1832" y="503"/>
                                </a:lnTo>
                                <a:lnTo>
                                  <a:pt x="1820" y="481"/>
                                </a:lnTo>
                                <a:lnTo>
                                  <a:pt x="1806" y="459"/>
                                </a:lnTo>
                                <a:lnTo>
                                  <a:pt x="1793" y="437"/>
                                </a:lnTo>
                                <a:lnTo>
                                  <a:pt x="1778" y="416"/>
                                </a:lnTo>
                                <a:lnTo>
                                  <a:pt x="1763" y="395"/>
                                </a:lnTo>
                                <a:lnTo>
                                  <a:pt x="1747" y="374"/>
                                </a:lnTo>
                                <a:lnTo>
                                  <a:pt x="1731" y="354"/>
                                </a:lnTo>
                                <a:lnTo>
                                  <a:pt x="1715" y="335"/>
                                </a:lnTo>
                                <a:lnTo>
                                  <a:pt x="1698" y="315"/>
                                </a:lnTo>
                                <a:lnTo>
                                  <a:pt x="1680" y="296"/>
                                </a:lnTo>
                                <a:lnTo>
                                  <a:pt x="1661" y="278"/>
                                </a:lnTo>
                                <a:lnTo>
                                  <a:pt x="1642" y="260"/>
                                </a:lnTo>
                                <a:lnTo>
                                  <a:pt x="1623" y="243"/>
                                </a:lnTo>
                                <a:lnTo>
                                  <a:pt x="1603" y="226"/>
                                </a:lnTo>
                                <a:lnTo>
                                  <a:pt x="1583" y="210"/>
                                </a:lnTo>
                                <a:lnTo>
                                  <a:pt x="1563" y="194"/>
                                </a:lnTo>
                                <a:lnTo>
                                  <a:pt x="1542" y="179"/>
                                </a:lnTo>
                                <a:lnTo>
                                  <a:pt x="1520" y="164"/>
                                </a:lnTo>
                                <a:lnTo>
                                  <a:pt x="1498" y="150"/>
                                </a:lnTo>
                                <a:lnTo>
                                  <a:pt x="1476" y="136"/>
                                </a:lnTo>
                                <a:lnTo>
                                  <a:pt x="1453" y="124"/>
                                </a:lnTo>
                                <a:lnTo>
                                  <a:pt x="1430" y="111"/>
                                </a:lnTo>
                                <a:lnTo>
                                  <a:pt x="1407" y="99"/>
                                </a:lnTo>
                                <a:lnTo>
                                  <a:pt x="1383" y="88"/>
                                </a:lnTo>
                                <a:lnTo>
                                  <a:pt x="1359" y="78"/>
                                </a:lnTo>
                                <a:lnTo>
                                  <a:pt x="1335" y="68"/>
                                </a:lnTo>
                                <a:lnTo>
                                  <a:pt x="1310" y="59"/>
                                </a:lnTo>
                                <a:lnTo>
                                  <a:pt x="1286" y="50"/>
                                </a:lnTo>
                                <a:lnTo>
                                  <a:pt x="1261" y="43"/>
                                </a:lnTo>
                                <a:lnTo>
                                  <a:pt x="1236" y="35"/>
                                </a:lnTo>
                                <a:lnTo>
                                  <a:pt x="1210" y="29"/>
                                </a:lnTo>
                                <a:lnTo>
                                  <a:pt x="1185" y="23"/>
                                </a:lnTo>
                                <a:lnTo>
                                  <a:pt x="1159" y="18"/>
                                </a:lnTo>
                                <a:lnTo>
                                  <a:pt x="1133" y="13"/>
                                </a:lnTo>
                                <a:lnTo>
                                  <a:pt x="1107" y="9"/>
                                </a:lnTo>
                                <a:lnTo>
                                  <a:pt x="1081" y="6"/>
                                </a:lnTo>
                                <a:lnTo>
                                  <a:pt x="1055" y="4"/>
                                </a:lnTo>
                                <a:lnTo>
                                  <a:pt x="1029" y="2"/>
                                </a:lnTo>
                                <a:lnTo>
                                  <a:pt x="1002" y="0"/>
                                </a:lnTo>
                                <a:lnTo>
                                  <a:pt x="977" y="0"/>
                                </a:lnTo>
                                <a:lnTo>
                                  <a:pt x="950" y="0"/>
                                </a:lnTo>
                                <a:lnTo>
                                  <a:pt x="924" y="1"/>
                                </a:lnTo>
                                <a:lnTo>
                                  <a:pt x="898" y="3"/>
                                </a:lnTo>
                                <a:lnTo>
                                  <a:pt x="871" y="5"/>
                                </a:lnTo>
                                <a:lnTo>
                                  <a:pt x="845" y="8"/>
                                </a:lnTo>
                                <a:lnTo>
                                  <a:pt x="819" y="12"/>
                                </a:lnTo>
                                <a:lnTo>
                                  <a:pt x="793" y="16"/>
                                </a:lnTo>
                                <a:lnTo>
                                  <a:pt x="768" y="21"/>
                                </a:lnTo>
                                <a:lnTo>
                                  <a:pt x="742" y="27"/>
                                </a:lnTo>
                                <a:lnTo>
                                  <a:pt x="717" y="33"/>
                                </a:lnTo>
                                <a:lnTo>
                                  <a:pt x="692" y="41"/>
                                </a:lnTo>
                                <a:lnTo>
                                  <a:pt x="667" y="48"/>
                                </a:lnTo>
                                <a:lnTo>
                                  <a:pt x="642" y="57"/>
                                </a:lnTo>
                                <a:lnTo>
                                  <a:pt x="617" y="65"/>
                                </a:lnTo>
                                <a:lnTo>
                                  <a:pt x="593" y="75"/>
                                </a:lnTo>
                                <a:lnTo>
                                  <a:pt x="569" y="86"/>
                                </a:lnTo>
                                <a:lnTo>
                                  <a:pt x="545" y="96"/>
                                </a:lnTo>
                                <a:lnTo>
                                  <a:pt x="522" y="108"/>
                                </a:lnTo>
                                <a:lnTo>
                                  <a:pt x="499" y="120"/>
                                </a:lnTo>
                                <a:lnTo>
                                  <a:pt x="476" y="133"/>
                                </a:lnTo>
                                <a:lnTo>
                                  <a:pt x="453" y="146"/>
                                </a:lnTo>
                                <a:lnTo>
                                  <a:pt x="431" y="160"/>
                                </a:lnTo>
                                <a:lnTo>
                                  <a:pt x="410" y="175"/>
                                </a:lnTo>
                                <a:lnTo>
                                  <a:pt x="389" y="189"/>
                                </a:lnTo>
                                <a:lnTo>
                                  <a:pt x="368" y="205"/>
                                </a:lnTo>
                                <a:lnTo>
                                  <a:pt x="347" y="221"/>
                                </a:lnTo>
                                <a:lnTo>
                                  <a:pt x="328" y="238"/>
                                </a:lnTo>
                                <a:lnTo>
                                  <a:pt x="308" y="255"/>
                                </a:lnTo>
                                <a:lnTo>
                                  <a:pt x="289" y="273"/>
                                </a:lnTo>
                                <a:lnTo>
                                  <a:pt x="271" y="291"/>
                                </a:lnTo>
                                <a:lnTo>
                                  <a:pt x="253" y="310"/>
                                </a:lnTo>
                                <a:lnTo>
                                  <a:pt x="235" y="329"/>
                                </a:lnTo>
                                <a:lnTo>
                                  <a:pt x="219" y="349"/>
                                </a:lnTo>
                                <a:lnTo>
                                  <a:pt x="202" y="369"/>
                                </a:lnTo>
                                <a:lnTo>
                                  <a:pt x="187" y="389"/>
                                </a:lnTo>
                                <a:lnTo>
                                  <a:pt x="171" y="410"/>
                                </a:lnTo>
                                <a:lnTo>
                                  <a:pt x="157" y="431"/>
                                </a:lnTo>
                                <a:lnTo>
                                  <a:pt x="143" y="453"/>
                                </a:lnTo>
                                <a:lnTo>
                                  <a:pt x="129" y="475"/>
                                </a:lnTo>
                                <a:lnTo>
                                  <a:pt x="117" y="497"/>
                                </a:lnTo>
                                <a:lnTo>
                                  <a:pt x="104" y="520"/>
                                </a:lnTo>
                                <a:lnTo>
                                  <a:pt x="93" y="543"/>
                                </a:lnTo>
                                <a:lnTo>
                                  <a:pt x="82" y="566"/>
                                </a:lnTo>
                                <a:lnTo>
                                  <a:pt x="72" y="589"/>
                                </a:lnTo>
                                <a:lnTo>
                                  <a:pt x="62" y="613"/>
                                </a:lnTo>
                                <a:lnTo>
                                  <a:pt x="53" y="637"/>
                                </a:lnTo>
                                <a:lnTo>
                                  <a:pt x="45" y="662"/>
                                </a:lnTo>
                                <a:lnTo>
                                  <a:pt x="37" y="686"/>
                                </a:lnTo>
                                <a:lnTo>
                                  <a:pt x="31" y="711"/>
                                </a:lnTo>
                                <a:lnTo>
                                  <a:pt x="25" y="735"/>
                                </a:lnTo>
                                <a:lnTo>
                                  <a:pt x="19" y="760"/>
                                </a:lnTo>
                                <a:lnTo>
                                  <a:pt x="14" y="786"/>
                                </a:lnTo>
                                <a:lnTo>
                                  <a:pt x="10" y="811"/>
                                </a:lnTo>
                                <a:lnTo>
                                  <a:pt x="7" y="836"/>
                                </a:lnTo>
                                <a:lnTo>
                                  <a:pt x="4" y="861"/>
                                </a:lnTo>
                                <a:lnTo>
                                  <a:pt x="2" y="887"/>
                                </a:lnTo>
                                <a:lnTo>
                                  <a:pt x="1" y="912"/>
                                </a:lnTo>
                                <a:lnTo>
                                  <a:pt x="0" y="938"/>
                                </a:lnTo>
                                <a:lnTo>
                                  <a:pt x="0" y="964"/>
                                </a:lnTo>
                                <a:lnTo>
                                  <a:pt x="1" y="989"/>
                                </a:lnTo>
                                <a:lnTo>
                                  <a:pt x="3" y="1015"/>
                                </a:lnTo>
                                <a:lnTo>
                                  <a:pt x="5" y="1040"/>
                                </a:lnTo>
                                <a:lnTo>
                                  <a:pt x="8" y="1066"/>
                                </a:lnTo>
                                <a:lnTo>
                                  <a:pt x="11" y="1091"/>
                                </a:lnTo>
                                <a:lnTo>
                                  <a:pt x="16" y="1116"/>
                                </a:lnTo>
                                <a:lnTo>
                                  <a:pt x="21" y="1141"/>
                                </a:lnTo>
                                <a:lnTo>
                                  <a:pt x="27" y="1166"/>
                                </a:lnTo>
                                <a:lnTo>
                                  <a:pt x="33" y="1191"/>
                                </a:lnTo>
                                <a:lnTo>
                                  <a:pt x="40" y="1215"/>
                                </a:lnTo>
                                <a:lnTo>
                                  <a:pt x="48" y="1240"/>
                                </a:lnTo>
                                <a:lnTo>
                                  <a:pt x="57" y="1264"/>
                                </a:lnTo>
                                <a:lnTo>
                                  <a:pt x="65" y="1288"/>
                                </a:lnTo>
                                <a:lnTo>
                                  <a:pt x="75" y="1311"/>
                                </a:lnTo>
                                <a:lnTo>
                                  <a:pt x="86" y="1335"/>
                                </a:lnTo>
                                <a:lnTo>
                                  <a:pt x="97" y="1358"/>
                                </a:lnTo>
                                <a:lnTo>
                                  <a:pt x="109" y="1381"/>
                                </a:lnTo>
                                <a:lnTo>
                                  <a:pt x="121" y="1403"/>
                                </a:lnTo>
                                <a:lnTo>
                                  <a:pt x="134" y="1425"/>
                                </a:lnTo>
                                <a:lnTo>
                                  <a:pt x="148" y="1447"/>
                                </a:lnTo>
                                <a:lnTo>
                                  <a:pt x="162" y="1469"/>
                                </a:lnTo>
                                <a:lnTo>
                                  <a:pt x="177" y="1490"/>
                                </a:lnTo>
                                <a:lnTo>
                                  <a:pt x="192" y="1511"/>
                                </a:lnTo>
                                <a:lnTo>
                                  <a:pt x="208" y="1531"/>
                                </a:lnTo>
                                <a:lnTo>
                                  <a:pt x="225" y="1551"/>
                                </a:lnTo>
                                <a:lnTo>
                                  <a:pt x="242" y="1570"/>
                                </a:lnTo>
                                <a:lnTo>
                                  <a:pt x="259" y="1589"/>
                                </a:lnTo>
                                <a:lnTo>
                                  <a:pt x="277" y="1608"/>
                                </a:lnTo>
                                <a:lnTo>
                                  <a:pt x="296" y="1626"/>
                                </a:lnTo>
                                <a:lnTo>
                                  <a:pt x="315" y="1643"/>
                                </a:lnTo>
                                <a:lnTo>
                                  <a:pt x="335" y="1660"/>
                                </a:lnTo>
                                <a:lnTo>
                                  <a:pt x="355" y="1676"/>
                                </a:lnTo>
                                <a:lnTo>
                                  <a:pt x="375" y="1692"/>
                                </a:lnTo>
                                <a:lnTo>
                                  <a:pt x="396" y="1708"/>
                                </a:lnTo>
                                <a:lnTo>
                                  <a:pt x="418" y="1723"/>
                                </a:lnTo>
                                <a:lnTo>
                                  <a:pt x="439" y="1737"/>
                                </a:lnTo>
                                <a:lnTo>
                                  <a:pt x="461" y="1751"/>
                                </a:lnTo>
                                <a:lnTo>
                                  <a:pt x="484" y="1764"/>
                                </a:lnTo>
                                <a:lnTo>
                                  <a:pt x="507" y="1777"/>
                                </a:lnTo>
                                <a:lnTo>
                                  <a:pt x="530" y="1788"/>
                                </a:lnTo>
                                <a:lnTo>
                                  <a:pt x="554" y="1800"/>
                                </a:lnTo>
                                <a:lnTo>
                                  <a:pt x="578" y="1811"/>
                                </a:lnTo>
                                <a:lnTo>
                                  <a:pt x="602" y="1821"/>
                                </a:lnTo>
                                <a:lnTo>
                                  <a:pt x="626" y="1830"/>
                                </a:lnTo>
                                <a:lnTo>
                                  <a:pt x="651" y="1839"/>
                                </a:lnTo>
                                <a:lnTo>
                                  <a:pt x="676" y="1847"/>
                                </a:lnTo>
                                <a:lnTo>
                                  <a:pt x="701" y="1854"/>
                                </a:lnTo>
                                <a:lnTo>
                                  <a:pt x="726" y="1861"/>
                                </a:lnTo>
                                <a:lnTo>
                                  <a:pt x="752" y="1867"/>
                                </a:lnTo>
                                <a:lnTo>
                                  <a:pt x="777" y="1873"/>
                                </a:lnTo>
                                <a:lnTo>
                                  <a:pt x="803" y="1877"/>
                                </a:lnTo>
                                <a:lnTo>
                                  <a:pt x="829" y="1882"/>
                                </a:lnTo>
                                <a:lnTo>
                                  <a:pt x="855" y="1885"/>
                                </a:lnTo>
                                <a:lnTo>
                                  <a:pt x="881" y="1888"/>
                                </a:lnTo>
                                <a:lnTo>
                                  <a:pt x="907" y="1890"/>
                                </a:lnTo>
                                <a:lnTo>
                                  <a:pt x="934" y="1891"/>
                                </a:lnTo>
                                <a:lnTo>
                                  <a:pt x="960" y="1892"/>
                                </a:lnTo>
                                <a:lnTo>
                                  <a:pt x="986" y="1892"/>
                                </a:lnTo>
                                <a:lnTo>
                                  <a:pt x="1012" y="1891"/>
                                </a:lnTo>
                                <a:lnTo>
                                  <a:pt x="1038" y="1890"/>
                                </a:lnTo>
                                <a:lnTo>
                                  <a:pt x="1065" y="1888"/>
                                </a:lnTo>
                                <a:lnTo>
                                  <a:pt x="1091" y="1885"/>
                                </a:lnTo>
                                <a:lnTo>
                                  <a:pt x="1117" y="1882"/>
                                </a:lnTo>
                                <a:lnTo>
                                  <a:pt x="1143" y="1877"/>
                                </a:lnTo>
                                <a:lnTo>
                                  <a:pt x="1168" y="1873"/>
                                </a:lnTo>
                                <a:lnTo>
                                  <a:pt x="1194" y="1867"/>
                                </a:lnTo>
                                <a:lnTo>
                                  <a:pt x="1220" y="1861"/>
                                </a:lnTo>
                                <a:lnTo>
                                  <a:pt x="1245" y="1854"/>
                                </a:lnTo>
                                <a:lnTo>
                                  <a:pt x="1270" y="1847"/>
                                </a:lnTo>
                                <a:lnTo>
                                  <a:pt x="1295" y="1839"/>
                                </a:lnTo>
                                <a:lnTo>
                                  <a:pt x="1320" y="1829"/>
                                </a:lnTo>
                                <a:lnTo>
                                  <a:pt x="1344" y="1820"/>
                                </a:lnTo>
                                <a:lnTo>
                                  <a:pt x="1368" y="1810"/>
                                </a:lnTo>
                                <a:lnTo>
                                  <a:pt x="1392" y="1799"/>
                                </a:lnTo>
                                <a:lnTo>
                                  <a:pt x="1416" y="1788"/>
                                </a:lnTo>
                                <a:lnTo>
                                  <a:pt x="1439" y="1776"/>
                                </a:lnTo>
                                <a:lnTo>
                                  <a:pt x="1462" y="1764"/>
                                </a:lnTo>
                                <a:lnTo>
                                  <a:pt x="1484" y="1751"/>
                                </a:lnTo>
                                <a:lnTo>
                                  <a:pt x="1506" y="1737"/>
                                </a:lnTo>
                                <a:lnTo>
                                  <a:pt x="1528" y="1722"/>
                                </a:lnTo>
                                <a:lnTo>
                                  <a:pt x="1549" y="1708"/>
                                </a:lnTo>
                                <a:lnTo>
                                  <a:pt x="1570" y="1692"/>
                                </a:lnTo>
                                <a:lnTo>
                                  <a:pt x="1591" y="1676"/>
                                </a:lnTo>
                                <a:lnTo>
                                  <a:pt x="1611" y="1660"/>
                                </a:lnTo>
                                <a:lnTo>
                                  <a:pt x="1631" y="1643"/>
                                </a:lnTo>
                                <a:lnTo>
                                  <a:pt x="1649" y="1625"/>
                                </a:lnTo>
                                <a:lnTo>
                                  <a:pt x="1668" y="1607"/>
                                </a:lnTo>
                                <a:lnTo>
                                  <a:pt x="1686" y="1589"/>
                                </a:lnTo>
                                <a:lnTo>
                                  <a:pt x="1704" y="1569"/>
                                </a:lnTo>
                                <a:lnTo>
                                  <a:pt x="1721" y="1550"/>
                                </a:lnTo>
                                <a:lnTo>
                                  <a:pt x="1737" y="1530"/>
                                </a:lnTo>
                                <a:lnTo>
                                  <a:pt x="1753" y="1510"/>
                                </a:lnTo>
                                <a:lnTo>
                                  <a:pt x="1769" y="1489"/>
                                </a:lnTo>
                                <a:lnTo>
                                  <a:pt x="1783" y="1468"/>
                                </a:lnTo>
                                <a:lnTo>
                                  <a:pt x="1798" y="1447"/>
                                </a:lnTo>
                                <a:lnTo>
                                  <a:pt x="1811" y="1425"/>
                                </a:lnTo>
                                <a:lnTo>
                                  <a:pt x="1824" y="1402"/>
                                </a:lnTo>
                                <a:lnTo>
                                  <a:pt x="1837" y="1380"/>
                                </a:lnTo>
                                <a:lnTo>
                                  <a:pt x="1849" y="1357"/>
                                </a:lnTo>
                                <a:lnTo>
                                  <a:pt x="1860" y="1334"/>
                                </a:lnTo>
                                <a:lnTo>
                                  <a:pt x="1870" y="1311"/>
                                </a:lnTo>
                                <a:lnTo>
                                  <a:pt x="1880" y="1287"/>
                                </a:lnTo>
                                <a:lnTo>
                                  <a:pt x="1889" y="1263"/>
                                </a:lnTo>
                                <a:lnTo>
                                  <a:pt x="1897" y="1239"/>
                                </a:lnTo>
                                <a:lnTo>
                                  <a:pt x="1905" y="1214"/>
                                </a:lnTo>
                                <a:lnTo>
                                  <a:pt x="1912" y="1190"/>
                                </a:lnTo>
                                <a:lnTo>
                                  <a:pt x="1919" y="1165"/>
                                </a:lnTo>
                                <a:lnTo>
                                  <a:pt x="1924" y="1140"/>
                                </a:lnTo>
                                <a:lnTo>
                                  <a:pt x="1929" y="1115"/>
                                </a:lnTo>
                                <a:lnTo>
                                  <a:pt x="1934" y="1090"/>
                                </a:lnTo>
                                <a:lnTo>
                                  <a:pt x="1938" y="1065"/>
                                </a:lnTo>
                                <a:lnTo>
                                  <a:pt x="1940" y="1039"/>
                                </a:lnTo>
                                <a:lnTo>
                                  <a:pt x="1942" y="1014"/>
                                </a:lnTo>
                                <a:lnTo>
                                  <a:pt x="1944" y="988"/>
                                </a:lnTo>
                                <a:lnTo>
                                  <a:pt x="1945" y="963"/>
                                </a:lnTo>
                                <a:lnTo>
                                  <a:pt x="1945" y="937"/>
                                </a:lnTo>
                                <a:lnTo>
                                  <a:pt x="1944" y="912"/>
                                </a:lnTo>
                                <a:lnTo>
                                  <a:pt x="1943" y="886"/>
                                </a:lnTo>
                                <a:lnTo>
                                  <a:pt x="1941" y="861"/>
                                </a:lnTo>
                                <a:lnTo>
                                  <a:pt x="1938" y="835"/>
                                </a:lnTo>
                                <a:lnTo>
                                  <a:pt x="1935" y="810"/>
                                </a:lnTo>
                                <a:lnTo>
                                  <a:pt x="1931" y="785"/>
                                </a:lnTo>
                                <a:lnTo>
                                  <a:pt x="1876" y="596"/>
                                </a:lnTo>
                                <a:close/>
                              </a:path>
                            </a:pathLst>
                          </a:custGeom>
                          <a:solidFill>
                            <a:srgbClr val="FFFFFF"/>
                          </a:solidFill>
                          <a:ln w="21590">
                            <a:solidFill>
                              <a:schemeClr val="tx1">
                                <a:lumMod val="100000"/>
                                <a:lumOff val="0"/>
                              </a:schemeClr>
                            </a:solidFill>
                            <a:round/>
                            <a:headEnd/>
                            <a:tailEnd/>
                          </a:ln>
                        </wps:spPr>
                        <wps:bodyPr rot="0" vert="horz" wrap="square" lIns="91440" tIns="45720" rIns="91440" bIns="45720" anchor="t" anchorCtr="0" upright="1">
                          <a:noAutofit/>
                        </wps:bodyPr>
                      </wps:wsp>
                      <wps:wsp>
                        <wps:cNvPr id="76" name="Oval 573"/>
                        <wps:cNvSpPr>
                          <a:spLocks noChangeAspect="1" noChangeArrowheads="1"/>
                        </wps:cNvSpPr>
                        <wps:spPr bwMode="auto">
                          <a:xfrm rot="15977889">
                            <a:off x="1842770" y="636905"/>
                            <a:ext cx="692785" cy="79248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77" name="Group 574"/>
                        <wpg:cNvGrpSpPr>
                          <a:grpSpLocks noChangeAspect="1"/>
                        </wpg:cNvGrpSpPr>
                        <wpg:grpSpPr bwMode="auto">
                          <a:xfrm rot="5622111">
                            <a:off x="2080260" y="857885"/>
                            <a:ext cx="144145" cy="166370"/>
                            <a:chOff x="7588" y="959"/>
                            <a:chExt cx="833" cy="809"/>
                          </a:xfrm>
                        </wpg:grpSpPr>
                        <wps:wsp>
                          <wps:cNvPr id="78" name="Freeform 575"/>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79" name="Freeform 576"/>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80" name="AutoShape 577"/>
                        <wps:cNvCnPr>
                          <a:cxnSpLocks noChangeAspect="1" noChangeShapeType="1"/>
                        </wps:cNvCnPr>
                        <wps:spPr bwMode="auto">
                          <a:xfrm rot="13757889" flipH="1">
                            <a:off x="1896745" y="1289050"/>
                            <a:ext cx="101600" cy="43180"/>
                          </a:xfrm>
                          <a:prstGeom prst="straightConnector1">
                            <a:avLst/>
                          </a:prstGeom>
                          <a:noFill/>
                          <a:ln w="12700">
                            <a:solidFill>
                              <a:srgbClr val="FF0000"/>
                            </a:solidFill>
                            <a:round/>
                            <a:headEnd type="stealth" w="med" len="med"/>
                            <a:tailEnd/>
                          </a:ln>
                          <a:extLst>
                            <a:ext uri="{909E8E84-426E-40DD-AFC4-6F175D3DCCD1}">
                              <a14:hiddenFill xmlns:a14="http://schemas.microsoft.com/office/drawing/2010/main">
                                <a:noFill/>
                              </a14:hiddenFill>
                            </a:ext>
                          </a:extLst>
                        </wps:spPr>
                        <wps:bodyPr/>
                      </wps:wsp>
                      <wps:wsp>
                        <wps:cNvPr id="81" name="Oval 578"/>
                        <wps:cNvSpPr>
                          <a:spLocks noChangeArrowheads="1"/>
                        </wps:cNvSpPr>
                        <wps:spPr bwMode="auto">
                          <a:xfrm rot="12784123">
                            <a:off x="72390" y="125730"/>
                            <a:ext cx="1283335" cy="106045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utoShape 579"/>
                        <wps:cNvCnPr>
                          <a:cxnSpLocks noChangeShapeType="1"/>
                        </wps:cNvCnPr>
                        <wps:spPr bwMode="auto">
                          <a:xfrm rot="12784123">
                            <a:off x="116840" y="384810"/>
                            <a:ext cx="13970" cy="86360"/>
                          </a:xfrm>
                          <a:prstGeom prst="straightConnector1">
                            <a:avLst/>
                          </a:prstGeom>
                          <a:noFill/>
                          <a:ln w="9525">
                            <a:solidFill>
                              <a:srgbClr val="FF0000"/>
                            </a:solidFill>
                            <a:round/>
                            <a:headEnd type="stealth" w="med" len="med"/>
                            <a:tailEnd/>
                          </a:ln>
                          <a:extLst>
                            <a:ext uri="{909E8E84-426E-40DD-AFC4-6F175D3DCCD1}">
                              <a14:hiddenFill xmlns:a14="http://schemas.microsoft.com/office/drawing/2010/main">
                                <a:noFill/>
                              </a14:hiddenFill>
                            </a:ext>
                          </a:extLst>
                        </wps:spPr>
                        <wps:bodyPr/>
                      </wps:wsp>
                      <wps:wsp>
                        <wps:cNvPr id="83" name="AutoShape 580"/>
                        <wps:cNvCnPr>
                          <a:cxnSpLocks noChangeShapeType="1"/>
                        </wps:cNvCnPr>
                        <wps:spPr bwMode="auto">
                          <a:xfrm flipH="1">
                            <a:off x="1322705" y="570230"/>
                            <a:ext cx="327660" cy="2794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84" name="Freeform 581"/>
                        <wps:cNvSpPr>
                          <a:spLocks/>
                        </wps:cNvSpPr>
                        <wps:spPr bwMode="auto">
                          <a:xfrm rot="12784123">
                            <a:off x="190500" y="217805"/>
                            <a:ext cx="1058545" cy="871220"/>
                          </a:xfrm>
                          <a:custGeom>
                            <a:avLst/>
                            <a:gdLst>
                              <a:gd name="T0" fmla="*/ 2147483647 w 1817"/>
                              <a:gd name="T1" fmla="*/ 2147483647 h 1720"/>
                              <a:gd name="T2" fmla="*/ 2147483647 w 1817"/>
                              <a:gd name="T3" fmla="*/ 2147483647 h 1720"/>
                              <a:gd name="T4" fmla="*/ 2147483647 w 1817"/>
                              <a:gd name="T5" fmla="*/ 2147483647 h 1720"/>
                              <a:gd name="T6" fmla="*/ 2147483647 w 1817"/>
                              <a:gd name="T7" fmla="*/ 2147483647 h 1720"/>
                              <a:gd name="T8" fmla="*/ 2147483647 w 1817"/>
                              <a:gd name="T9" fmla="*/ 2147483647 h 1720"/>
                              <a:gd name="T10" fmla="*/ 2147483647 w 1817"/>
                              <a:gd name="T11" fmla="*/ 2147483647 h 1720"/>
                              <a:gd name="T12" fmla="*/ 2147483647 w 1817"/>
                              <a:gd name="T13" fmla="*/ 2147483647 h 1720"/>
                              <a:gd name="T14" fmla="*/ 2147483647 w 1817"/>
                              <a:gd name="T15" fmla="*/ 2147483647 h 1720"/>
                              <a:gd name="T16" fmla="*/ 2147483647 w 1817"/>
                              <a:gd name="T17" fmla="*/ 2147483647 h 1720"/>
                              <a:gd name="T18" fmla="*/ 2147483647 w 1817"/>
                              <a:gd name="T19" fmla="*/ 2147483647 h 1720"/>
                              <a:gd name="T20" fmla="*/ 2147483647 w 1817"/>
                              <a:gd name="T21" fmla="*/ 0 h 1720"/>
                              <a:gd name="T22" fmla="*/ 2147483647 w 1817"/>
                              <a:gd name="T23" fmla="*/ 2147483647 h 1720"/>
                              <a:gd name="T24" fmla="*/ 2147483647 w 1817"/>
                              <a:gd name="T25" fmla="*/ 2147483647 h 1720"/>
                              <a:gd name="T26" fmla="*/ 2147483647 w 1817"/>
                              <a:gd name="T27" fmla="*/ 2147483647 h 1720"/>
                              <a:gd name="T28" fmla="*/ 2147483647 w 1817"/>
                              <a:gd name="T29" fmla="*/ 2147483647 h 1720"/>
                              <a:gd name="T30" fmla="*/ 2147483647 w 1817"/>
                              <a:gd name="T31" fmla="*/ 2147483647 h 1720"/>
                              <a:gd name="T32" fmla="*/ 2147483647 w 1817"/>
                              <a:gd name="T33" fmla="*/ 2147483647 h 1720"/>
                              <a:gd name="T34" fmla="*/ 2147483647 w 1817"/>
                              <a:gd name="T35" fmla="*/ 2147483647 h 1720"/>
                              <a:gd name="T36" fmla="*/ 2147483647 w 1817"/>
                              <a:gd name="T37" fmla="*/ 2147483647 h 1720"/>
                              <a:gd name="T38" fmla="*/ 2147483647 w 1817"/>
                              <a:gd name="T39" fmla="*/ 2147483647 h 1720"/>
                              <a:gd name="T40" fmla="*/ 2147483647 w 1817"/>
                              <a:gd name="T41" fmla="*/ 2147483647 h 1720"/>
                              <a:gd name="T42" fmla="*/ 2147483647 w 1817"/>
                              <a:gd name="T43" fmla="*/ 2147483647 h 1720"/>
                              <a:gd name="T44" fmla="*/ 2147483647 w 1817"/>
                              <a:gd name="T45" fmla="*/ 2147483647 h 1720"/>
                              <a:gd name="T46" fmla="*/ 2147483647 w 1817"/>
                              <a:gd name="T47" fmla="*/ 2147483647 h 1720"/>
                              <a:gd name="T48" fmla="*/ 2147483647 w 1817"/>
                              <a:gd name="T49" fmla="*/ 2147483647 h 1720"/>
                              <a:gd name="T50" fmla="*/ 0 w 1817"/>
                              <a:gd name="T51" fmla="*/ 2147483647 h 1720"/>
                              <a:gd name="T52" fmla="*/ 2147483647 w 1817"/>
                              <a:gd name="T53" fmla="*/ 2147483647 h 1720"/>
                              <a:gd name="T54" fmla="*/ 2147483647 w 1817"/>
                              <a:gd name="T55" fmla="*/ 2147483647 h 1720"/>
                              <a:gd name="T56" fmla="*/ 2147483647 w 1817"/>
                              <a:gd name="T57" fmla="*/ 2147483647 h 1720"/>
                              <a:gd name="T58" fmla="*/ 2147483647 w 1817"/>
                              <a:gd name="T59" fmla="*/ 2147483647 h 1720"/>
                              <a:gd name="T60" fmla="*/ 2147483647 w 1817"/>
                              <a:gd name="T61" fmla="*/ 2147483647 h 1720"/>
                              <a:gd name="T62" fmla="*/ 2147483647 w 1817"/>
                              <a:gd name="T63" fmla="*/ 2147483647 h 1720"/>
                              <a:gd name="T64" fmla="*/ 2147483647 w 1817"/>
                              <a:gd name="T65" fmla="*/ 2147483647 h 1720"/>
                              <a:gd name="T66" fmla="*/ 2147483647 w 1817"/>
                              <a:gd name="T67" fmla="*/ 2147483647 h 1720"/>
                              <a:gd name="T68" fmla="*/ 2147483647 w 1817"/>
                              <a:gd name="T69" fmla="*/ 2147483647 h 1720"/>
                              <a:gd name="T70" fmla="*/ 2147483647 w 1817"/>
                              <a:gd name="T71" fmla="*/ 2147483647 h 1720"/>
                              <a:gd name="T72" fmla="*/ 2147483647 w 1817"/>
                              <a:gd name="T73" fmla="*/ 2147483647 h 1720"/>
                              <a:gd name="T74" fmla="*/ 2147483647 w 1817"/>
                              <a:gd name="T75" fmla="*/ 2147483647 h 1720"/>
                              <a:gd name="T76" fmla="*/ 2147483647 w 1817"/>
                              <a:gd name="T77" fmla="*/ 2147483647 h 1720"/>
                              <a:gd name="T78" fmla="*/ 2147483647 w 1817"/>
                              <a:gd name="T79" fmla="*/ 2147483647 h 1720"/>
                              <a:gd name="T80" fmla="*/ 2147483647 w 1817"/>
                              <a:gd name="T81" fmla="*/ 2147483647 h 1720"/>
                              <a:gd name="T82" fmla="*/ 2147483647 w 1817"/>
                              <a:gd name="T83" fmla="*/ 2147483647 h 1720"/>
                              <a:gd name="T84" fmla="*/ 2147483647 w 1817"/>
                              <a:gd name="T85" fmla="*/ 2147483647 h 1720"/>
                              <a:gd name="T86" fmla="*/ 2147483647 w 1817"/>
                              <a:gd name="T87" fmla="*/ 2147483647 h 1720"/>
                              <a:gd name="T88" fmla="*/ 2147483647 w 1817"/>
                              <a:gd name="T89" fmla="*/ 2147483647 h 1720"/>
                              <a:gd name="T90" fmla="*/ 2147483647 w 1817"/>
                              <a:gd name="T91" fmla="*/ 2147483647 h 1720"/>
                              <a:gd name="T92" fmla="*/ 2147483647 w 1817"/>
                              <a:gd name="T93" fmla="*/ 2147483647 h 1720"/>
                              <a:gd name="T94" fmla="*/ 2147483647 w 1817"/>
                              <a:gd name="T95" fmla="*/ 2147483647 h 1720"/>
                              <a:gd name="T96" fmla="*/ 2147483647 w 1817"/>
                              <a:gd name="T97" fmla="*/ 2147483647 h 1720"/>
                              <a:gd name="T98" fmla="*/ 2147483647 w 1817"/>
                              <a:gd name="T99" fmla="*/ 2147483647 h 1720"/>
                              <a:gd name="T100" fmla="*/ 2147483647 w 1817"/>
                              <a:gd name="T101" fmla="*/ 2147483647 h 1720"/>
                              <a:gd name="T102" fmla="*/ 2147483647 w 1817"/>
                              <a:gd name="T103" fmla="*/ 2147483647 h 1720"/>
                              <a:gd name="T104" fmla="*/ 2147483647 w 1817"/>
                              <a:gd name="T105" fmla="*/ 2147483647 h 1720"/>
                              <a:gd name="T106" fmla="*/ 2147483647 w 1817"/>
                              <a:gd name="T107" fmla="*/ 2147483647 h 1720"/>
                              <a:gd name="T108" fmla="*/ 2147483647 w 1817"/>
                              <a:gd name="T109" fmla="*/ 2147483647 h 1720"/>
                              <a:gd name="T110" fmla="*/ 2147483647 w 1817"/>
                              <a:gd name="T111" fmla="*/ 2147483647 h 17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817" h="1720">
                                <a:moveTo>
                                  <a:pt x="1753" y="542"/>
                                </a:moveTo>
                                <a:lnTo>
                                  <a:pt x="1743" y="521"/>
                                </a:lnTo>
                                <a:lnTo>
                                  <a:pt x="1733" y="500"/>
                                </a:lnTo>
                                <a:lnTo>
                                  <a:pt x="1723" y="478"/>
                                </a:lnTo>
                                <a:lnTo>
                                  <a:pt x="1712" y="458"/>
                                </a:lnTo>
                                <a:lnTo>
                                  <a:pt x="1700" y="438"/>
                                </a:lnTo>
                                <a:lnTo>
                                  <a:pt x="1687" y="417"/>
                                </a:lnTo>
                                <a:lnTo>
                                  <a:pt x="1675" y="397"/>
                                </a:lnTo>
                                <a:lnTo>
                                  <a:pt x="1661" y="378"/>
                                </a:lnTo>
                                <a:lnTo>
                                  <a:pt x="1647" y="359"/>
                                </a:lnTo>
                                <a:lnTo>
                                  <a:pt x="1632" y="340"/>
                                </a:lnTo>
                                <a:lnTo>
                                  <a:pt x="1617" y="322"/>
                                </a:lnTo>
                                <a:lnTo>
                                  <a:pt x="1602" y="304"/>
                                </a:lnTo>
                                <a:lnTo>
                                  <a:pt x="1586" y="287"/>
                                </a:lnTo>
                                <a:lnTo>
                                  <a:pt x="1569" y="270"/>
                                </a:lnTo>
                                <a:lnTo>
                                  <a:pt x="1552" y="253"/>
                                </a:lnTo>
                                <a:lnTo>
                                  <a:pt x="1534" y="237"/>
                                </a:lnTo>
                                <a:lnTo>
                                  <a:pt x="1516" y="221"/>
                                </a:lnTo>
                                <a:lnTo>
                                  <a:pt x="1498" y="206"/>
                                </a:lnTo>
                                <a:lnTo>
                                  <a:pt x="1479" y="191"/>
                                </a:lnTo>
                                <a:lnTo>
                                  <a:pt x="1460" y="176"/>
                                </a:lnTo>
                                <a:lnTo>
                                  <a:pt x="1440" y="163"/>
                                </a:lnTo>
                                <a:lnTo>
                                  <a:pt x="1420" y="149"/>
                                </a:lnTo>
                                <a:lnTo>
                                  <a:pt x="1400" y="136"/>
                                </a:lnTo>
                                <a:lnTo>
                                  <a:pt x="1379" y="124"/>
                                </a:lnTo>
                                <a:lnTo>
                                  <a:pt x="1358" y="113"/>
                                </a:lnTo>
                                <a:lnTo>
                                  <a:pt x="1336" y="101"/>
                                </a:lnTo>
                                <a:lnTo>
                                  <a:pt x="1314" y="90"/>
                                </a:lnTo>
                                <a:lnTo>
                                  <a:pt x="1292" y="80"/>
                                </a:lnTo>
                                <a:lnTo>
                                  <a:pt x="1270" y="71"/>
                                </a:lnTo>
                                <a:lnTo>
                                  <a:pt x="1247" y="62"/>
                                </a:lnTo>
                                <a:lnTo>
                                  <a:pt x="1224" y="54"/>
                                </a:lnTo>
                                <a:lnTo>
                                  <a:pt x="1201" y="46"/>
                                </a:lnTo>
                                <a:lnTo>
                                  <a:pt x="1178" y="39"/>
                                </a:lnTo>
                                <a:lnTo>
                                  <a:pt x="1154" y="32"/>
                                </a:lnTo>
                                <a:lnTo>
                                  <a:pt x="1131" y="26"/>
                                </a:lnTo>
                                <a:lnTo>
                                  <a:pt x="1107" y="21"/>
                                </a:lnTo>
                                <a:lnTo>
                                  <a:pt x="1083" y="16"/>
                                </a:lnTo>
                                <a:lnTo>
                                  <a:pt x="1059" y="12"/>
                                </a:lnTo>
                                <a:lnTo>
                                  <a:pt x="1034" y="8"/>
                                </a:lnTo>
                                <a:lnTo>
                                  <a:pt x="1010" y="5"/>
                                </a:lnTo>
                                <a:lnTo>
                                  <a:pt x="986" y="3"/>
                                </a:lnTo>
                                <a:lnTo>
                                  <a:pt x="961" y="2"/>
                                </a:lnTo>
                                <a:lnTo>
                                  <a:pt x="936" y="0"/>
                                </a:lnTo>
                                <a:lnTo>
                                  <a:pt x="912" y="0"/>
                                </a:lnTo>
                                <a:lnTo>
                                  <a:pt x="888" y="0"/>
                                </a:lnTo>
                                <a:lnTo>
                                  <a:pt x="863" y="1"/>
                                </a:lnTo>
                                <a:lnTo>
                                  <a:pt x="839" y="3"/>
                                </a:lnTo>
                                <a:lnTo>
                                  <a:pt x="814" y="5"/>
                                </a:lnTo>
                                <a:lnTo>
                                  <a:pt x="790" y="7"/>
                                </a:lnTo>
                                <a:lnTo>
                                  <a:pt x="765" y="11"/>
                                </a:lnTo>
                                <a:lnTo>
                                  <a:pt x="741" y="15"/>
                                </a:lnTo>
                                <a:lnTo>
                                  <a:pt x="717" y="19"/>
                                </a:lnTo>
                                <a:lnTo>
                                  <a:pt x="693" y="25"/>
                                </a:lnTo>
                                <a:lnTo>
                                  <a:pt x="670" y="30"/>
                                </a:lnTo>
                                <a:lnTo>
                                  <a:pt x="646" y="37"/>
                                </a:lnTo>
                                <a:lnTo>
                                  <a:pt x="623" y="44"/>
                                </a:lnTo>
                                <a:lnTo>
                                  <a:pt x="600" y="51"/>
                                </a:lnTo>
                                <a:lnTo>
                                  <a:pt x="577" y="60"/>
                                </a:lnTo>
                                <a:lnTo>
                                  <a:pt x="554" y="68"/>
                                </a:lnTo>
                                <a:lnTo>
                                  <a:pt x="531" y="78"/>
                                </a:lnTo>
                                <a:lnTo>
                                  <a:pt x="509" y="88"/>
                                </a:lnTo>
                                <a:lnTo>
                                  <a:pt x="487" y="98"/>
                                </a:lnTo>
                                <a:lnTo>
                                  <a:pt x="466" y="109"/>
                                </a:lnTo>
                                <a:lnTo>
                                  <a:pt x="444" y="121"/>
                                </a:lnTo>
                                <a:lnTo>
                                  <a:pt x="424" y="133"/>
                                </a:lnTo>
                                <a:lnTo>
                                  <a:pt x="403" y="145"/>
                                </a:lnTo>
                                <a:lnTo>
                                  <a:pt x="383" y="159"/>
                                </a:lnTo>
                                <a:lnTo>
                                  <a:pt x="363" y="172"/>
                                </a:lnTo>
                                <a:lnTo>
                                  <a:pt x="344" y="186"/>
                                </a:lnTo>
                                <a:lnTo>
                                  <a:pt x="324" y="201"/>
                                </a:lnTo>
                                <a:lnTo>
                                  <a:pt x="306" y="216"/>
                                </a:lnTo>
                                <a:lnTo>
                                  <a:pt x="288" y="232"/>
                                </a:lnTo>
                                <a:lnTo>
                                  <a:pt x="270" y="248"/>
                                </a:lnTo>
                                <a:lnTo>
                                  <a:pt x="253" y="265"/>
                                </a:lnTo>
                                <a:lnTo>
                                  <a:pt x="236" y="282"/>
                                </a:lnTo>
                                <a:lnTo>
                                  <a:pt x="220" y="299"/>
                                </a:lnTo>
                                <a:lnTo>
                                  <a:pt x="204" y="317"/>
                                </a:lnTo>
                                <a:lnTo>
                                  <a:pt x="189" y="335"/>
                                </a:lnTo>
                                <a:lnTo>
                                  <a:pt x="174" y="354"/>
                                </a:lnTo>
                                <a:lnTo>
                                  <a:pt x="160" y="373"/>
                                </a:lnTo>
                                <a:lnTo>
                                  <a:pt x="146" y="392"/>
                                </a:lnTo>
                                <a:lnTo>
                                  <a:pt x="133" y="412"/>
                                </a:lnTo>
                                <a:lnTo>
                                  <a:pt x="121" y="432"/>
                                </a:lnTo>
                                <a:lnTo>
                                  <a:pt x="109" y="452"/>
                                </a:lnTo>
                                <a:lnTo>
                                  <a:pt x="97" y="472"/>
                                </a:lnTo>
                                <a:lnTo>
                                  <a:pt x="87" y="493"/>
                                </a:lnTo>
                                <a:lnTo>
                                  <a:pt x="77" y="515"/>
                                </a:lnTo>
                                <a:lnTo>
                                  <a:pt x="67" y="536"/>
                                </a:lnTo>
                                <a:lnTo>
                                  <a:pt x="58" y="557"/>
                                </a:lnTo>
                                <a:lnTo>
                                  <a:pt x="50" y="579"/>
                                </a:lnTo>
                                <a:lnTo>
                                  <a:pt x="42" y="601"/>
                                </a:lnTo>
                                <a:lnTo>
                                  <a:pt x="35" y="624"/>
                                </a:lnTo>
                                <a:lnTo>
                                  <a:pt x="29" y="646"/>
                                </a:lnTo>
                                <a:lnTo>
                                  <a:pt x="23" y="669"/>
                                </a:lnTo>
                                <a:lnTo>
                                  <a:pt x="18" y="691"/>
                                </a:lnTo>
                                <a:lnTo>
                                  <a:pt x="13" y="714"/>
                                </a:lnTo>
                                <a:lnTo>
                                  <a:pt x="9" y="737"/>
                                </a:lnTo>
                                <a:lnTo>
                                  <a:pt x="6" y="760"/>
                                </a:lnTo>
                                <a:lnTo>
                                  <a:pt x="4" y="783"/>
                                </a:lnTo>
                                <a:lnTo>
                                  <a:pt x="2" y="806"/>
                                </a:lnTo>
                                <a:lnTo>
                                  <a:pt x="1" y="829"/>
                                </a:lnTo>
                                <a:lnTo>
                                  <a:pt x="0" y="853"/>
                                </a:lnTo>
                                <a:lnTo>
                                  <a:pt x="0" y="876"/>
                                </a:lnTo>
                                <a:lnTo>
                                  <a:pt x="1" y="899"/>
                                </a:lnTo>
                                <a:lnTo>
                                  <a:pt x="2" y="922"/>
                                </a:lnTo>
                                <a:lnTo>
                                  <a:pt x="5" y="945"/>
                                </a:lnTo>
                                <a:lnTo>
                                  <a:pt x="7" y="969"/>
                                </a:lnTo>
                                <a:lnTo>
                                  <a:pt x="11" y="992"/>
                                </a:lnTo>
                                <a:lnTo>
                                  <a:pt x="15" y="1014"/>
                                </a:lnTo>
                                <a:lnTo>
                                  <a:pt x="20" y="1037"/>
                                </a:lnTo>
                                <a:lnTo>
                                  <a:pt x="25" y="1060"/>
                                </a:lnTo>
                                <a:lnTo>
                                  <a:pt x="31" y="1082"/>
                                </a:lnTo>
                                <a:lnTo>
                                  <a:pt x="38" y="1105"/>
                                </a:lnTo>
                                <a:lnTo>
                                  <a:pt x="45" y="1127"/>
                                </a:lnTo>
                                <a:lnTo>
                                  <a:pt x="53" y="1149"/>
                                </a:lnTo>
                                <a:lnTo>
                                  <a:pt x="61" y="1171"/>
                                </a:lnTo>
                                <a:lnTo>
                                  <a:pt x="70" y="1192"/>
                                </a:lnTo>
                                <a:lnTo>
                                  <a:pt x="80" y="1213"/>
                                </a:lnTo>
                                <a:lnTo>
                                  <a:pt x="91" y="1234"/>
                                </a:lnTo>
                                <a:lnTo>
                                  <a:pt x="102" y="1255"/>
                                </a:lnTo>
                                <a:lnTo>
                                  <a:pt x="113" y="1276"/>
                                </a:lnTo>
                                <a:lnTo>
                                  <a:pt x="125" y="1296"/>
                                </a:lnTo>
                                <a:lnTo>
                                  <a:pt x="138" y="1316"/>
                                </a:lnTo>
                                <a:lnTo>
                                  <a:pt x="151" y="1335"/>
                                </a:lnTo>
                                <a:lnTo>
                                  <a:pt x="165" y="1354"/>
                                </a:lnTo>
                                <a:lnTo>
                                  <a:pt x="180" y="1373"/>
                                </a:lnTo>
                                <a:lnTo>
                                  <a:pt x="195" y="1392"/>
                                </a:lnTo>
                                <a:lnTo>
                                  <a:pt x="210" y="1410"/>
                                </a:lnTo>
                                <a:lnTo>
                                  <a:pt x="226" y="1427"/>
                                </a:lnTo>
                                <a:lnTo>
                                  <a:pt x="242" y="1445"/>
                                </a:lnTo>
                                <a:lnTo>
                                  <a:pt x="259" y="1461"/>
                                </a:lnTo>
                                <a:lnTo>
                                  <a:pt x="277" y="1478"/>
                                </a:lnTo>
                                <a:lnTo>
                                  <a:pt x="294" y="1494"/>
                                </a:lnTo>
                                <a:lnTo>
                                  <a:pt x="313" y="1509"/>
                                </a:lnTo>
                                <a:lnTo>
                                  <a:pt x="331" y="1524"/>
                                </a:lnTo>
                                <a:lnTo>
                                  <a:pt x="351" y="1539"/>
                                </a:lnTo>
                                <a:lnTo>
                                  <a:pt x="370" y="1553"/>
                                </a:lnTo>
                                <a:lnTo>
                                  <a:pt x="390" y="1566"/>
                                </a:lnTo>
                                <a:lnTo>
                                  <a:pt x="411" y="1579"/>
                                </a:lnTo>
                                <a:lnTo>
                                  <a:pt x="431" y="1592"/>
                                </a:lnTo>
                                <a:lnTo>
                                  <a:pt x="452" y="1604"/>
                                </a:lnTo>
                                <a:lnTo>
                                  <a:pt x="474" y="1615"/>
                                </a:lnTo>
                                <a:lnTo>
                                  <a:pt x="495" y="1626"/>
                                </a:lnTo>
                                <a:lnTo>
                                  <a:pt x="517" y="1636"/>
                                </a:lnTo>
                                <a:lnTo>
                                  <a:pt x="540" y="1646"/>
                                </a:lnTo>
                                <a:lnTo>
                                  <a:pt x="562" y="1655"/>
                                </a:lnTo>
                                <a:lnTo>
                                  <a:pt x="585" y="1664"/>
                                </a:lnTo>
                                <a:lnTo>
                                  <a:pt x="608" y="1671"/>
                                </a:lnTo>
                                <a:lnTo>
                                  <a:pt x="631" y="1679"/>
                                </a:lnTo>
                                <a:lnTo>
                                  <a:pt x="655" y="1686"/>
                                </a:lnTo>
                                <a:lnTo>
                                  <a:pt x="678" y="1692"/>
                                </a:lnTo>
                                <a:lnTo>
                                  <a:pt x="702" y="1698"/>
                                </a:lnTo>
                                <a:lnTo>
                                  <a:pt x="726" y="1702"/>
                                </a:lnTo>
                                <a:lnTo>
                                  <a:pt x="750" y="1707"/>
                                </a:lnTo>
                                <a:lnTo>
                                  <a:pt x="775" y="1711"/>
                                </a:lnTo>
                                <a:lnTo>
                                  <a:pt x="799" y="1714"/>
                                </a:lnTo>
                                <a:lnTo>
                                  <a:pt x="823" y="1716"/>
                                </a:lnTo>
                                <a:lnTo>
                                  <a:pt x="848" y="1718"/>
                                </a:lnTo>
                                <a:lnTo>
                                  <a:pt x="872" y="1719"/>
                                </a:lnTo>
                                <a:lnTo>
                                  <a:pt x="897" y="1720"/>
                                </a:lnTo>
                                <a:lnTo>
                                  <a:pt x="921" y="1720"/>
                                </a:lnTo>
                                <a:lnTo>
                                  <a:pt x="946" y="1719"/>
                                </a:lnTo>
                                <a:lnTo>
                                  <a:pt x="970" y="1718"/>
                                </a:lnTo>
                                <a:lnTo>
                                  <a:pt x="995" y="1716"/>
                                </a:lnTo>
                                <a:lnTo>
                                  <a:pt x="1019" y="1714"/>
                                </a:lnTo>
                                <a:lnTo>
                                  <a:pt x="1043" y="1711"/>
                                </a:lnTo>
                                <a:lnTo>
                                  <a:pt x="1067" y="1707"/>
                                </a:lnTo>
                                <a:lnTo>
                                  <a:pt x="1091" y="1702"/>
                                </a:lnTo>
                                <a:lnTo>
                                  <a:pt x="1115" y="1697"/>
                                </a:lnTo>
                                <a:lnTo>
                                  <a:pt x="1139" y="1692"/>
                                </a:lnTo>
                                <a:lnTo>
                                  <a:pt x="1163" y="1686"/>
                                </a:lnTo>
                                <a:lnTo>
                                  <a:pt x="1187" y="1679"/>
                                </a:lnTo>
                                <a:lnTo>
                                  <a:pt x="1210" y="1671"/>
                                </a:lnTo>
                                <a:lnTo>
                                  <a:pt x="1233" y="1663"/>
                                </a:lnTo>
                                <a:lnTo>
                                  <a:pt x="1255" y="1655"/>
                                </a:lnTo>
                                <a:lnTo>
                                  <a:pt x="1278" y="1646"/>
                                </a:lnTo>
                                <a:lnTo>
                                  <a:pt x="1300" y="1636"/>
                                </a:lnTo>
                                <a:lnTo>
                                  <a:pt x="1322" y="1625"/>
                                </a:lnTo>
                                <a:lnTo>
                                  <a:pt x="1344" y="1615"/>
                                </a:lnTo>
                                <a:lnTo>
                                  <a:pt x="1366" y="1603"/>
                                </a:lnTo>
                                <a:lnTo>
                                  <a:pt x="1387" y="1592"/>
                                </a:lnTo>
                                <a:lnTo>
                                  <a:pt x="1407" y="1579"/>
                                </a:lnTo>
                                <a:lnTo>
                                  <a:pt x="1427" y="1566"/>
                                </a:lnTo>
                                <a:lnTo>
                                  <a:pt x="1447" y="1552"/>
                                </a:lnTo>
                                <a:lnTo>
                                  <a:pt x="1467" y="1538"/>
                                </a:lnTo>
                                <a:lnTo>
                                  <a:pt x="1486" y="1524"/>
                                </a:lnTo>
                                <a:lnTo>
                                  <a:pt x="1505" y="1509"/>
                                </a:lnTo>
                                <a:lnTo>
                                  <a:pt x="1523" y="1493"/>
                                </a:lnTo>
                                <a:lnTo>
                                  <a:pt x="1541" y="1477"/>
                                </a:lnTo>
                                <a:lnTo>
                                  <a:pt x="1558" y="1461"/>
                                </a:lnTo>
                                <a:lnTo>
                                  <a:pt x="1575" y="1444"/>
                                </a:lnTo>
                                <a:lnTo>
                                  <a:pt x="1592" y="1427"/>
                                </a:lnTo>
                                <a:lnTo>
                                  <a:pt x="1608" y="1409"/>
                                </a:lnTo>
                                <a:lnTo>
                                  <a:pt x="1623" y="1391"/>
                                </a:lnTo>
                                <a:lnTo>
                                  <a:pt x="1638" y="1373"/>
                                </a:lnTo>
                                <a:lnTo>
                                  <a:pt x="1652" y="1354"/>
                                </a:lnTo>
                                <a:lnTo>
                                  <a:pt x="1666" y="1335"/>
                                </a:lnTo>
                                <a:lnTo>
                                  <a:pt x="1679" y="1315"/>
                                </a:lnTo>
                                <a:lnTo>
                                  <a:pt x="1692" y="1295"/>
                                </a:lnTo>
                                <a:lnTo>
                                  <a:pt x="1704" y="1275"/>
                                </a:lnTo>
                                <a:lnTo>
                                  <a:pt x="1716" y="1255"/>
                                </a:lnTo>
                                <a:lnTo>
                                  <a:pt x="1727" y="1234"/>
                                </a:lnTo>
                                <a:lnTo>
                                  <a:pt x="1737" y="1213"/>
                                </a:lnTo>
                                <a:lnTo>
                                  <a:pt x="1747" y="1192"/>
                                </a:lnTo>
                                <a:lnTo>
                                  <a:pt x="1756" y="1170"/>
                                </a:lnTo>
                                <a:lnTo>
                                  <a:pt x="1765" y="1148"/>
                                </a:lnTo>
                                <a:lnTo>
                                  <a:pt x="1772" y="1126"/>
                                </a:lnTo>
                                <a:lnTo>
                                  <a:pt x="1780" y="1104"/>
                                </a:lnTo>
                                <a:lnTo>
                                  <a:pt x="1787" y="1082"/>
                                </a:lnTo>
                                <a:lnTo>
                                  <a:pt x="1792" y="1059"/>
                                </a:lnTo>
                                <a:lnTo>
                                  <a:pt x="1798" y="1037"/>
                                </a:lnTo>
                                <a:lnTo>
                                  <a:pt x="1802" y="1014"/>
                                </a:lnTo>
                                <a:lnTo>
                                  <a:pt x="1806" y="991"/>
                                </a:lnTo>
                                <a:lnTo>
                                  <a:pt x="1810" y="968"/>
                                </a:lnTo>
                                <a:lnTo>
                                  <a:pt x="1813" y="945"/>
                                </a:lnTo>
                                <a:lnTo>
                                  <a:pt x="1815" y="922"/>
                                </a:lnTo>
                                <a:lnTo>
                                  <a:pt x="1816" y="898"/>
                                </a:lnTo>
                                <a:lnTo>
                                  <a:pt x="1817" y="875"/>
                                </a:lnTo>
                                <a:lnTo>
                                  <a:pt x="1817" y="852"/>
                                </a:lnTo>
                                <a:lnTo>
                                  <a:pt x="1816" y="829"/>
                                </a:lnTo>
                                <a:lnTo>
                                  <a:pt x="1815" y="805"/>
                                </a:lnTo>
                                <a:lnTo>
                                  <a:pt x="1813" y="783"/>
                                </a:lnTo>
                                <a:lnTo>
                                  <a:pt x="1811" y="759"/>
                                </a:lnTo>
                                <a:lnTo>
                                  <a:pt x="1808" y="736"/>
                                </a:lnTo>
                                <a:lnTo>
                                  <a:pt x="1804" y="714"/>
                                </a:lnTo>
                                <a:lnTo>
                                  <a:pt x="1753" y="542"/>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s:wsp>
                        <wps:cNvPr id="85" name="AutoShape 582"/>
                        <wps:cNvSpPr>
                          <a:spLocks noChangeArrowheads="1"/>
                        </wps:cNvSpPr>
                        <wps:spPr bwMode="auto">
                          <a:xfrm>
                            <a:off x="2346960" y="814705"/>
                            <a:ext cx="208915" cy="259715"/>
                          </a:xfrm>
                          <a:prstGeom prst="wedgeRectCallout">
                            <a:avLst>
                              <a:gd name="adj1" fmla="val -101671"/>
                              <a:gd name="adj2" fmla="val 14301"/>
                            </a:avLst>
                          </a:prstGeom>
                          <a:solidFill>
                            <a:srgbClr val="FFFFFF"/>
                          </a:solidFill>
                          <a:ln w="9525">
                            <a:solidFill>
                              <a:srgbClr val="000000"/>
                            </a:solidFill>
                            <a:miter lim="800000"/>
                            <a:headEnd/>
                            <a:tailEnd/>
                          </a:ln>
                        </wps:spPr>
                        <wps:txbx>
                          <w:txbxContent>
                            <w:p w:rsidR="00FA7F40" w:rsidRPr="00D30F61" w:rsidRDefault="00FA7F40" w:rsidP="00432FC5">
                              <w:pPr>
                                <w:rPr>
                                  <w:sz w:val="27"/>
                                </w:rPr>
                              </w:pPr>
                              <w:r w:rsidRPr="00D30F61">
                                <w:rPr>
                                  <w:sz w:val="20"/>
                                  <w:szCs w:val="16"/>
                                </w:rPr>
                                <w:t>1</w:t>
                              </w:r>
                              <w:r w:rsidRPr="00D30F61">
                                <w:rPr>
                                  <w:sz w:val="27"/>
                                </w:rPr>
                                <w:t>1</w:t>
                              </w:r>
                            </w:p>
                          </w:txbxContent>
                        </wps:txbx>
                        <wps:bodyPr rot="0" vert="horz" wrap="square" lIns="123820" tIns="61910" rIns="123820" bIns="61910" anchor="t" anchorCtr="0" upright="1">
                          <a:noAutofit/>
                        </wps:bodyPr>
                      </wps:wsp>
                      <wps:wsp>
                        <wps:cNvPr id="86" name="AutoShape 1334"/>
                        <wps:cNvSpPr>
                          <a:spLocks noChangeArrowheads="1"/>
                        </wps:cNvSpPr>
                        <wps:spPr bwMode="auto">
                          <a:xfrm>
                            <a:off x="1715135" y="60960"/>
                            <a:ext cx="254000" cy="302260"/>
                          </a:xfrm>
                          <a:prstGeom prst="wedgeRectCallout">
                            <a:avLst>
                              <a:gd name="adj1" fmla="val -106000"/>
                              <a:gd name="adj2" fmla="val 19958"/>
                            </a:avLst>
                          </a:prstGeom>
                          <a:solidFill>
                            <a:srgbClr val="FFFFFF"/>
                          </a:solidFill>
                          <a:ln w="9525">
                            <a:solidFill>
                              <a:srgbClr val="000000"/>
                            </a:solidFill>
                            <a:miter lim="800000"/>
                            <a:headEnd/>
                            <a:tailEnd/>
                          </a:ln>
                        </wps:spPr>
                        <wps:txbx>
                          <w:txbxContent>
                            <w:p w:rsidR="00FA7F40" w:rsidRPr="00D30F61" w:rsidRDefault="00FA7F40" w:rsidP="00432FC5">
                              <w:pPr>
                                <w:rPr>
                                  <w:sz w:val="27"/>
                                </w:rPr>
                              </w:pPr>
                              <w:r w:rsidRPr="00D30F61">
                                <w:rPr>
                                  <w:sz w:val="20"/>
                                  <w:szCs w:val="16"/>
                                </w:rPr>
                                <w:t>2</w:t>
                              </w:r>
                              <w:r w:rsidRPr="00D30F61">
                                <w:rPr>
                                  <w:sz w:val="27"/>
                                </w:rPr>
                                <w:t>3</w:t>
                              </w:r>
                            </w:p>
                          </w:txbxContent>
                        </wps:txbx>
                        <wps:bodyPr rot="0" vert="horz" wrap="square" lIns="123820" tIns="61910" rIns="123820" bIns="61910" anchor="t" anchorCtr="0" upright="1">
                          <a:noAutofit/>
                        </wps:bodyPr>
                      </wps:wsp>
                      <wps:wsp>
                        <wps:cNvPr id="87" name="AutoShape 585"/>
                        <wps:cNvCnPr>
                          <a:cxnSpLocks noChangeShapeType="1"/>
                        </wps:cNvCnPr>
                        <wps:spPr bwMode="auto">
                          <a:xfrm>
                            <a:off x="1533525" y="370840"/>
                            <a:ext cx="123190" cy="19240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88" name="AutoShape 586"/>
                        <wps:cNvCnPr>
                          <a:cxnSpLocks noChangeShapeType="1"/>
                        </wps:cNvCnPr>
                        <wps:spPr bwMode="auto">
                          <a:xfrm>
                            <a:off x="1502410" y="304800"/>
                            <a:ext cx="720090" cy="43434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89" name="AutoShape 589"/>
                        <wps:cNvCnPr>
                          <a:cxnSpLocks noChangeShapeType="1"/>
                        </wps:cNvCnPr>
                        <wps:spPr bwMode="auto">
                          <a:xfrm flipH="1" flipV="1">
                            <a:off x="2856230" y="676910"/>
                            <a:ext cx="66675" cy="148590"/>
                          </a:xfrm>
                          <a:prstGeom prst="straightConnector1">
                            <a:avLst/>
                          </a:prstGeom>
                          <a:noFill/>
                          <a:ln w="12700">
                            <a:solidFill>
                              <a:srgbClr val="FF0000"/>
                            </a:solidFill>
                            <a:prstDash val="sysDot"/>
                            <a:round/>
                            <a:headEnd/>
                            <a:tailEnd type="stealth" w="med" len="med"/>
                          </a:ln>
                          <a:extLst>
                            <a:ext uri="{909E8E84-426E-40DD-AFC4-6F175D3DCCD1}">
                              <a14:hiddenFill xmlns:a14="http://schemas.microsoft.com/office/drawing/2010/main">
                                <a:noFill/>
                              </a14:hiddenFill>
                            </a:ext>
                          </a:extLst>
                        </wps:spPr>
                        <wps:bodyPr/>
                      </wps:wsp>
                      <wps:wsp>
                        <wps:cNvPr id="90" name="AutoShape 590"/>
                        <wps:cNvCnPr>
                          <a:cxnSpLocks noChangeShapeType="1"/>
                        </wps:cNvCnPr>
                        <wps:spPr bwMode="auto">
                          <a:xfrm rot="12784123">
                            <a:off x="1480185" y="767715"/>
                            <a:ext cx="12700" cy="85090"/>
                          </a:xfrm>
                          <a:prstGeom prst="straightConnector1">
                            <a:avLst/>
                          </a:prstGeom>
                          <a:noFill/>
                          <a:ln w="9525">
                            <a:solidFill>
                              <a:srgbClr val="FF0000"/>
                            </a:solidFill>
                            <a:round/>
                            <a:headEnd type="stealth" w="med" len="med"/>
                            <a:tailEnd/>
                          </a:ln>
                          <a:extLst>
                            <a:ext uri="{909E8E84-426E-40DD-AFC4-6F175D3DCCD1}">
                              <a14:hiddenFill xmlns:a14="http://schemas.microsoft.com/office/drawing/2010/main">
                                <a:noFill/>
                              </a14:hiddenFill>
                            </a:ext>
                          </a:extLst>
                        </wps:spPr>
                        <wps:bodyPr/>
                      </wps:wsp>
                      <wps:wsp>
                        <wps:cNvPr id="91" name="AutoShape 592"/>
                        <wps:cNvCnPr>
                          <a:cxnSpLocks noChangeShapeType="1"/>
                        </wps:cNvCnPr>
                        <wps:spPr bwMode="auto">
                          <a:xfrm>
                            <a:off x="2231390" y="1699260"/>
                            <a:ext cx="18415" cy="635"/>
                          </a:xfrm>
                          <a:prstGeom prst="straightConnector1">
                            <a:avLst/>
                          </a:prstGeom>
                          <a:noFill/>
                          <a:ln w="28575">
                            <a:solidFill>
                              <a:srgbClr val="FF0000"/>
                            </a:solidFill>
                            <a:prstDash val="sysDot"/>
                            <a:round/>
                            <a:headEnd/>
                            <a:tailEnd type="stealth" w="med" len="med"/>
                          </a:ln>
                          <a:extLst>
                            <a:ext uri="{909E8E84-426E-40DD-AFC4-6F175D3DCCD1}">
                              <a14:hiddenFill xmlns:a14="http://schemas.microsoft.com/office/drawing/2010/main">
                                <a:noFill/>
                              </a14:hiddenFill>
                            </a:ext>
                          </a:extLst>
                        </wps:spPr>
                        <wps:bodyPr/>
                      </wps:wsp>
                      <wpg:wgp>
                        <wpg:cNvPr id="92" name="Group 593"/>
                        <wpg:cNvGrpSpPr>
                          <a:grpSpLocks noChangeAspect="1"/>
                        </wpg:cNvGrpSpPr>
                        <wpg:grpSpPr bwMode="auto">
                          <a:xfrm rot="15977889">
                            <a:off x="13335" y="1476375"/>
                            <a:ext cx="85725" cy="98425"/>
                            <a:chOff x="5512" y="12280"/>
                            <a:chExt cx="522" cy="538"/>
                          </a:xfrm>
                        </wpg:grpSpPr>
                        <wps:wsp>
                          <wps:cNvPr id="93"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94"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g:wgp>
                        <wpg:cNvPr id="95" name="Group 599"/>
                        <wpg:cNvGrpSpPr>
                          <a:grpSpLocks noChangeAspect="1"/>
                        </wpg:cNvGrpSpPr>
                        <wpg:grpSpPr bwMode="auto">
                          <a:xfrm rot="15977889">
                            <a:off x="1266825" y="346075"/>
                            <a:ext cx="84455" cy="98425"/>
                            <a:chOff x="5512" y="12280"/>
                            <a:chExt cx="522" cy="538"/>
                          </a:xfrm>
                        </wpg:grpSpPr>
                        <wps:wsp>
                          <wps:cNvPr id="450" name="Freeform 600"/>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479" name="Freeform 601"/>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1376" name="Group 602"/>
                        <wpg:cNvGrpSpPr>
                          <a:grpSpLocks noChangeAspect="1"/>
                        </wpg:cNvGrpSpPr>
                        <wpg:grpSpPr bwMode="auto">
                          <a:xfrm rot="15977889">
                            <a:off x="2169160" y="705485"/>
                            <a:ext cx="83820" cy="97790"/>
                            <a:chOff x="5512" y="12280"/>
                            <a:chExt cx="522" cy="538"/>
                          </a:xfrm>
                        </wpg:grpSpPr>
                        <wps:wsp>
                          <wps:cNvPr id="1377" name="Freeform 603"/>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1378" name="Freeform 604"/>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1379" name="Group 593"/>
                        <wpg:cNvGrpSpPr>
                          <a:grpSpLocks noChangeAspect="1"/>
                        </wpg:cNvGrpSpPr>
                        <wpg:grpSpPr bwMode="auto">
                          <a:xfrm rot="15977889">
                            <a:off x="151765" y="1690370"/>
                            <a:ext cx="85090" cy="98425"/>
                            <a:chOff x="5512" y="12280"/>
                            <a:chExt cx="522" cy="538"/>
                          </a:xfrm>
                        </wpg:grpSpPr>
                        <wps:wsp>
                          <wps:cNvPr id="1380"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1381"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s:wsp>
                        <wps:cNvPr id="1382" name="AutoShape 272"/>
                        <wps:cNvCnPr>
                          <a:cxnSpLocks noChangeShapeType="1"/>
                        </wps:cNvCnPr>
                        <wps:spPr bwMode="auto">
                          <a:xfrm>
                            <a:off x="72390" y="1946910"/>
                            <a:ext cx="243205" cy="9525"/>
                          </a:xfrm>
                          <a:prstGeom prst="straightConnector1">
                            <a:avLst/>
                          </a:prstGeom>
                          <a:noFill/>
                          <a:ln w="12700">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1383" name="AutoShape 389"/>
                        <wps:cNvSpPr>
                          <a:spLocks noChangeArrowheads="1"/>
                        </wps:cNvSpPr>
                        <wps:spPr bwMode="auto">
                          <a:xfrm rot="10800000">
                            <a:off x="535305" y="50165"/>
                            <a:ext cx="160655" cy="73025"/>
                          </a:xfrm>
                          <a:prstGeom prst="rightArrow">
                            <a:avLst>
                              <a:gd name="adj1" fmla="val 50000"/>
                              <a:gd name="adj2" fmla="val 49571"/>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384" name="AutoShape 389"/>
                        <wps:cNvSpPr>
                          <a:spLocks noChangeArrowheads="1"/>
                        </wps:cNvSpPr>
                        <wps:spPr bwMode="auto">
                          <a:xfrm rot="10800000">
                            <a:off x="2089150" y="303530"/>
                            <a:ext cx="160655" cy="73660"/>
                          </a:xfrm>
                          <a:prstGeom prst="rightArrow">
                            <a:avLst>
                              <a:gd name="adj1" fmla="val 50000"/>
                              <a:gd name="adj2" fmla="val 49144"/>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385" name="AutoShape 389"/>
                        <wps:cNvSpPr>
                          <a:spLocks noChangeArrowheads="1"/>
                        </wps:cNvSpPr>
                        <wps:spPr bwMode="auto">
                          <a:xfrm rot="10800000">
                            <a:off x="2105025" y="1334770"/>
                            <a:ext cx="160655" cy="73025"/>
                          </a:xfrm>
                          <a:prstGeom prst="rightArrow">
                            <a:avLst>
                              <a:gd name="adj1" fmla="val 50000"/>
                              <a:gd name="adj2" fmla="val 49571"/>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386" name="AutoShape 1340"/>
                        <wps:cNvSpPr>
                          <a:spLocks noChangeAspect="1" noChangeArrowheads="1"/>
                        </wps:cNvSpPr>
                        <wps:spPr bwMode="auto">
                          <a:xfrm>
                            <a:off x="1630045" y="52832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387" name="AutoShape 1341"/>
                        <wps:cNvSpPr>
                          <a:spLocks noChangeAspect="1" noChangeArrowheads="1"/>
                        </wps:cNvSpPr>
                        <wps:spPr bwMode="auto">
                          <a:xfrm>
                            <a:off x="1998345" y="690245"/>
                            <a:ext cx="62230" cy="6223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388" name="AutoShape 598"/>
                        <wps:cNvCnPr>
                          <a:cxnSpLocks noChangeShapeType="1"/>
                        </wps:cNvCnPr>
                        <wps:spPr bwMode="auto">
                          <a:xfrm flipV="1">
                            <a:off x="58420" y="420370"/>
                            <a:ext cx="1209040" cy="1066165"/>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1389" name="AutoShape 1343"/>
                        <wps:cNvSpPr>
                          <a:spLocks noChangeAspect="1" noChangeArrowheads="1"/>
                        </wps:cNvSpPr>
                        <wps:spPr bwMode="auto">
                          <a:xfrm>
                            <a:off x="1260475" y="56705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390" name="AutoShape 597"/>
                        <wps:cNvCnPr>
                          <a:cxnSpLocks noChangeShapeType="1"/>
                        </wps:cNvCnPr>
                        <wps:spPr bwMode="auto">
                          <a:xfrm flipH="1" flipV="1">
                            <a:off x="2040890" y="741045"/>
                            <a:ext cx="59690" cy="13589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1391" name="AutoShape 597"/>
                        <wps:cNvCnPr/>
                        <wps:spPr bwMode="auto">
                          <a:xfrm flipV="1">
                            <a:off x="1292225" y="406400"/>
                            <a:ext cx="12700" cy="16065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1393" name="AutoShape 596"/>
                        <wps:cNvCnPr>
                          <a:cxnSpLocks noChangeShapeType="1"/>
                        </wps:cNvCnPr>
                        <wps:spPr bwMode="auto">
                          <a:xfrm flipH="1">
                            <a:off x="109220" y="931545"/>
                            <a:ext cx="2034540" cy="59817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1394" name="AutoShape 597"/>
                        <wps:cNvCnPr/>
                        <wps:spPr bwMode="auto">
                          <a:xfrm>
                            <a:off x="2063115" y="735330"/>
                            <a:ext cx="128270" cy="2032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1395" name="AutoShape 1404"/>
                        <wps:cNvSpPr>
                          <a:spLocks noChangeAspect="1" noChangeArrowheads="1"/>
                        </wps:cNvSpPr>
                        <wps:spPr bwMode="auto">
                          <a:xfrm>
                            <a:off x="1259840" y="56705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A0F3DFE" id="Полотно 561" o:spid="_x0000_s1058" editas="canvas" style="position:absolute;margin-left:-141.45pt;margin-top:12.55pt;width:234.6pt;height:166.65pt;z-index:251957248;mso-position-horizontal-relative:char;mso-position-vertical-relative:line" coordsize="29794,2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">
                <v:shape id="_x0000_s1059" type="#_x0000_t75" style="position:absolute;width:29794;height:21164;visibility:visible;mso-wrap-style:square">
                  <v:fill o:detectmouseclick="t"/>
                  <v:path o:connecttype="none"/>
                </v:shape>
                <v:shapetype id="_x0000_t202" coordsize="21600,21600" o:spt="202" path="m,l,21600r21600,l21600,xe">
                  <v:stroke joinstyle="miter"/>
                  <v:path gradientshapeok="t" o:connecttype="rect"/>
                </v:shapetype>
                <v:shape id="Text Box 302" o:spid="_x0000_s1060" type="#_x0000_t202" style="position:absolute;left:3943;top:14878;width:21330;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" stroked="f">
                  <v:textbox inset="3.43944mm,1.71972mm,3.43944mm,1.71972mm">
                    <w:txbxContent>
                      <w:p w:rsidR="00FA7F40" w:rsidRPr="00040903" w:rsidRDefault="00FA7F40" w:rsidP="00432FC5">
                        <w:pPr>
                          <w:pStyle w:val="Paragraph"/>
                          <w:spacing w:before="120" w:after="120"/>
                          <w:ind w:firstLine="0"/>
                          <w:rPr>
                            <w:sz w:val="22"/>
                            <w:szCs w:val="22"/>
                            <w:lang w:val="ru-RU"/>
                          </w:rPr>
                        </w:pPr>
                        <w:r w:rsidRPr="00040903">
                          <w:rPr>
                            <w:sz w:val="22"/>
                            <w:szCs w:val="22"/>
                            <w:lang w:val="ru-RU"/>
                          </w:rPr>
                          <w:t>Начал</w:t>
                        </w:r>
                        <w:r>
                          <w:rPr>
                            <w:sz w:val="22"/>
                            <w:szCs w:val="22"/>
                            <w:lang w:val="ru-RU"/>
                          </w:rPr>
                          <w:t>ь</w:t>
                        </w:r>
                        <w:r w:rsidRPr="00040903">
                          <w:rPr>
                            <w:sz w:val="22"/>
                            <w:szCs w:val="22"/>
                            <w:lang w:val="ru-RU"/>
                          </w:rPr>
                          <w:t>ная точка</w:t>
                        </w:r>
                      </w:p>
                      <w:p w:rsidR="00FA7F40" w:rsidRPr="00040903" w:rsidRDefault="00FA7F40" w:rsidP="00432FC5">
                        <w:pPr>
                          <w:pStyle w:val="Paragraph"/>
                          <w:spacing w:before="120" w:after="120"/>
                          <w:ind w:firstLine="0"/>
                          <w:rPr>
                            <w:sz w:val="22"/>
                            <w:szCs w:val="22"/>
                            <w:lang w:val="ru-RU"/>
                          </w:rPr>
                        </w:pPr>
                        <w:r w:rsidRPr="00040903">
                          <w:rPr>
                            <w:sz w:val="22"/>
                            <w:szCs w:val="22"/>
                            <w:lang w:val="ru-RU"/>
                          </w:rPr>
                          <w:t>Холостой ход инструмента</w:t>
                        </w:r>
                      </w:p>
                    </w:txbxContent>
                  </v:textbox>
                </v:shape>
                <v:oval id="Oval 563" o:spid="_x0000_s1061" style="position:absolute;left:15202;top:2698;width:13532;height:15005;rotation:-61408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" filled="f" strokecolor="red" strokeweight="1.5pt">
                  <o:lock v:ext="edit" aspectratio="t"/>
                </v:oval>
                <v:oval id="Oval 564" o:spid="_x0000_s1062" style="position:absolute;left:9328;top:16719;width:197;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" filled="f" strokeweight="0"/>
                <v:shape id="AutoShape 565" o:spid="_x0000_s1063" type="#_x0000_t32" style="position:absolute;left:21545;top:5911;width: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shape id="AutoShape 566" o:spid="_x0000_s1064" type="#_x0000_t32" style="position:absolute;left:21545;top:5911;width: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shape id="Freeform 567" o:spid="_x0000_s1065" style="position:absolute;left:15474;top:4654;width:13012;height:11335;visibility:visible;mso-wrap-style:square;v-text-anchor:top" coordsize="1713,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" path="m493,77l473,87,453,97r-21,10l412,119r-20,10l373,141r-19,13l336,167r-18,13l299,194r-17,13l265,223r-16,15l233,253r-16,16l202,285r-15,16l173,318r-14,17l146,352r-12,18l122,388r-12,19l99,426,88,444,78,463r-9,20l60,502r-8,20l44,542r-7,20l30,582r-5,21l20,623r-5,22l11,665,8,686,5,707,2,729,1,749,,770r,21l,813r1,20l3,855r2,21l7,897r5,20l15,938r5,20l26,979r5,20l38,1019r7,20l53,1059r8,19l69,1098r10,19l89,1136r11,19l110,1173r12,18l135,1209r12,17l160,1243r14,18l188,1277r15,16l218,1309r16,15l250,1339r16,15l283,1368r18,14l319,1394r18,13l356,1420r19,12l393,1443r20,12l433,1464r20,10l474,1484r21,8l516,1501r21,8l559,1516r22,8l602,1529r23,6l647,1541r22,4l693,1550r22,2l738,1556r24,2l784,1560r24,1l830,1562r23,l876,1561r24,-1l923,1559r23,-3l969,1554r22,-4l1014,1547r23,-5l1060,1537r22,-6l1104,1526r23,-7l1148,1512r22,-8l1191,1496r21,-9l1233,1478r21,-10l1274,1458r20,-10l1314,1436r19,-12l1352,1412r19,-12l1390,1386r17,-13l1425,1359r17,-14l1458,1330r17,-15l1490,1299r16,-16l1521,1267r14,-17l1549,1233r13,-17l1575,1198r13,-18l1600,1161r11,-17l1621,1125r10,-20l1641,1085r9,-18l1658,1046r8,-19l1674,1007r7,-20l1686,966r6,-21l1697,925r4,-21l1704,883r4,-20l1710,842r2,-22l1712,799r1,-21l1713,757r-1,-21l1711,715r-2,-21l1706,673r-3,-20l1700,632r-5,-21l1690,590r-6,-20l1677,550r-6,-21l1664,510r-9,-20l1647,471r-10,-20l1628,432r-11,-18l1606,395r-11,-18l1583,359r-12,-18l1558,324r-15,-17l1529,291r-14,-17l1500,259r-16,-16l1468,228r-16,-15l1435,199r-17,-14l1400,172r-18,-13l1364,146r-19,-11l1326,123r-20,-12l1287,101,1267,91,1246,81r-20,-9l1204,64r-22,-9l1162,48r-23,-7l1118,34r-23,-5l1074,23r-23,-5l1028,14r-22,-4l983,7,960,5,937,3,914,1r-24,l867,,844,1r-23,l798,3,775,5,752,7r-23,3l707,14r-23,4l661,23,493,77xe" fillcolor="#a5a5a5" strokeweight="1.7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o:lock v:ext="edit" aspectratio="t"/>
                </v:shape>
                <v:group id="Group 568" o:spid="_x0000_s1066" style="position:absolute;left:14471;top:2387;width:1207;height:1385;rotation:-6140844fd" coordorigin="7588,959" coordsize="83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">
                  <o:lock v:ext="edit" aspectratio="t"/>
                  <v:shape id="Freeform 569" o:spid="_x0000_s106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0" o:spid="_x0000_s106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Freeform 572" o:spid="_x0000_s1069" style="position:absolute;left:17392;top:5257;width:9049;height:10383;rotation:-6140844fd;visibility:visible;mso-wrap-style:square;v-text-anchor:top" coordsize="194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" path="m1876,596r-10,-23l1855,550r-11,-24l1832,503r-12,-22l1806,459r-13,-22l1778,416r-15,-21l1747,374r-16,-20l1715,335r-17,-20l1680,296r-19,-18l1642,260r-19,-17l1603,226r-20,-16l1563,194r-21,-15l1520,164r-22,-14l1476,136r-23,-12l1430,111,1407,99,1383,88,1359,78,1335,68r-25,-9l1286,50r-25,-7l1236,35r-26,-6l1185,23r-26,-5l1133,13,1107,9,1081,6,1055,4,1029,2,1002,,977,,950,,924,1,898,3,871,5,845,8r-26,4l793,16r-25,5l742,27r-25,6l692,41r-25,7l642,57r-25,8l593,75,569,86,545,96r-23,12l499,120r-23,13l453,146r-22,14l410,175r-21,14l368,205r-21,16l328,238r-20,17l289,273r-18,18l253,310r-18,19l219,349r-17,20l187,389r-16,21l157,431r-14,22l129,475r-12,22l104,520,93,543,82,566,72,589,62,613r-9,24l45,662r-8,24l31,711r-6,24l19,760r-5,26l10,811,7,836,4,861,2,887,1,912,,938r,26l1,989r2,26l5,1040r3,26l11,1091r5,25l21,1141r6,25l33,1191r7,24l48,1240r9,24l65,1288r10,23l86,1335r11,23l109,1381r12,22l134,1425r14,22l162,1469r15,21l192,1511r16,20l225,1551r17,19l259,1589r18,19l296,1626r19,17l335,1660r20,16l375,1692r21,16l418,1723r21,14l461,1751r23,13l507,1777r23,11l554,1800r24,11l602,1821r24,9l651,1839r25,8l701,1854r25,7l752,1867r25,6l803,1877r26,5l855,1885r26,3l907,1890r27,1l960,1892r26,l1012,1891r26,-1l1065,1888r26,-3l1117,1882r26,-5l1168,1873r26,-6l1220,1861r25,-7l1270,1847r25,-8l1320,1829r24,-9l1368,1810r24,-11l1416,1788r23,-12l1462,1764r22,-13l1506,1737r22,-15l1549,1708r21,-16l1591,1676r20,-16l1631,1643r18,-18l1668,1607r18,-18l1704,1569r17,-19l1737,1530r16,-20l1769,1489r14,-21l1798,1447r13,-22l1824,1402r13,-22l1849,1357r11,-23l1870,1311r10,-24l1889,1263r8,-24l1905,1214r7,-24l1919,1165r5,-25l1929,1115r5,-25l1938,1065r2,-26l1942,1014r2,-26l1945,963r,-26l1944,912r-1,-26l1941,861r-3,-26l1935,810r-4,-25l1876,596xe" strokecolor="black [3213]" strokeweight="1.7pt">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o:lock v:ext="edit" aspectratio="t"/>
                </v:shape>
                <v:oval id="Oval 573" o:spid="_x0000_s1070" style="position:absolute;left:18428;top:6368;width:6928;height:7925;rotation:-61408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" filled="f" strokecolor="red" strokeweight="1.5pt">
                  <o:lock v:ext="edit" aspectratio="t"/>
                </v:oval>
                <v:group id="Group 574" o:spid="_x0000_s1071" style="position:absolute;left:20802;top:8578;width:1442;height:1664;rotation:6140844fd" coordorigin="7588,959" coordsize="83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">
                  <o:lock v:ext="edit" aspectratio="t"/>
                  <v:shape id="Freeform 575" o:spid="_x0000_s1072"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6" o:spid="_x0000_s1073"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AutoShape 577" o:spid="_x0000_s1074" type="#_x0000_t32" style="position:absolute;left:18967;top:12890;width:1016;height:432;rotation:8565676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" strokecolor="red" strokeweight="1pt">
                  <v:stroke startarrow="classic"/>
                  <o:lock v:ext="edit" aspectratio="t"/>
                </v:shape>
                <v:oval id="Oval 578" o:spid="_x0000_s1075" style="position:absolute;left:723;top:1257;width:12834;height:10604;rotation:-962928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" filled="f" strokecolor="red" strokeweight="1.5pt"/>
                <v:shape id="AutoShape 579" o:spid="_x0000_s1076" type="#_x0000_t32" style="position:absolute;left:1168;top:3848;width:140;height:863;rotation:-962928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" strokecolor="red">
                  <v:stroke startarrow="classic"/>
                </v:shape>
                <v:shape id="AutoShape 580" o:spid="_x0000_s1077" type="#_x0000_t32" style="position:absolute;left:13227;top:5702;width:3276;height: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" strokecolor="red" strokeweight="1.5pt">
                  <v:stroke endarrow="classic"/>
                </v:shape>
                <v:shape id="Freeform 581" o:spid="_x0000_s1078" style="position:absolute;left:1905;top:2178;width:10585;height:8712;rotation:-9629289fd;visibility:visible;mso-wrap-style:square;v-text-anchor:top" coordsize="1817,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" path="m1753,542r-10,-21l1733,500r-10,-22l1712,458r-12,-20l1687,417r-12,-20l1661,378r-14,-19l1632,340r-15,-18l1602,304r-16,-17l1569,270r-17,-17l1534,237r-18,-16l1498,206r-19,-15l1460,176r-20,-13l1420,149r-20,-13l1379,124r-21,-11l1336,101,1314,90,1292,80r-22,-9l1247,62r-23,-8l1201,46r-23,-7l1154,32r-23,-6l1107,21r-24,-5l1059,12,1034,8,1010,5,986,3,961,2,936,,912,,888,,863,1,839,3,814,5,790,7r-25,4l741,15r-24,4l693,25r-23,5l646,37r-23,7l600,51r-23,9l554,68,531,78,509,88,487,98r-21,11l444,121r-20,12l403,145r-20,14l363,172r-19,14l324,201r-18,15l288,232r-18,16l253,265r-17,17l220,299r-16,18l189,335r-15,19l160,373r-14,19l133,412r-12,20l109,452,97,472,87,493,77,515,67,536r-9,21l50,579r-8,22l35,624r-6,22l23,669r-5,22l13,714,9,737,6,760,4,783,2,806,1,829,,853r,23l1,899r1,23l5,945r2,24l11,992r4,22l20,1037r5,23l31,1082r7,23l45,1127r8,22l61,1171r9,21l80,1213r11,21l102,1255r11,21l125,1296r13,20l151,1335r14,19l180,1373r15,19l210,1410r16,17l242,1445r17,16l277,1478r17,16l313,1509r18,15l351,1539r19,14l390,1566r21,13l431,1592r21,12l474,1615r21,11l517,1636r23,10l562,1655r23,9l608,1671r23,8l655,1686r23,6l702,1698r24,4l750,1707r25,4l799,1714r24,2l848,1718r24,1l897,1720r24,l946,1719r24,-1l995,1716r24,-2l1043,1711r24,-4l1091,1702r24,-5l1139,1692r24,-6l1187,1679r23,-8l1233,1663r22,-8l1278,1646r22,-10l1322,1625r22,-10l1366,1603r21,-11l1407,1579r20,-13l1447,1552r20,-14l1486,1524r19,-15l1523,1493r18,-16l1558,1461r17,-17l1592,1427r16,-18l1623,1391r15,-18l1652,1354r14,-19l1679,1315r13,-20l1704,1275r12,-20l1727,1234r10,-21l1747,1192r9,-22l1765,1148r7,-22l1780,1104r7,-22l1792,1059r6,-22l1802,1014r4,-23l1810,968r3,-23l1815,922r1,-24l1817,875r,-23l1816,829r-1,-24l1813,783r-2,-24l1808,736r-4,-22l1753,542xe" fillcolor="#a5a5a5" strokeweight="1.7pt">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v:shape>
                <v:shape id="AutoShape 582" o:spid="_x0000_s1079" type="#_x0000_t61" style="position:absolute;left:23469;top:8147;width:208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" adj="-11161,13889">
                  <v:textbox inset="3.43944mm,1.71972mm,3.43944mm,1.71972mm">
                    <w:txbxContent>
                      <w:p w:rsidR="00FA7F40" w:rsidRPr="00D30F61" w:rsidRDefault="00FA7F40" w:rsidP="00432FC5">
                        <w:pPr>
                          <w:rPr>
                            <w:sz w:val="27"/>
                          </w:rPr>
                        </w:pPr>
                        <w:r w:rsidRPr="00D30F61">
                          <w:rPr>
                            <w:sz w:val="20"/>
                            <w:szCs w:val="16"/>
                          </w:rPr>
                          <w:t>1</w:t>
                        </w:r>
                        <w:r w:rsidRPr="00D30F61">
                          <w:rPr>
                            <w:sz w:val="27"/>
                          </w:rPr>
                          <w:t>1</w:t>
                        </w:r>
                      </w:p>
                    </w:txbxContent>
                  </v:textbox>
                </v:shape>
                <v:shape id="AutoShape 1334" o:spid="_x0000_s1080" type="#_x0000_t61" style="position:absolute;left:17151;top:609;width:254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" adj="-12096,15111">
                  <v:textbox inset="3.43944mm,1.71972mm,3.43944mm,1.71972mm">
                    <w:txbxContent>
                      <w:p w:rsidR="00FA7F40" w:rsidRPr="00D30F61" w:rsidRDefault="00FA7F40" w:rsidP="00432FC5">
                        <w:pPr>
                          <w:rPr>
                            <w:sz w:val="27"/>
                          </w:rPr>
                        </w:pPr>
                        <w:r w:rsidRPr="00D30F61">
                          <w:rPr>
                            <w:sz w:val="20"/>
                            <w:szCs w:val="16"/>
                          </w:rPr>
                          <w:t>2</w:t>
                        </w:r>
                        <w:r w:rsidRPr="00D30F61">
                          <w:rPr>
                            <w:sz w:val="27"/>
                          </w:rPr>
                          <w:t>3</w:t>
                        </w:r>
                      </w:p>
                    </w:txbxContent>
                  </v:textbox>
                </v:shape>
                <v:shape id="AutoShape 585" o:spid="_x0000_s1081" type="#_x0000_t32" style="position:absolute;left:15335;top:3708;width:1232;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" strokecolor="red" strokeweight="1.5pt">
                  <v:stroke endarrow="classic"/>
                </v:shape>
                <v:shape id="AutoShape 586" o:spid="_x0000_s1082" type="#_x0000_t32" style="position:absolute;left:15024;top:3048;width:7201;height:4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" strokecolor="#0070c0" strokeweight="1.5pt">
                  <v:stroke startarrow="block"/>
                  <v:shadow opacity=".5" offset="-6pt,-6pt"/>
                </v:shape>
                <v:shape id="AutoShape 589" o:spid="_x0000_s1083" type="#_x0000_t32" style="position:absolute;left:28562;top:6769;width:667;height:14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" strokecolor="red" strokeweight="1pt">
                  <v:stroke dashstyle="1 1" endarrow="classic"/>
                </v:shape>
                <v:shape id="AutoShape 590" o:spid="_x0000_s1084" type="#_x0000_t32" style="position:absolute;left:14801;top:7677;width:127;height:851;rotation:-962928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" strokecolor="red">
                  <v:stroke startarrow="classic"/>
                </v:shape>
                <v:shape id="AutoShape 592" o:spid="_x0000_s1085" type="#_x0000_t32" style="position:absolute;left:22313;top:16992;width:18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" strokecolor="red" strokeweight="2.25pt">
                  <v:stroke dashstyle="1 1" endarrow="classic"/>
                </v:shape>
                <v:group id="Group 593" o:spid="_x0000_s1086" style="position:absolute;left:133;top:14763;width:857;height:985;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">
                  <o:lock v:ext="edit" aspectratio="t"/>
                  <v:shape id="Freeform 594" o:spid="_x0000_s108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08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9" o:spid="_x0000_s1089" style="position:absolute;left:12667;top:3461;width:845;height:984;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">
                  <o:lock v:ext="edit" aspectratio="t"/>
                  <v:shape id="Freeform 600" o:spid="_x0000_s1090"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1" o:spid="_x0000_s1091"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602" o:spid="_x0000_s1092" style="position:absolute;left:21691;top:7054;width:838;height:978;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">
                  <o:lock v:ext="edit" aspectratio="t"/>
                  <v:shape id="Freeform 603" o:spid="_x0000_s1093"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4" o:spid="_x0000_s1094"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3" o:spid="_x0000_s1095" style="position:absolute;left:1517;top:16903;width:851;height:985;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">
                  <o:lock v:ext="edit" aspectratio="t"/>
                  <v:shape id="Freeform 594" o:spid="_x0000_s1096"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097"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shape id="AutoShape 272" o:spid="_x0000_s1098" type="#_x0000_t32" style="position:absolute;left:723;top:19469;width:243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" strokecolor="#0070c0" strokeweight="1pt">
                  <v:stroke endarrow="block"/>
                </v:shape>
                <v:shape id="AutoShape 389" o:spid="_x0000_s1099" type="#_x0000_t13" style="position:absolute;left:5353;top:501;width:1606;height:73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" adj="16733">
                  <v:textbox inset="2.48589mm,1.243mm,2.48589mm,1.243mm"/>
                </v:shape>
                <v:shape id="AutoShape 389" o:spid="_x0000_s1100" type="#_x0000_t13" style="position:absolute;left:20891;top:3035;width:1607;height:736;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" adj="16733">
                  <v:textbox inset="2.48589mm,1.243mm,2.48589mm,1.243mm"/>
                </v:shape>
                <v:shape id="AutoShape 389" o:spid="_x0000_s1101" type="#_x0000_t13" style="position:absolute;left:21050;top:13347;width:1606;height:73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" adj="16733">
                  <v:textbox inset="2.48589mm,1.243mm,2.48589mm,1.243mm"/>
                </v:shape>
                <v:shape id="AutoShape 1340" o:spid="_x0000_s1102" type="#_x0000_t124" style="position:absolute;left:16300;top:5283;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">
                  <o:lock v:ext="edit" aspectratio="t"/>
                  <v:textbox inset="2.48589mm,1.243mm,2.48589mm,1.243mm"/>
                </v:shape>
                <v:shape id="AutoShape 1341" o:spid="_x0000_s1103" type="#_x0000_t124" style="position:absolute;left:19983;top:6902;width:622;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">
                  <o:lock v:ext="edit" aspectratio="t"/>
                  <v:textbox inset="2.48589mm,1.243mm,2.48589mm,1.243mm"/>
                </v:shape>
                <v:shape id="AutoShape 598" o:spid="_x0000_s1104" type="#_x0000_t32" style="position:absolute;left:584;top:4203;width:12090;height:106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" strokecolor="#0070c0" strokeweight="1.5pt">
                  <v:stroke startarrow="block"/>
                  <v:shadow opacity=".5" offset="-6pt,-6pt"/>
                </v:shape>
                <v:shape id="AutoShape 1343" o:spid="_x0000_s1105" type="#_x0000_t124" style="position:absolute;left:12604;top:5670;width:623;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">
                  <o:lock v:ext="edit" aspectratio="t"/>
                  <v:textbox inset="2.48589mm,1.243mm,2.48589mm,1.243mm"/>
                </v:shape>
                <v:shape id="AutoShape 597" o:spid="_x0000_s1106" type="#_x0000_t32" style="position:absolute;left:20408;top:7410;width:597;height:13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" strokecolor="red" strokeweight="1.5pt">
                  <v:stroke endarrow="classic"/>
                </v:shape>
                <v:shape id="AutoShape 597" o:spid="_x0000_s1107" type="#_x0000_t32" style="position:absolute;left:12922;top:4064;width:127;height:1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" strokecolor="red" strokeweight="1.5pt">
                  <v:stroke endarrow="classic"/>
                </v:shape>
                <v:shape id="AutoShape 596" o:spid="_x0000_s1108" type="#_x0000_t32" style="position:absolute;left:1092;top:9315;width:20345;height:59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" strokecolor="#0070c0" strokeweight="1.5pt">
                  <v:stroke startarrow="block"/>
                  <v:shadow opacity=".5" offset="-6pt,-6pt"/>
                </v:shape>
                <v:shape id="AutoShape 597" o:spid="_x0000_s1109" type="#_x0000_t32" style="position:absolute;left:20631;top:7353;width:1282;height: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" strokecolor="red" strokeweight="1.5pt">
                  <v:stroke endarrow="classic"/>
                </v:shape>
                <v:shape id="AutoShape 1404" o:spid="_x0000_s1110" type="#_x0000_t124" style="position:absolute;left:12598;top:5670;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">
                  <o:lock v:ext="edit" aspectratio="t"/>
                  <v:textbox inset="2.48589mm,1.243mm,2.48589mm,1.243mm"/>
                </v:shape>
                <w10:wrap anchory="line"/>
              </v:group>
            </w:pict>
          </mc:Fallback>
        </mc:AlternateContent>
      </w:r>
    </w:p>
    <w:p w:rsidR="00432FC5" w:rsidRDefault="00432FC5" w:rsidP="00432FC5">
      <w:pPr>
        <w:ind w:firstLine="709"/>
      </w:pPr>
    </w:p>
    <w:p w:rsidR="00E10E2F" w:rsidRDefault="00E10E2F" w:rsidP="00432FC5">
      <w:pPr>
        <w:ind w:firstLine="709"/>
      </w:pPr>
    </w:p>
    <w:p w:rsidR="00432FC5" w:rsidRDefault="00432FC5" w:rsidP="00432FC5">
      <w:pPr>
        <w:ind w:firstLine="709"/>
      </w:pPr>
    </w:p>
    <w:p w:rsidR="00432FC5" w:rsidRDefault="00432FC5" w:rsidP="00432FC5">
      <w:pPr>
        <w:ind w:firstLine="709"/>
      </w:pPr>
    </w:p>
    <w:p w:rsidR="00432FC5" w:rsidRDefault="00432FC5" w:rsidP="00432FC5">
      <w:pPr>
        <w:ind w:firstLine="709"/>
      </w:pPr>
    </w:p>
    <w:p w:rsidR="00432FC5" w:rsidRDefault="00432FC5" w:rsidP="00432FC5">
      <w:pPr>
        <w:spacing w:after="0"/>
        <w:ind w:left="709" w:firstLine="709"/>
        <w:jc w:val="center"/>
        <w:rPr>
          <w:rFonts w:ascii="Times New Roman" w:hAnsi="Times New Roman"/>
          <w:i/>
          <w:sz w:val="24"/>
          <w:szCs w:val="24"/>
        </w:rPr>
      </w:pPr>
    </w:p>
    <w:p w:rsidR="00432FC5" w:rsidRDefault="00432FC5" w:rsidP="00432FC5">
      <w:pPr>
        <w:spacing w:after="0"/>
        <w:ind w:left="709" w:firstLine="709"/>
        <w:jc w:val="center"/>
        <w:rPr>
          <w:rFonts w:ascii="Times New Roman" w:hAnsi="Times New Roman"/>
          <w:i/>
          <w:sz w:val="24"/>
          <w:szCs w:val="24"/>
        </w:rPr>
      </w:pPr>
    </w:p>
    <w:p w:rsidR="00432FC5" w:rsidRDefault="00432FC5" w:rsidP="00432FC5">
      <w:pPr>
        <w:spacing w:after="0"/>
        <w:ind w:left="709" w:firstLine="709"/>
        <w:jc w:val="center"/>
        <w:rPr>
          <w:rFonts w:ascii="Times New Roman" w:hAnsi="Times New Roman"/>
          <w:i/>
          <w:sz w:val="24"/>
          <w:szCs w:val="24"/>
        </w:rPr>
      </w:pPr>
    </w:p>
    <w:p w:rsidR="00432FC5" w:rsidRPr="008234F8" w:rsidRDefault="00432FC5" w:rsidP="00432FC5">
      <w:pPr>
        <w:spacing w:after="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Pr>
          <w:rFonts w:ascii="Times New Roman" w:hAnsi="Times New Roman"/>
          <w:i/>
          <w:sz w:val="24"/>
          <w:szCs w:val="24"/>
        </w:rPr>
        <w:t>3</w:t>
      </w:r>
      <w:r w:rsidRPr="008234F8">
        <w:rPr>
          <w:rFonts w:ascii="Times New Roman" w:hAnsi="Times New Roman"/>
          <w:i/>
          <w:sz w:val="24"/>
          <w:szCs w:val="24"/>
        </w:rPr>
        <w:t xml:space="preserve">. Пример схемы резки двух </w:t>
      </w:r>
      <w:r w:rsidR="006B77D8">
        <w:rPr>
          <w:rFonts w:ascii="Times New Roman" w:hAnsi="Times New Roman"/>
          <w:i/>
          <w:sz w:val="24"/>
          <w:szCs w:val="24"/>
        </w:rPr>
        <w:t>заготовок</w:t>
      </w:r>
      <w:r w:rsidRPr="008234F8">
        <w:rPr>
          <w:rFonts w:ascii="Times New Roman" w:hAnsi="Times New Roman"/>
          <w:i/>
          <w:sz w:val="24"/>
          <w:szCs w:val="24"/>
        </w:rPr>
        <w:t xml:space="preserve"> с использованием стандартной и «цепной» </w:t>
      </w:r>
      <w:r>
        <w:rPr>
          <w:rFonts w:ascii="Times New Roman" w:hAnsi="Times New Roman"/>
          <w:i/>
          <w:sz w:val="24"/>
          <w:szCs w:val="24"/>
        </w:rPr>
        <w:t xml:space="preserve">техники </w:t>
      </w:r>
      <w:r w:rsidRPr="008234F8">
        <w:rPr>
          <w:rFonts w:ascii="Times New Roman" w:hAnsi="Times New Roman"/>
          <w:i/>
          <w:sz w:val="24"/>
          <w:szCs w:val="24"/>
        </w:rPr>
        <w:t>резки</w:t>
      </w:r>
    </w:p>
    <w:p w:rsidR="0072018C" w:rsidRPr="005141F2" w:rsidRDefault="0072018C" w:rsidP="0072018C">
      <w:pPr>
        <w:spacing w:after="120"/>
        <w:ind w:firstLine="709"/>
        <w:jc w:val="both"/>
        <w:rPr>
          <w:rStyle w:val="ad"/>
          <w:rFonts w:ascii="Times New Roman" w:hAnsi="Times New Roman"/>
          <w:i w:val="0"/>
          <w:sz w:val="24"/>
          <w:szCs w:val="24"/>
        </w:rPr>
      </w:pPr>
      <w:r>
        <w:rPr>
          <w:rStyle w:val="ad"/>
          <w:rFonts w:ascii="Times New Roman" w:hAnsi="Times New Roman"/>
          <w:i w:val="0"/>
          <w:sz w:val="24"/>
          <w:szCs w:val="24"/>
        </w:rPr>
        <w:t>П</w:t>
      </w:r>
      <w:r w:rsidRPr="005141F2">
        <w:rPr>
          <w:rFonts w:ascii="Times New Roman" w:hAnsi="Times New Roman"/>
          <w:sz w:val="24"/>
          <w:szCs w:val="24"/>
        </w:rPr>
        <w:t xml:space="preserve">еремещение инструмента в точку врезки </w:t>
      </w:r>
      <w:r>
        <w:rPr>
          <w:rFonts w:ascii="Times New Roman" w:hAnsi="Times New Roman"/>
          <w:sz w:val="24"/>
          <w:szCs w:val="24"/>
        </w:rPr>
        <w:t xml:space="preserve">в этом примере </w:t>
      </w:r>
      <w:r w:rsidRPr="005141F2">
        <w:rPr>
          <w:rFonts w:ascii="Times New Roman" w:hAnsi="Times New Roman"/>
          <w:sz w:val="24"/>
          <w:szCs w:val="24"/>
        </w:rPr>
        <w:t>начинается из начальной точки на холостом ходу, а после завершения резки последнего контура предусм</w:t>
      </w:r>
      <w:r>
        <w:rPr>
          <w:rFonts w:ascii="Times New Roman" w:hAnsi="Times New Roman"/>
          <w:sz w:val="24"/>
          <w:szCs w:val="24"/>
        </w:rPr>
        <w:t>отрен</w:t>
      </w:r>
      <w:r w:rsidRPr="005141F2">
        <w:rPr>
          <w:rFonts w:ascii="Times New Roman" w:hAnsi="Times New Roman"/>
          <w:sz w:val="24"/>
          <w:szCs w:val="24"/>
        </w:rPr>
        <w:t xml:space="preserve"> возврат инструмента в начальную точку.</w:t>
      </w:r>
      <w:r>
        <w:rPr>
          <w:rFonts w:ascii="Times New Roman" w:hAnsi="Times New Roman"/>
          <w:sz w:val="24"/>
          <w:szCs w:val="24"/>
        </w:rPr>
        <w:t xml:space="preserve"> </w:t>
      </w:r>
    </w:p>
    <w:p w:rsidR="00032B33" w:rsidRPr="00032B33" w:rsidRDefault="00AC449F" w:rsidP="00C236AC">
      <w:pPr>
        <w:spacing w:before="120" w:after="120"/>
        <w:ind w:firstLine="720"/>
        <w:jc w:val="both"/>
        <w:rPr>
          <w:rFonts w:ascii="Times New Roman" w:hAnsi="Times New Roman" w:cs="Times New Roman"/>
          <w:sz w:val="24"/>
          <w:szCs w:val="24"/>
        </w:rPr>
      </w:pPr>
      <w:r w:rsidRPr="008234F8">
        <w:rPr>
          <w:rStyle w:val="ad"/>
          <w:rFonts w:ascii="Times New Roman" w:hAnsi="Times New Roman"/>
          <w:i w:val="0"/>
          <w:sz w:val="24"/>
          <w:szCs w:val="24"/>
        </w:rPr>
        <w:t xml:space="preserve">На практике применяется также техника резки замкнутого контура </w:t>
      </w:r>
      <w:r w:rsidR="006B77D8">
        <w:rPr>
          <w:rStyle w:val="ad"/>
          <w:rFonts w:ascii="Times New Roman" w:hAnsi="Times New Roman"/>
          <w:i w:val="0"/>
          <w:sz w:val="24"/>
          <w:szCs w:val="24"/>
        </w:rPr>
        <w:t>заготовок</w:t>
      </w:r>
      <w:r w:rsidRPr="008234F8">
        <w:rPr>
          <w:rStyle w:val="ad"/>
          <w:rFonts w:ascii="Times New Roman" w:hAnsi="Times New Roman"/>
          <w:i w:val="0"/>
          <w:sz w:val="24"/>
          <w:szCs w:val="24"/>
        </w:rPr>
        <w:t xml:space="preserve"> </w:t>
      </w:r>
      <w:r>
        <w:rPr>
          <w:rStyle w:val="ad"/>
          <w:rFonts w:ascii="Times New Roman" w:hAnsi="Times New Roman"/>
          <w:i w:val="0"/>
          <w:sz w:val="24"/>
          <w:szCs w:val="24"/>
        </w:rPr>
        <w:t xml:space="preserve">по частям </w:t>
      </w:r>
      <w:r w:rsidRPr="008234F8">
        <w:rPr>
          <w:rStyle w:val="ad"/>
          <w:rFonts w:ascii="Times New Roman" w:hAnsi="Times New Roman"/>
          <w:i w:val="0"/>
          <w:sz w:val="24"/>
          <w:szCs w:val="24"/>
        </w:rPr>
        <w:t xml:space="preserve">с </w:t>
      </w:r>
      <w:r>
        <w:rPr>
          <w:rStyle w:val="ad"/>
          <w:rFonts w:ascii="Times New Roman" w:hAnsi="Times New Roman"/>
          <w:i w:val="0"/>
          <w:sz w:val="24"/>
          <w:szCs w:val="24"/>
        </w:rPr>
        <w:t xml:space="preserve">использованием нескольких точек врезки с целью формирования т.н. «перемычек» (Рис. </w:t>
      </w:r>
      <w:r w:rsidR="00C7332E">
        <w:rPr>
          <w:rStyle w:val="ad"/>
          <w:rFonts w:ascii="Times New Roman" w:hAnsi="Times New Roman"/>
          <w:i w:val="0"/>
          <w:sz w:val="24"/>
          <w:szCs w:val="24"/>
        </w:rPr>
        <w:t>4</w:t>
      </w:r>
      <w:r w:rsidR="003D64AD">
        <w:rPr>
          <w:rStyle w:val="ad"/>
          <w:rFonts w:ascii="Times New Roman" w:hAnsi="Times New Roman"/>
          <w:i w:val="0"/>
          <w:sz w:val="24"/>
          <w:szCs w:val="24"/>
        </w:rPr>
        <w:t>а</w:t>
      </w:r>
      <w:r>
        <w:rPr>
          <w:rStyle w:val="ad"/>
          <w:rFonts w:ascii="Times New Roman" w:hAnsi="Times New Roman"/>
          <w:i w:val="0"/>
          <w:sz w:val="24"/>
          <w:szCs w:val="24"/>
        </w:rPr>
        <w:t xml:space="preserve">), </w:t>
      </w:r>
      <w:r w:rsidRPr="008234F8">
        <w:rPr>
          <w:rStyle w:val="ad"/>
          <w:rFonts w:ascii="Times New Roman" w:hAnsi="Times New Roman"/>
          <w:i w:val="0"/>
          <w:sz w:val="24"/>
          <w:szCs w:val="24"/>
        </w:rPr>
        <w:t xml:space="preserve">а также используются другие специальные приёмы, целью которых является оптимизация различных параметров, характеризующих процесс резки, и соблюдение необходимых технологических требований резки. </w:t>
      </w:r>
      <w:r w:rsidR="00032B33">
        <w:rPr>
          <w:rStyle w:val="ad"/>
          <w:rFonts w:ascii="Times New Roman" w:hAnsi="Times New Roman"/>
          <w:i w:val="0"/>
          <w:sz w:val="24"/>
          <w:szCs w:val="24"/>
        </w:rPr>
        <w:t>Техника резки</w:t>
      </w:r>
      <w:r w:rsidR="00032B33" w:rsidRPr="00032B33">
        <w:rPr>
          <w:rFonts w:ascii="Times New Roman" w:hAnsi="Times New Roman" w:cs="Times New Roman"/>
          <w:sz w:val="24"/>
          <w:szCs w:val="24"/>
        </w:rPr>
        <w:t xml:space="preserve"> «перемычка» предусматривает оставление не вырезанной части контура </w:t>
      </w:r>
      <w:r w:rsidR="008045F8">
        <w:rPr>
          <w:rFonts w:ascii="Times New Roman" w:hAnsi="Times New Roman" w:cs="Times New Roman"/>
          <w:sz w:val="24"/>
          <w:szCs w:val="24"/>
        </w:rPr>
        <w:t>заготовки</w:t>
      </w:r>
      <w:r w:rsidR="00032B33" w:rsidRPr="00032B33">
        <w:rPr>
          <w:rFonts w:ascii="Times New Roman" w:hAnsi="Times New Roman" w:cs="Times New Roman"/>
          <w:sz w:val="24"/>
          <w:szCs w:val="24"/>
        </w:rPr>
        <w:t xml:space="preserve"> обычно, небольшого прямолинейного отрезка или нескольких отрезков, с резкой этих отрезков после завершения резки оставшейся части контура. Этот прием применяется с целью уменьшения деформаций материала при термической резке </w:t>
      </w:r>
      <w:r w:rsidR="006B77D8">
        <w:rPr>
          <w:rFonts w:ascii="Times New Roman" w:hAnsi="Times New Roman" w:cs="Times New Roman"/>
          <w:sz w:val="24"/>
          <w:szCs w:val="24"/>
        </w:rPr>
        <w:t>заготовок</w:t>
      </w:r>
      <w:r w:rsidR="00032B33" w:rsidRPr="00032B33">
        <w:rPr>
          <w:rFonts w:ascii="Times New Roman" w:hAnsi="Times New Roman" w:cs="Times New Roman"/>
          <w:sz w:val="24"/>
          <w:szCs w:val="24"/>
        </w:rPr>
        <w:t>, склонных к термическим деформациям, в частности, длинномерных заготовок.</w:t>
      </w:r>
      <w:r w:rsidR="003D64AD">
        <w:rPr>
          <w:rFonts w:ascii="Times New Roman" w:hAnsi="Times New Roman" w:cs="Times New Roman"/>
          <w:sz w:val="24"/>
          <w:szCs w:val="24"/>
        </w:rPr>
        <w:t xml:space="preserve"> На рис. 4б показан пример </w:t>
      </w:r>
      <w:r w:rsidR="008C1B05">
        <w:rPr>
          <w:rFonts w:ascii="Times New Roman" w:hAnsi="Times New Roman" w:cs="Times New Roman"/>
          <w:sz w:val="24"/>
          <w:szCs w:val="24"/>
        </w:rPr>
        <w:t>искажения</w:t>
      </w:r>
      <w:r w:rsidR="003D64AD">
        <w:rPr>
          <w:rFonts w:ascii="Times New Roman" w:hAnsi="Times New Roman" w:cs="Times New Roman"/>
          <w:sz w:val="24"/>
          <w:szCs w:val="24"/>
        </w:rPr>
        <w:t xml:space="preserve"> геометрической формы (получения т.н. формы «сабли») и </w:t>
      </w:r>
      <w:r w:rsidR="008C1B05">
        <w:rPr>
          <w:rFonts w:ascii="Times New Roman" w:hAnsi="Times New Roman" w:cs="Times New Roman"/>
          <w:sz w:val="24"/>
          <w:szCs w:val="24"/>
        </w:rPr>
        <w:t xml:space="preserve">изменения </w:t>
      </w:r>
      <w:r w:rsidR="003D64AD">
        <w:rPr>
          <w:rFonts w:ascii="Times New Roman" w:hAnsi="Times New Roman" w:cs="Times New Roman"/>
          <w:sz w:val="24"/>
          <w:szCs w:val="24"/>
        </w:rPr>
        <w:t xml:space="preserve">размера длинномерной прямоугольной заготовки, вырезаемой без использования техники «перемычка» </w:t>
      </w:r>
      <w:r w:rsidR="00032B33" w:rsidRPr="00032B33">
        <w:rPr>
          <w:rFonts w:ascii="Times New Roman" w:hAnsi="Times New Roman" w:cs="Times New Roman"/>
          <w:sz w:val="24"/>
          <w:szCs w:val="24"/>
        </w:rPr>
        <w:t xml:space="preserve"> </w:t>
      </w:r>
    </w:p>
    <w:p w:rsidR="00EC529B" w:rsidRPr="008234F8" w:rsidRDefault="00E000D7" w:rsidP="005855F3">
      <w:pPr>
        <w:spacing w:before="120" w:after="120"/>
        <w:ind w:firstLine="709"/>
        <w:jc w:val="both"/>
        <w:rPr>
          <w:rStyle w:val="ad"/>
          <w:rFonts w:ascii="Times New Roman" w:hAnsi="Times New Roman"/>
          <w:i w:val="0"/>
          <w:sz w:val="24"/>
          <w:szCs w:val="24"/>
        </w:rPr>
      </w:pPr>
      <w:r>
        <w:rPr>
          <w:rFonts w:ascii="Calibri" w:hAnsi="Calibri"/>
          <w:noProof/>
          <w:color w:val="FF0000"/>
          <w:sz w:val="24"/>
          <w:szCs w:val="24"/>
          <w:lang w:eastAsia="ru-RU"/>
        </w:rPr>
        <mc:AlternateContent>
          <mc:Choice Requires="wpg">
            <w:drawing>
              <wp:anchor distT="0" distB="0" distL="114300" distR="114300" simplePos="0" relativeHeight="251669504" behindDoc="0" locked="0" layoutInCell="1" allowOverlap="1" wp14:anchorId="2B3F614E" wp14:editId="3984C1B5">
                <wp:simplePos x="0" y="0"/>
                <wp:positionH relativeFrom="column">
                  <wp:posOffset>2574290</wp:posOffset>
                </wp:positionH>
                <wp:positionV relativeFrom="paragraph">
                  <wp:posOffset>259080</wp:posOffset>
                </wp:positionV>
                <wp:extent cx="179070" cy="193675"/>
                <wp:effectExtent l="11747" t="26353" r="23178" b="23177"/>
                <wp:wrapNone/>
                <wp:docPr id="476" name="Group 15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9070" cy="193675"/>
                          <a:chOff x="7588" y="959"/>
                          <a:chExt cx="833" cy="809"/>
                        </a:xfrm>
                      </wpg:grpSpPr>
                      <wps:wsp>
                        <wps:cNvPr id="477" name="Freeform 1502"/>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478" name="Freeform 1503"/>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1EE01E" id="Group 1501" o:spid="_x0000_s1026" style="position:absolute;margin-left:202.7pt;margin-top:20.4pt;width:14.1pt;height:15.25pt;rotation:-6140844fd;z-index:251669504"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">
                <o:lock v:ext="edit" aspectratio="t"/>
                <v:shape id="Freeform 1502"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503"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1673600" behindDoc="0" locked="0" layoutInCell="1" allowOverlap="1" wp14:anchorId="35080476" wp14:editId="0F9FF631">
                <wp:simplePos x="0" y="0"/>
                <wp:positionH relativeFrom="column">
                  <wp:posOffset>2181225</wp:posOffset>
                </wp:positionH>
                <wp:positionV relativeFrom="paragraph">
                  <wp:posOffset>127635</wp:posOffset>
                </wp:positionV>
                <wp:extent cx="276225" cy="281305"/>
                <wp:effectExtent l="0" t="0" r="161925" b="23495"/>
                <wp:wrapNone/>
                <wp:docPr id="475" name="AutoShape 1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76225" cy="281305"/>
                        </a:xfrm>
                        <a:prstGeom prst="wedgeRectCallout">
                          <a:avLst>
                            <a:gd name="adj1" fmla="val -90463"/>
                            <a:gd name="adj2" fmla="val 21102"/>
                          </a:avLst>
                        </a:prstGeom>
                        <a:solidFill>
                          <a:srgbClr val="FFFFFF"/>
                        </a:solidFill>
                        <a:ln w="9525">
                          <a:solidFill>
                            <a:srgbClr val="000000"/>
                          </a:solidFill>
                          <a:miter lim="800000"/>
                          <a:headEnd/>
                          <a:tailEnd/>
                        </a:ln>
                      </wps:spPr>
                      <wps:txbx>
                        <w:txbxContent>
                          <w:p w:rsidR="00FA7F40" w:rsidRPr="00E009EA" w:rsidRDefault="00FA7F40" w:rsidP="008234F8">
                            <w:pPr>
                              <w:rPr>
                                <w:szCs w:val="20"/>
                              </w:rPr>
                            </w:pPr>
                            <w:r>
                              <w:rPr>
                                <w:szCs w:val="20"/>
                              </w:rPr>
                              <w:t>2</w:t>
                            </w:r>
                          </w:p>
                        </w:txbxContent>
                      </wps:txbx>
                      <wps:bodyPr rot="0" vert="horz" wrap="square" lIns="101517" tIns="50758" rIns="101517" bIns="5075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80476" id="AutoShape 1508" o:spid="_x0000_s1111" type="#_x0000_t61" style="position:absolute;left:0;text-align:left;margin-left:171.75pt;margin-top:10.05pt;width:21.75pt;height:22.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" adj="-8740,15358">
                <v:textbox inset="2.81992mm,1.40994mm,2.81992mm,1.40994mm">
                  <w:txbxContent>
                    <w:p w:rsidR="00FA7F40" w:rsidRPr="00E009EA" w:rsidRDefault="00FA7F40" w:rsidP="008234F8">
                      <w:pPr>
                        <w:rPr>
                          <w:szCs w:val="20"/>
                        </w:rPr>
                      </w:pPr>
                      <w:r>
                        <w:rPr>
                          <w:szCs w:val="20"/>
                        </w:rPr>
                        <w:t>2</w:t>
                      </w:r>
                    </w:p>
                  </w:txbxContent>
                </v:textbox>
              </v:shape>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Calibri" w:hAnsi="Calibri"/>
          <w:noProof/>
          <w:color w:val="FF0000"/>
          <w:sz w:val="24"/>
          <w:szCs w:val="24"/>
          <w:lang w:eastAsia="ru-RU"/>
        </w:rPr>
        <mc:AlternateContent>
          <mc:Choice Requires="wps">
            <w:drawing>
              <wp:anchor distT="0" distB="0" distL="114300" distR="114300" simplePos="0" relativeHeight="251675648" behindDoc="0" locked="0" layoutInCell="1" allowOverlap="1" wp14:anchorId="06B468AE" wp14:editId="52209B80">
                <wp:simplePos x="0" y="0"/>
                <wp:positionH relativeFrom="column">
                  <wp:posOffset>2673985</wp:posOffset>
                </wp:positionH>
                <wp:positionV relativeFrom="paragraph">
                  <wp:posOffset>255905</wp:posOffset>
                </wp:positionV>
                <wp:extent cx="314325" cy="48260"/>
                <wp:effectExtent l="0" t="0" r="9525" b="8890"/>
                <wp:wrapNone/>
                <wp:docPr id="474" name="Text Box 1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48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Default="00FA7F40" w:rsidP="008234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468AE" id="Text Box 1509" o:spid="_x0000_s1112" type="#_x0000_t202" style="position:absolute;left:0;text-align:left;margin-left:210.55pt;margin-top:20.15pt;width:24.7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" stroked="f">
                <v:textbox>
                  <w:txbxContent>
                    <w:p w:rsidR="00FA7F40" w:rsidRDefault="00FA7F40" w:rsidP="008234F8"/>
                  </w:txbxContent>
                </v:textbox>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1668480" behindDoc="0" locked="0" layoutInCell="1" allowOverlap="1" wp14:anchorId="47FA517F" wp14:editId="6915405D">
                <wp:simplePos x="0" y="0"/>
                <wp:positionH relativeFrom="column">
                  <wp:posOffset>2999105</wp:posOffset>
                </wp:positionH>
                <wp:positionV relativeFrom="paragraph">
                  <wp:posOffset>229235</wp:posOffset>
                </wp:positionV>
                <wp:extent cx="81915" cy="90170"/>
                <wp:effectExtent l="14923" t="23177" r="28257" b="28258"/>
                <wp:wrapNone/>
                <wp:docPr id="471" name="Group 149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472" name="Freeform 1499"/>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473" name="Freeform 1500"/>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1BA118" id="Group 1498" o:spid="_x0000_s1026" style="position:absolute;margin-left:236.15pt;margin-top:18.05pt;width:6.45pt;height:7.1pt;rotation:-6140844fd;z-index:251668480"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">
                <o:lock v:ext="edit" aspectratio="t"/>
                <v:shape id="Freeform 1499"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500"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893760" behindDoc="0" locked="0" layoutInCell="1" allowOverlap="1" wp14:anchorId="6F5317B5" wp14:editId="61C1787B">
                <wp:simplePos x="0" y="0"/>
                <wp:positionH relativeFrom="column">
                  <wp:posOffset>2628265</wp:posOffset>
                </wp:positionH>
                <wp:positionV relativeFrom="paragraph">
                  <wp:posOffset>247015</wp:posOffset>
                </wp:positionV>
                <wp:extent cx="62230" cy="61595"/>
                <wp:effectExtent l="0" t="0" r="13970" b="14605"/>
                <wp:wrapNone/>
                <wp:docPr id="470" name="AutoShape 14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1FF8B" id="AutoShape 1406" o:spid="_x0000_s1026" type="#_x0000_t124" style="position:absolute;margin-left:206.95pt;margin-top:19.45pt;width:4.9pt;height:4.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70528" behindDoc="0" locked="0" layoutInCell="1" allowOverlap="1" wp14:anchorId="5637FF18" wp14:editId="3D421196">
                <wp:simplePos x="0" y="0"/>
                <wp:positionH relativeFrom="column">
                  <wp:posOffset>2656205</wp:posOffset>
                </wp:positionH>
                <wp:positionV relativeFrom="paragraph">
                  <wp:posOffset>132080</wp:posOffset>
                </wp:positionV>
                <wp:extent cx="7620" cy="152400"/>
                <wp:effectExtent l="76200" t="0" r="68580" b="57150"/>
                <wp:wrapNone/>
                <wp:docPr id="469" name="AutoShape 1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524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3A1611" id="AutoShape 1504" o:spid="_x0000_s1026" type="#_x0000_t32" style="position:absolute;margin-left:209.15pt;margin-top:10.4pt;width:.6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" strokecolor="red" strokeweight="1.5pt">
                <v:stroke endarrow="classic"/>
              </v:shape>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1677696" behindDoc="0" locked="0" layoutInCell="1" allowOverlap="1" wp14:anchorId="2AA9877A" wp14:editId="44BF20F2">
                <wp:simplePos x="0" y="0"/>
                <wp:positionH relativeFrom="column">
                  <wp:posOffset>3002280</wp:posOffset>
                </wp:positionH>
                <wp:positionV relativeFrom="paragraph">
                  <wp:posOffset>187960</wp:posOffset>
                </wp:positionV>
                <wp:extent cx="769620" cy="251460"/>
                <wp:effectExtent l="0" t="0" r="11430" b="15240"/>
                <wp:wrapNone/>
                <wp:docPr id="467" name="Text Box 1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251460"/>
                        </a:xfrm>
                        <a:prstGeom prst="rect">
                          <a:avLst/>
                        </a:prstGeom>
                        <a:solidFill>
                          <a:srgbClr val="FFFFFF"/>
                        </a:solidFill>
                        <a:ln w="9525">
                          <a:solidFill>
                            <a:srgbClr val="000000"/>
                          </a:solidFill>
                          <a:miter lim="800000"/>
                          <a:headEnd/>
                          <a:tailEnd/>
                        </a:ln>
                      </wps:spPr>
                      <wps:txbx>
                        <w:txbxContent>
                          <w:p w:rsidR="00FA7F40" w:rsidRDefault="00FA7F40" w:rsidP="008234F8">
                            <w:r>
                              <w:rPr>
                                <w:lang w:val="en-US"/>
                              </w:rPr>
                              <w:t>jumper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9877A" id="Text Box 1513" o:spid="_x0000_s1113" type="#_x0000_t202" style="position:absolute;left:0;text-align:left;margin-left:236.4pt;margin-top:14.8pt;width:60.6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">
                <v:textbox>
                  <w:txbxContent>
                    <w:p w:rsidR="00FA7F40" w:rsidRDefault="00FA7F40" w:rsidP="008234F8">
                      <w:r>
                        <w:rPr>
                          <w:lang w:val="en-US"/>
                        </w:rPr>
                        <w:t>jumper</w:t>
                      </w:r>
                    </w:p>
                  </w:txbxContent>
                </v:textbox>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676672" behindDoc="0" locked="0" layoutInCell="1" allowOverlap="1" wp14:anchorId="735FC4A5" wp14:editId="3C07DAE3">
                <wp:simplePos x="0" y="0"/>
                <wp:positionH relativeFrom="column">
                  <wp:posOffset>2700020</wp:posOffset>
                </wp:positionH>
                <wp:positionV relativeFrom="paragraph">
                  <wp:posOffset>6349</wp:posOffset>
                </wp:positionV>
                <wp:extent cx="276225" cy="0"/>
                <wp:effectExtent l="0" t="19050" r="9525" b="19050"/>
                <wp:wrapNone/>
                <wp:docPr id="468" name="AutoShap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76225" cy="0"/>
                        </a:xfrm>
                        <a:prstGeom prst="straightConnector1">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F16D0" id="AutoShape 1510" o:spid="_x0000_s1026" type="#_x0000_t32" style="position:absolute;margin-left:212.6pt;margin-top:.5pt;width:21.75pt;height:0;rotation:180;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" strokeweight="3pt">
                <v:stroke dashstyle="1 1"/>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78720" behindDoc="0" locked="0" layoutInCell="1" allowOverlap="1" wp14:anchorId="14651481" wp14:editId="04D04AC5">
                <wp:simplePos x="0" y="0"/>
                <wp:positionH relativeFrom="column">
                  <wp:posOffset>2834005</wp:posOffset>
                </wp:positionH>
                <wp:positionV relativeFrom="paragraph">
                  <wp:posOffset>42545</wp:posOffset>
                </wp:positionV>
                <wp:extent cx="150495" cy="219075"/>
                <wp:effectExtent l="38100" t="38100" r="20955" b="28575"/>
                <wp:wrapNone/>
                <wp:docPr id="466" name="AutoShap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049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E08AB2" id="AutoShape 1514" o:spid="_x0000_s1026" type="#_x0000_t32" style="position:absolute;margin-left:223.15pt;margin-top:3.35pt;width:11.85pt;height:17.2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">
                <v:stroke endarrow="block"/>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671552" behindDoc="0" locked="0" layoutInCell="1" allowOverlap="1" wp14:anchorId="45D119FE" wp14:editId="01DF087C">
                <wp:simplePos x="0" y="0"/>
                <wp:positionH relativeFrom="column">
                  <wp:posOffset>2379980</wp:posOffset>
                </wp:positionH>
                <wp:positionV relativeFrom="paragraph">
                  <wp:posOffset>1904</wp:posOffset>
                </wp:positionV>
                <wp:extent cx="218440" cy="0"/>
                <wp:effectExtent l="38100" t="76200" r="0" b="95250"/>
                <wp:wrapNone/>
                <wp:docPr id="465" name="AutoShape 1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8440" cy="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1D998" id="AutoShape 1505" o:spid="_x0000_s1026" type="#_x0000_t32" style="position:absolute;margin-left:187.4pt;margin-top:.15pt;width:17.2pt;height:0;flip:x;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"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667456" behindDoc="0" locked="0" layoutInCell="1" allowOverlap="1" wp14:anchorId="64551D0A" wp14:editId="3047F7FB">
                <wp:simplePos x="0" y="0"/>
                <wp:positionH relativeFrom="column">
                  <wp:posOffset>3060700</wp:posOffset>
                </wp:positionH>
                <wp:positionV relativeFrom="paragraph">
                  <wp:posOffset>6349</wp:posOffset>
                </wp:positionV>
                <wp:extent cx="297180" cy="0"/>
                <wp:effectExtent l="38100" t="76200" r="0" b="95250"/>
                <wp:wrapNone/>
                <wp:docPr id="464" name="AutoShap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2CCA6F" id="AutoShape 1497" o:spid="_x0000_s1026" type="#_x0000_t32" style="position:absolute;margin-left:241pt;margin-top:.5pt;width:23.4pt;height:0;flip:x;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" strokecolor="red" strokeweight="1.5pt">
                <v:stroke endarrow="classic"/>
              </v:shape>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1672576" behindDoc="0" locked="0" layoutInCell="1" allowOverlap="1" wp14:anchorId="54011F84" wp14:editId="4A22E1CB">
                <wp:simplePos x="0" y="0"/>
                <wp:positionH relativeFrom="column">
                  <wp:posOffset>1073785</wp:posOffset>
                </wp:positionH>
                <wp:positionV relativeFrom="paragraph">
                  <wp:posOffset>147320</wp:posOffset>
                </wp:positionV>
                <wp:extent cx="250825" cy="252095"/>
                <wp:effectExtent l="0" t="0" r="15875" b="128905"/>
                <wp:wrapNone/>
                <wp:docPr id="463" name="AutoShape 1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52095"/>
                        </a:xfrm>
                        <a:prstGeom prst="wedgeRectCallout">
                          <a:avLst>
                            <a:gd name="adj1" fmla="val -13292"/>
                            <a:gd name="adj2" fmla="val 85264"/>
                          </a:avLst>
                        </a:prstGeom>
                        <a:solidFill>
                          <a:srgbClr val="FFFFFF"/>
                        </a:solidFill>
                        <a:ln w="9525">
                          <a:solidFill>
                            <a:srgbClr val="000000"/>
                          </a:solidFill>
                          <a:miter lim="800000"/>
                          <a:headEnd/>
                          <a:tailEnd/>
                        </a:ln>
                      </wps:spPr>
                      <wps:txbx>
                        <w:txbxContent>
                          <w:p w:rsidR="00FA7F40" w:rsidRPr="00E009EA" w:rsidRDefault="00FA7F40" w:rsidP="008234F8">
                            <w:pPr>
                              <w:rPr>
                                <w:szCs w:val="20"/>
                              </w:rPr>
                            </w:pPr>
                            <w:r>
                              <w:rPr>
                                <w:szCs w:val="20"/>
                              </w:rPr>
                              <w:t>1</w:t>
                            </w:r>
                          </w:p>
                        </w:txbxContent>
                      </wps:txbx>
                      <wps:bodyPr rot="0" vert="horz" wrap="square" lIns="101517" tIns="50758" rIns="101517" bIns="5075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11F84" id="AutoShape 1507" o:spid="_x0000_s1114" type="#_x0000_t61" style="position:absolute;left:0;text-align:left;margin-left:84.55pt;margin-top:11.6pt;width:19.75pt;height:1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" adj="7929,29217">
                <v:textbox inset="2.81992mm,1.40994mm,2.81992mm,1.40994mm">
                  <w:txbxContent>
                    <w:p w:rsidR="00FA7F40" w:rsidRPr="00E009EA" w:rsidRDefault="00FA7F40" w:rsidP="008234F8">
                      <w:pPr>
                        <w:rPr>
                          <w:szCs w:val="20"/>
                        </w:rPr>
                      </w:pPr>
                      <w:r>
                        <w:rPr>
                          <w:szCs w:val="20"/>
                        </w:rPr>
                        <w:t>1</w:t>
                      </w:r>
                    </w:p>
                  </w:txbxContent>
                </v:textbox>
              </v:shape>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662336" behindDoc="0" locked="0" layoutInCell="1" allowOverlap="1" wp14:anchorId="373D1698" wp14:editId="3D9883A2">
                <wp:simplePos x="0" y="0"/>
                <wp:positionH relativeFrom="column">
                  <wp:posOffset>1477010</wp:posOffset>
                </wp:positionH>
                <wp:positionV relativeFrom="paragraph">
                  <wp:posOffset>6350</wp:posOffset>
                </wp:positionV>
                <wp:extent cx="3119755" cy="559435"/>
                <wp:effectExtent l="0" t="0" r="23495" b="12065"/>
                <wp:wrapNone/>
                <wp:docPr id="462" name="AutoShap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9755" cy="5594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FA7F40" w:rsidRDefault="00FA7F40" w:rsidP="008234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3D1698" id="AutoShape 1490" o:spid="_x0000_s1115" style="position:absolute;left:0;text-align:left;margin-left:116.3pt;margin-top:.5pt;width:245.65pt;height:4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" filled="f" strokecolor="red" strokeweight="1.5pt">
                <v:textbox>
                  <w:txbxContent>
                    <w:p w:rsidR="00FA7F40" w:rsidRDefault="00FA7F40" w:rsidP="008234F8"/>
                  </w:txbxContent>
                </v:textbox>
              </v:roundrect>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663360" behindDoc="0" locked="0" layoutInCell="1" allowOverlap="1" wp14:anchorId="1EFEC375" wp14:editId="2E9D1EAB">
                <wp:simplePos x="0" y="0"/>
                <wp:positionH relativeFrom="column">
                  <wp:posOffset>1577340</wp:posOffset>
                </wp:positionH>
                <wp:positionV relativeFrom="paragraph">
                  <wp:posOffset>120015</wp:posOffset>
                </wp:positionV>
                <wp:extent cx="2912110" cy="342900"/>
                <wp:effectExtent l="0" t="0" r="21590" b="19050"/>
                <wp:wrapNone/>
                <wp:docPr id="461"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2110" cy="342900"/>
                        </a:xfrm>
                        <a:prstGeom prst="rect">
                          <a:avLst/>
                        </a:prstGeom>
                        <a:solidFill>
                          <a:schemeClr val="bg1">
                            <a:lumMod val="6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E2F10" id="Rectangle 1491" o:spid="_x0000_s1026" style="position:absolute;margin-left:124.2pt;margin-top:9.45pt;width:229.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" fillcolor="#a5a5a5 [2092]"/>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1892736" behindDoc="0" locked="0" layoutInCell="1" allowOverlap="1" wp14:anchorId="5CAE64AE" wp14:editId="295949E5">
                <wp:simplePos x="0" y="0"/>
                <wp:positionH relativeFrom="column">
                  <wp:posOffset>1452245</wp:posOffset>
                </wp:positionH>
                <wp:positionV relativeFrom="paragraph">
                  <wp:posOffset>259080</wp:posOffset>
                </wp:positionV>
                <wp:extent cx="62230" cy="61595"/>
                <wp:effectExtent l="0" t="0" r="13970" b="14605"/>
                <wp:wrapNone/>
                <wp:docPr id="460" name="AutoShape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FCCD6" id="AutoShape 191" o:spid="_x0000_s1026" type="#_x0000_t124" style="position:absolute;margin-left:114.35pt;margin-top:20.4pt;width:4.9pt;height:4.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99200" behindDoc="0" locked="0" layoutInCell="1" allowOverlap="1" wp14:anchorId="61749222" wp14:editId="5017082E">
                <wp:simplePos x="0" y="0"/>
                <wp:positionH relativeFrom="column">
                  <wp:posOffset>1477010</wp:posOffset>
                </wp:positionH>
                <wp:positionV relativeFrom="paragraph">
                  <wp:posOffset>185420</wp:posOffset>
                </wp:positionV>
                <wp:extent cx="635" cy="257810"/>
                <wp:effectExtent l="76200" t="0" r="75565" b="46990"/>
                <wp:wrapNone/>
                <wp:docPr id="459"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8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B4EE44" id="AutoShape 230" o:spid="_x0000_s1026" type="#_x0000_t32" style="position:absolute;margin-left:116.3pt;margin-top:14.6pt;width:.05pt;height:20.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" strokecolor="red" strokeweight="1.5pt">
                <v:stroke endarrow="block"/>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1664384" behindDoc="0" locked="0" layoutInCell="1" allowOverlap="1" wp14:anchorId="1EA1A0C8" wp14:editId="39A1EADA">
                <wp:simplePos x="0" y="0"/>
                <wp:positionH relativeFrom="column">
                  <wp:posOffset>1102360</wp:posOffset>
                </wp:positionH>
                <wp:positionV relativeFrom="paragraph">
                  <wp:posOffset>181610</wp:posOffset>
                </wp:positionV>
                <wp:extent cx="176530" cy="193675"/>
                <wp:effectExtent l="10477" t="27623" r="24448" b="24447"/>
                <wp:wrapNone/>
                <wp:docPr id="456" name="Group 1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6530" cy="193675"/>
                          <a:chOff x="7588" y="959"/>
                          <a:chExt cx="833" cy="809"/>
                        </a:xfrm>
                      </wpg:grpSpPr>
                      <wps:wsp>
                        <wps:cNvPr id="457" name="Freeform 1320"/>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458" name="Freeform 1321"/>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D03C5" id="Group 1319" o:spid="_x0000_s1026" style="position:absolute;margin-left:86.8pt;margin-top:14.3pt;width:13.9pt;height:15.25pt;rotation:-6140844fd;z-index:251664384"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">
                <o:lock v:ext="edit" aspectratio="t"/>
                <v:shape id="Freeform 1320"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321"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66432" behindDoc="0" locked="0" layoutInCell="1" allowOverlap="1" wp14:anchorId="13BB9101" wp14:editId="1DB684BE">
                <wp:simplePos x="0" y="0"/>
                <wp:positionH relativeFrom="column">
                  <wp:posOffset>1467485</wp:posOffset>
                </wp:positionH>
                <wp:positionV relativeFrom="paragraph">
                  <wp:posOffset>197485</wp:posOffset>
                </wp:positionV>
                <wp:extent cx="92075" cy="102235"/>
                <wp:effectExtent l="0" t="0" r="3175" b="0"/>
                <wp:wrapNone/>
                <wp:docPr id="455"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Default="00FA7F40" w:rsidP="008234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B9101" id="Text Box 1496" o:spid="_x0000_s1116" type="#_x0000_t202" style="position:absolute;left:0;text-align:left;margin-left:115.55pt;margin-top:15.55pt;width:7.25pt;height:8.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" stroked="f">
                <v:textbox>
                  <w:txbxContent>
                    <w:p w:rsidR="00FA7F40" w:rsidRDefault="00FA7F40" w:rsidP="008234F8"/>
                  </w:txbxContent>
                </v:textbox>
              </v:shape>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g">
            <w:drawing>
              <wp:anchor distT="0" distB="0" distL="114300" distR="114300" simplePos="0" relativeHeight="251665408" behindDoc="0" locked="0" layoutInCell="1" allowOverlap="1" wp14:anchorId="7E0F3B65" wp14:editId="296691BF">
                <wp:simplePos x="0" y="0"/>
                <wp:positionH relativeFrom="column">
                  <wp:posOffset>1439545</wp:posOffset>
                </wp:positionH>
                <wp:positionV relativeFrom="paragraph">
                  <wp:posOffset>145415</wp:posOffset>
                </wp:positionV>
                <wp:extent cx="81915" cy="90170"/>
                <wp:effectExtent l="14923" t="23177" r="28257" b="28258"/>
                <wp:wrapNone/>
                <wp:docPr id="452" name="Group 14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453" name="Freeform 1494"/>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454" name="Freeform 1495"/>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4F6DED" id="Group 1493" o:spid="_x0000_s1026" style="position:absolute;margin-left:113.35pt;margin-top:11.45pt;width:6.45pt;height:7.1pt;rotation:-6140844fd;z-index:251665408"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">
                <o:lock v:ext="edit" aspectratio="t"/>
                <v:shape id="Freeform 1494"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495"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74624" behindDoc="0" locked="0" layoutInCell="1" allowOverlap="1" wp14:anchorId="5EF21032" wp14:editId="076436C5">
                <wp:simplePos x="0" y="0"/>
                <wp:positionH relativeFrom="column">
                  <wp:posOffset>1295400</wp:posOffset>
                </wp:positionH>
                <wp:positionV relativeFrom="paragraph">
                  <wp:posOffset>11430</wp:posOffset>
                </wp:positionV>
                <wp:extent cx="462915" cy="3810"/>
                <wp:effectExtent l="0" t="76200" r="13335" b="91440"/>
                <wp:wrapNone/>
                <wp:docPr id="451" name="AutoShap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02C3F3" id="AutoShape 1317" o:spid="_x0000_s1026" type="#_x0000_t32" style="position:absolute;margin-left:102pt;margin-top:.9pt;width:36.45pt;height:.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" strokecolor="red" strokeweight="1.5pt">
                <v:stroke endarrow="classic"/>
              </v:shape>
            </w:pict>
          </mc:Fallback>
        </mc:AlternateContent>
      </w:r>
    </w:p>
    <w:p w:rsidR="008234F8" w:rsidRDefault="008234F8" w:rsidP="005855F3">
      <w:pPr>
        <w:tabs>
          <w:tab w:val="left" w:pos="0"/>
        </w:tabs>
        <w:spacing w:after="12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4</w:t>
      </w:r>
      <w:r w:rsidR="003D64AD">
        <w:rPr>
          <w:rFonts w:ascii="Times New Roman" w:hAnsi="Times New Roman"/>
          <w:i/>
          <w:sz w:val="24"/>
          <w:szCs w:val="24"/>
        </w:rPr>
        <w:t>а</w:t>
      </w:r>
      <w:r w:rsidRPr="008234F8">
        <w:rPr>
          <w:rFonts w:ascii="Times New Roman" w:hAnsi="Times New Roman"/>
          <w:i/>
          <w:sz w:val="24"/>
          <w:szCs w:val="24"/>
        </w:rPr>
        <w:t>. Схема формирования перемычки на контуре при резке полосы</w:t>
      </w:r>
    </w:p>
    <w:p w:rsidR="00AF39AB" w:rsidRPr="008234F8" w:rsidRDefault="00AF39AB" w:rsidP="00AF39AB">
      <w:pPr>
        <w:ind w:left="1843"/>
        <w:rPr>
          <w:rStyle w:val="ad"/>
          <w:rFonts w:ascii="Times New Roman" w:hAnsi="Times New Roman"/>
          <w:i w:val="0"/>
          <w:sz w:val="24"/>
          <w:szCs w:val="24"/>
        </w:rPr>
      </w:pPr>
    </w:p>
    <w:p w:rsidR="00AF39AB" w:rsidRPr="008234F8" w:rsidRDefault="00AF39AB" w:rsidP="00AF39AB">
      <w:pPr>
        <w:spacing w:after="120"/>
        <w:ind w:left="709" w:firstLine="709"/>
        <w:jc w:val="both"/>
        <w:rPr>
          <w:rFonts w:ascii="Times New Roman" w:hAnsi="Times New Roman"/>
          <w:i/>
          <w:sz w:val="24"/>
          <w:szCs w:val="24"/>
        </w:rPr>
      </w:pPr>
      <w:r>
        <w:rPr>
          <w:noProof/>
          <w:lang w:eastAsia="ru-RU"/>
        </w:rPr>
        <mc:AlternateContent>
          <mc:Choice Requires="wps">
            <w:drawing>
              <wp:anchor distT="0" distB="0" distL="114300" distR="114300" simplePos="0" relativeHeight="252038144" behindDoc="0" locked="0" layoutInCell="1" allowOverlap="1" wp14:anchorId="2A95C68F" wp14:editId="4EEF2F1E">
                <wp:simplePos x="0" y="0"/>
                <wp:positionH relativeFrom="column">
                  <wp:posOffset>1558394</wp:posOffset>
                </wp:positionH>
                <wp:positionV relativeFrom="paragraph">
                  <wp:posOffset>147154</wp:posOffset>
                </wp:positionV>
                <wp:extent cx="2982020" cy="369368"/>
                <wp:effectExtent l="0" t="0" r="27940" b="31115"/>
                <wp:wrapNone/>
                <wp:docPr id="1120" name="Полилиния 1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2020" cy="369368"/>
                        </a:xfrm>
                        <a:custGeom>
                          <a:avLst/>
                          <a:gdLst>
                            <a:gd name="T0" fmla="*/ 0 w 2893060"/>
                            <a:gd name="T1" fmla="*/ 0 h 390525"/>
                            <a:gd name="T2" fmla="*/ 2970530 w 2893060"/>
                            <a:gd name="T3" fmla="*/ 52271 h 390525"/>
                            <a:gd name="T4" fmla="*/ 2970530 w 2893060"/>
                            <a:gd name="T5" fmla="*/ 428625 h 390525"/>
                            <a:gd name="T6" fmla="*/ 48900 w 2893060"/>
                            <a:gd name="T7" fmla="*/ 308052 h 390525"/>
                            <a:gd name="T8" fmla="*/ 0 w 2893060"/>
                            <a:gd name="T9" fmla="*/ 0 h 390525"/>
                            <a:gd name="T10" fmla="*/ 0 60000 65536"/>
                            <a:gd name="T11" fmla="*/ 0 60000 65536"/>
                            <a:gd name="T12" fmla="*/ 0 60000 65536"/>
                            <a:gd name="T13" fmla="*/ 0 60000 65536"/>
                            <a:gd name="T14" fmla="*/ 0 60000 65536"/>
                            <a:gd name="connsiteX0" fmla="*/ 0 w 2893060"/>
                            <a:gd name="connsiteY0" fmla="*/ 0 h 390525"/>
                            <a:gd name="connsiteX1" fmla="*/ 2893060 w 2893060"/>
                            <a:gd name="connsiteY1" fmla="*/ 0 h 390525"/>
                            <a:gd name="connsiteX2" fmla="*/ 2893060 w 2893060"/>
                            <a:gd name="connsiteY2" fmla="*/ 390525 h 390525"/>
                            <a:gd name="connsiteX3" fmla="*/ 47625 w 2893060"/>
                            <a:gd name="connsiteY3" fmla="*/ 280670 h 390525"/>
                            <a:gd name="connsiteX4" fmla="*/ 0 w 2893060"/>
                            <a:gd name="connsiteY4" fmla="*/ 0 h 390525"/>
                            <a:gd name="connsiteX0" fmla="*/ 0 w 2893060"/>
                            <a:gd name="connsiteY0" fmla="*/ 0 h 353091"/>
                            <a:gd name="connsiteX1" fmla="*/ 2893060 w 2893060"/>
                            <a:gd name="connsiteY1" fmla="*/ 0 h 353091"/>
                            <a:gd name="connsiteX2" fmla="*/ 2893060 w 2893060"/>
                            <a:gd name="connsiteY2" fmla="*/ 353091 h 353091"/>
                            <a:gd name="connsiteX3" fmla="*/ 47625 w 2893060"/>
                            <a:gd name="connsiteY3" fmla="*/ 280670 h 353091"/>
                            <a:gd name="connsiteX4" fmla="*/ 0 w 2893060"/>
                            <a:gd name="connsiteY4" fmla="*/ 0 h 353091"/>
                            <a:gd name="connsiteX0" fmla="*/ 0 w 2893060"/>
                            <a:gd name="connsiteY0" fmla="*/ 0 h 353091"/>
                            <a:gd name="connsiteX1" fmla="*/ 2893060 w 2893060"/>
                            <a:gd name="connsiteY1" fmla="*/ 0 h 353091"/>
                            <a:gd name="connsiteX2" fmla="*/ 2893060 w 2893060"/>
                            <a:gd name="connsiteY2" fmla="*/ 353091 h 353091"/>
                            <a:gd name="connsiteX3" fmla="*/ 3470 w 2893060"/>
                            <a:gd name="connsiteY3" fmla="*/ 313277 h 353091"/>
                            <a:gd name="connsiteX4" fmla="*/ 0 w 2893060"/>
                            <a:gd name="connsiteY4" fmla="*/ 0 h 353091"/>
                            <a:gd name="connsiteX0" fmla="*/ 0 w 2907361"/>
                            <a:gd name="connsiteY0" fmla="*/ 0 h 353091"/>
                            <a:gd name="connsiteX1" fmla="*/ 2907361 w 2907361"/>
                            <a:gd name="connsiteY1" fmla="*/ 0 h 353091"/>
                            <a:gd name="connsiteX2" fmla="*/ 2907361 w 2907361"/>
                            <a:gd name="connsiteY2" fmla="*/ 353091 h 353091"/>
                            <a:gd name="connsiteX3" fmla="*/ 17771 w 2907361"/>
                            <a:gd name="connsiteY3" fmla="*/ 313277 h 353091"/>
                            <a:gd name="connsiteX4" fmla="*/ 0 w 2907361"/>
                            <a:gd name="connsiteY4" fmla="*/ 0 h 353091"/>
                            <a:gd name="connsiteX0" fmla="*/ 0 w 2907361"/>
                            <a:gd name="connsiteY0" fmla="*/ 0 h 353091"/>
                            <a:gd name="connsiteX1" fmla="*/ 2907361 w 2907361"/>
                            <a:gd name="connsiteY1" fmla="*/ 0 h 353091"/>
                            <a:gd name="connsiteX2" fmla="*/ 2907361 w 2907361"/>
                            <a:gd name="connsiteY2" fmla="*/ 353091 h 353091"/>
                            <a:gd name="connsiteX3" fmla="*/ 35116 w 2907361"/>
                            <a:gd name="connsiteY3" fmla="*/ 313277 h 353091"/>
                            <a:gd name="connsiteX4" fmla="*/ 0 w 2907361"/>
                            <a:gd name="connsiteY4" fmla="*/ 0 h 353091"/>
                            <a:gd name="connsiteX0" fmla="*/ 0 w 2907361"/>
                            <a:gd name="connsiteY0" fmla="*/ 0 h 353091"/>
                            <a:gd name="connsiteX1" fmla="*/ 2907361 w 2907361"/>
                            <a:gd name="connsiteY1" fmla="*/ 0 h 353091"/>
                            <a:gd name="connsiteX2" fmla="*/ 2907361 w 2907361"/>
                            <a:gd name="connsiteY2" fmla="*/ 353091 h 353091"/>
                            <a:gd name="connsiteX3" fmla="*/ 17345 w 2907361"/>
                            <a:gd name="connsiteY3" fmla="*/ 300350 h 353091"/>
                            <a:gd name="connsiteX4" fmla="*/ 0 w 2907361"/>
                            <a:gd name="connsiteY4" fmla="*/ 0 h 3530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07361" h="353091">
                              <a:moveTo>
                                <a:pt x="0" y="0"/>
                              </a:moveTo>
                              <a:lnTo>
                                <a:pt x="2907361" y="0"/>
                              </a:lnTo>
                              <a:lnTo>
                                <a:pt x="2907361" y="353091"/>
                              </a:lnTo>
                              <a:lnTo>
                                <a:pt x="17345" y="300350"/>
                              </a:lnTo>
                              <a:cubicBezTo>
                                <a:pt x="16188" y="195924"/>
                                <a:pt x="1157" y="104426"/>
                                <a:pt x="0" y="0"/>
                              </a:cubicBezTo>
                              <a:close/>
                            </a:path>
                          </a:pathLst>
                        </a:custGeom>
                        <a:solidFill>
                          <a:srgbClr val="A5A5A5"/>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27F58D80" id="Полилиния 1120" o:spid="_x0000_s1026" style="position:absolute;margin-left:122.7pt;margin-top:11.6pt;width:234.8pt;height:29.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907361,35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" path="m,l2907361,r,353091l17345,300350c16188,195924,1157,104426,,xe" fillcolor="#a5a5a5">
                <v:stroke joinstyle="miter"/>
                <v:path o:connecttype="custom" o:connectlocs="0,0;2982020,0;2982020,369368;17790,314196;0,0" o:connectangles="0,0,0,0,0"/>
              </v:shape>
            </w:pict>
          </mc:Fallback>
        </mc:AlternateContent>
      </w:r>
      <w:r>
        <w:rPr>
          <w:noProof/>
          <w:lang w:eastAsia="ru-RU"/>
        </w:rPr>
        <mc:AlternateContent>
          <mc:Choice Requires="wps">
            <w:drawing>
              <wp:anchor distT="0" distB="0" distL="114300" distR="114300" simplePos="0" relativeHeight="252007424" behindDoc="0" locked="0" layoutInCell="1" allowOverlap="1" wp14:anchorId="48EF8390" wp14:editId="27971A35">
                <wp:simplePos x="0" y="0"/>
                <wp:positionH relativeFrom="column">
                  <wp:posOffset>1480820</wp:posOffset>
                </wp:positionH>
                <wp:positionV relativeFrom="paragraph">
                  <wp:posOffset>76200</wp:posOffset>
                </wp:positionV>
                <wp:extent cx="3164205" cy="500380"/>
                <wp:effectExtent l="0" t="0" r="17145" b="13970"/>
                <wp:wrapNone/>
                <wp:docPr id="1121" name="Скругленный прямоугольник 1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205" cy="500380"/>
                        </a:xfrm>
                        <a:prstGeom prst="roundRect">
                          <a:avLst>
                            <a:gd name="adj" fmla="val 16667"/>
                          </a:avLst>
                        </a:prstGeom>
                        <a:noFill/>
                        <a:ln w="19050">
                          <a:solidFill>
                            <a:srgbClr val="FF0000"/>
                          </a:solidFill>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oundrect w14:anchorId="4E58A414" id="Скругленный прямоугольник 1121" o:spid="_x0000_s1026" style="position:absolute;margin-left:116.6pt;margin-top:6pt;width:249.15pt;height:39.4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" filled="f" strokecolor="red" strokeweight="1.5pt"/>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2028928" behindDoc="0" locked="0" layoutInCell="1" allowOverlap="1" wp14:anchorId="6AD5367F" wp14:editId="10989EC6">
                <wp:simplePos x="0" y="0"/>
                <wp:positionH relativeFrom="column">
                  <wp:posOffset>1073785</wp:posOffset>
                </wp:positionH>
                <wp:positionV relativeFrom="paragraph">
                  <wp:posOffset>147320</wp:posOffset>
                </wp:positionV>
                <wp:extent cx="250825" cy="252095"/>
                <wp:effectExtent l="0" t="0" r="15875" b="128905"/>
                <wp:wrapNone/>
                <wp:docPr id="2126" name="AutoShape 1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52095"/>
                        </a:xfrm>
                        <a:prstGeom prst="wedgeRectCallout">
                          <a:avLst>
                            <a:gd name="adj1" fmla="val -13292"/>
                            <a:gd name="adj2" fmla="val 85264"/>
                          </a:avLst>
                        </a:prstGeom>
                        <a:solidFill>
                          <a:srgbClr val="FFFFFF"/>
                        </a:solidFill>
                        <a:ln w="9525">
                          <a:solidFill>
                            <a:srgbClr val="000000"/>
                          </a:solidFill>
                          <a:miter lim="800000"/>
                          <a:headEnd/>
                          <a:tailEnd/>
                        </a:ln>
                      </wps:spPr>
                      <wps:txbx>
                        <w:txbxContent>
                          <w:p w:rsidR="00FA7F40" w:rsidRPr="00E009EA" w:rsidRDefault="00FA7F40" w:rsidP="00AF39AB">
                            <w:pPr>
                              <w:rPr>
                                <w:szCs w:val="20"/>
                              </w:rPr>
                            </w:pPr>
                            <w:r>
                              <w:rPr>
                                <w:szCs w:val="20"/>
                              </w:rPr>
                              <w:t>1</w:t>
                            </w:r>
                          </w:p>
                        </w:txbxContent>
                      </wps:txbx>
                      <wps:bodyPr rot="0" vert="horz" wrap="square" lIns="101517" tIns="50758" rIns="101517" bIns="5075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5367F" id="_x0000_s1117" type="#_x0000_t61" style="position:absolute;left:0;text-align:left;margin-left:84.55pt;margin-top:11.6pt;width:19.75pt;height:19.8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" adj="7929,29217">
                <v:textbox inset="2.81992mm,1.40994mm,2.81992mm,1.40994mm">
                  <w:txbxContent>
                    <w:p w:rsidR="00FA7F40" w:rsidRPr="00E009EA" w:rsidRDefault="00FA7F40" w:rsidP="00AF39AB">
                      <w:pPr>
                        <w:rPr>
                          <w:szCs w:val="20"/>
                        </w:rPr>
                      </w:pPr>
                      <w:r>
                        <w:rPr>
                          <w:szCs w:val="20"/>
                        </w:rPr>
                        <w:t>1</w:t>
                      </w:r>
                    </w:p>
                  </w:txbxContent>
                </v:textbox>
              </v:shape>
            </w:pict>
          </mc:Fallback>
        </mc:AlternateContent>
      </w:r>
    </w:p>
    <w:p w:rsidR="00AF39AB" w:rsidRPr="008234F8" w:rsidRDefault="00AF39AB" w:rsidP="00AF39AB">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2037120" behindDoc="0" locked="0" layoutInCell="1" allowOverlap="1" wp14:anchorId="4A0FD67D" wp14:editId="5CA45AF7">
                <wp:simplePos x="0" y="0"/>
                <wp:positionH relativeFrom="column">
                  <wp:posOffset>1452245</wp:posOffset>
                </wp:positionH>
                <wp:positionV relativeFrom="paragraph">
                  <wp:posOffset>259080</wp:posOffset>
                </wp:positionV>
                <wp:extent cx="62230" cy="61595"/>
                <wp:effectExtent l="0" t="0" r="13970" b="14605"/>
                <wp:wrapNone/>
                <wp:docPr id="2131" name="AutoShape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0F8BD" id="AutoShape 191" o:spid="_x0000_s1026" type="#_x0000_t124" style="position:absolute;margin-left:114.35pt;margin-top:20.4pt;width:4.9pt;height:4.8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2036096" behindDoc="0" locked="0" layoutInCell="1" allowOverlap="1" wp14:anchorId="2842A29A" wp14:editId="1F64C4DD">
                <wp:simplePos x="0" y="0"/>
                <wp:positionH relativeFrom="column">
                  <wp:posOffset>1477010</wp:posOffset>
                </wp:positionH>
                <wp:positionV relativeFrom="paragraph">
                  <wp:posOffset>185420</wp:posOffset>
                </wp:positionV>
                <wp:extent cx="635" cy="257810"/>
                <wp:effectExtent l="76200" t="0" r="75565" b="46990"/>
                <wp:wrapNone/>
                <wp:docPr id="2132"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8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559C4" id="AutoShape 230" o:spid="_x0000_s1026" type="#_x0000_t32" style="position:absolute;margin-left:116.3pt;margin-top:14.6pt;width:.05pt;height:20.3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" strokecolor="red" strokeweight="1.5pt">
                <v:stroke endarrow="block"/>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2020736" behindDoc="0" locked="0" layoutInCell="1" allowOverlap="1" wp14:anchorId="77E120BB" wp14:editId="12B1ACF5">
                <wp:simplePos x="0" y="0"/>
                <wp:positionH relativeFrom="column">
                  <wp:posOffset>1102360</wp:posOffset>
                </wp:positionH>
                <wp:positionV relativeFrom="paragraph">
                  <wp:posOffset>181610</wp:posOffset>
                </wp:positionV>
                <wp:extent cx="176530" cy="193675"/>
                <wp:effectExtent l="10477" t="27623" r="24448" b="24447"/>
                <wp:wrapNone/>
                <wp:docPr id="2133" name="Group 1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6530" cy="193675"/>
                          <a:chOff x="7588" y="959"/>
                          <a:chExt cx="833" cy="809"/>
                        </a:xfrm>
                      </wpg:grpSpPr>
                      <wps:wsp>
                        <wps:cNvPr id="2134" name="Freeform 1320"/>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2135" name="Freeform 1321"/>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C5D9F4" id="Group 1319" o:spid="_x0000_s1026" style="position:absolute;margin-left:86.8pt;margin-top:14.3pt;width:13.9pt;height:15.25pt;rotation:-6140844fd;z-index:252020736"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">
                <o:lock v:ext="edit" aspectratio="t"/>
                <v:shape id="Freeform 1320"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321"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2022784" behindDoc="0" locked="0" layoutInCell="1" allowOverlap="1" wp14:anchorId="4544F2C5" wp14:editId="01223926">
                <wp:simplePos x="0" y="0"/>
                <wp:positionH relativeFrom="column">
                  <wp:posOffset>1467485</wp:posOffset>
                </wp:positionH>
                <wp:positionV relativeFrom="paragraph">
                  <wp:posOffset>197485</wp:posOffset>
                </wp:positionV>
                <wp:extent cx="92075" cy="102235"/>
                <wp:effectExtent l="0" t="0" r="3175" b="0"/>
                <wp:wrapNone/>
                <wp:docPr id="2136"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Default="00FA7F40" w:rsidP="00AF39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4F2C5" id="_x0000_s1118" type="#_x0000_t202" style="position:absolute;left:0;text-align:left;margin-left:115.55pt;margin-top:15.55pt;width:7.25pt;height:8.0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" stroked="f">
                <v:textbox>
                  <w:txbxContent>
                    <w:p w:rsidR="00FA7F40" w:rsidRDefault="00FA7F40" w:rsidP="00AF39AB"/>
                  </w:txbxContent>
                </v:textbox>
              </v:shape>
            </w:pict>
          </mc:Fallback>
        </mc:AlternateContent>
      </w:r>
    </w:p>
    <w:p w:rsidR="00AF39AB" w:rsidRPr="008234F8" w:rsidRDefault="00AF39AB" w:rsidP="00AF39AB">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g">
            <w:drawing>
              <wp:anchor distT="0" distB="0" distL="114300" distR="114300" simplePos="0" relativeHeight="252021760" behindDoc="0" locked="0" layoutInCell="1" allowOverlap="1" wp14:anchorId="18F72885" wp14:editId="5CDA3542">
                <wp:simplePos x="0" y="0"/>
                <wp:positionH relativeFrom="column">
                  <wp:posOffset>1439545</wp:posOffset>
                </wp:positionH>
                <wp:positionV relativeFrom="paragraph">
                  <wp:posOffset>145415</wp:posOffset>
                </wp:positionV>
                <wp:extent cx="81915" cy="90170"/>
                <wp:effectExtent l="14923" t="23177" r="28257" b="28258"/>
                <wp:wrapNone/>
                <wp:docPr id="2137" name="Group 14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2138" name="Freeform 1494"/>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2139" name="Freeform 1495"/>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FDB5F9" id="Group 1493" o:spid="_x0000_s1026" style="position:absolute;margin-left:113.35pt;margin-top:11.45pt;width:6.45pt;height:7.1pt;rotation:-6140844fd;z-index:252021760"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">
                <o:lock v:ext="edit" aspectratio="t"/>
                <v:shape id="Freeform 1494"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495"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2030976" behindDoc="0" locked="0" layoutInCell="1" allowOverlap="1" wp14:anchorId="3A39FA22" wp14:editId="5D3DC1B7">
                <wp:simplePos x="0" y="0"/>
                <wp:positionH relativeFrom="column">
                  <wp:posOffset>1295400</wp:posOffset>
                </wp:positionH>
                <wp:positionV relativeFrom="paragraph">
                  <wp:posOffset>11430</wp:posOffset>
                </wp:positionV>
                <wp:extent cx="462915" cy="3810"/>
                <wp:effectExtent l="0" t="76200" r="13335" b="91440"/>
                <wp:wrapNone/>
                <wp:docPr id="2140" name="AutoShap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B0EE1" id="AutoShape 1317" o:spid="_x0000_s1026" type="#_x0000_t32" style="position:absolute;margin-left:102pt;margin-top:.9pt;width:36.45pt;height:.3pt;flip:y;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" strokecolor="red" strokeweight="1.5pt">
                <v:stroke endarrow="classic"/>
              </v:shape>
            </w:pict>
          </mc:Fallback>
        </mc:AlternateContent>
      </w:r>
    </w:p>
    <w:p w:rsidR="00C935DC" w:rsidRPr="008234F8" w:rsidRDefault="00C935DC" w:rsidP="00C935DC">
      <w:pPr>
        <w:spacing w:after="120"/>
        <w:ind w:left="709" w:firstLine="709"/>
        <w:jc w:val="both"/>
        <w:rPr>
          <w:rFonts w:ascii="Times New Roman" w:hAnsi="Times New Roman"/>
          <w:i/>
          <w:sz w:val="24"/>
          <w:szCs w:val="24"/>
        </w:rPr>
      </w:pPr>
    </w:p>
    <w:p w:rsidR="003D64AD" w:rsidRDefault="003D64AD" w:rsidP="003D1037">
      <w:pPr>
        <w:tabs>
          <w:tab w:val="left" w:pos="0"/>
        </w:tabs>
        <w:spacing w:after="120"/>
        <w:ind w:firstLine="426"/>
        <w:jc w:val="center"/>
        <w:rPr>
          <w:rFonts w:ascii="Times New Roman" w:hAnsi="Times New Roman"/>
          <w:i/>
          <w:sz w:val="24"/>
          <w:szCs w:val="24"/>
        </w:rPr>
      </w:pPr>
      <w:r w:rsidRPr="008234F8">
        <w:rPr>
          <w:rFonts w:ascii="Times New Roman" w:hAnsi="Times New Roman"/>
          <w:i/>
          <w:sz w:val="24"/>
          <w:szCs w:val="24"/>
        </w:rPr>
        <w:t xml:space="preserve">Рисунок </w:t>
      </w:r>
      <w:r>
        <w:rPr>
          <w:rFonts w:ascii="Times New Roman" w:hAnsi="Times New Roman"/>
          <w:i/>
          <w:sz w:val="24"/>
          <w:szCs w:val="24"/>
        </w:rPr>
        <w:t>4б</w:t>
      </w:r>
      <w:r w:rsidRPr="008234F8">
        <w:rPr>
          <w:rFonts w:ascii="Times New Roman" w:hAnsi="Times New Roman"/>
          <w:i/>
          <w:sz w:val="24"/>
          <w:szCs w:val="24"/>
        </w:rPr>
        <w:t xml:space="preserve">. </w:t>
      </w:r>
      <w:r>
        <w:rPr>
          <w:rFonts w:ascii="Times New Roman" w:hAnsi="Times New Roman"/>
          <w:i/>
          <w:sz w:val="24"/>
          <w:szCs w:val="24"/>
        </w:rPr>
        <w:t>Результат</w:t>
      </w:r>
      <w:r w:rsidRPr="008234F8">
        <w:rPr>
          <w:rFonts w:ascii="Times New Roman" w:hAnsi="Times New Roman"/>
          <w:i/>
          <w:sz w:val="24"/>
          <w:szCs w:val="24"/>
        </w:rPr>
        <w:t xml:space="preserve"> </w:t>
      </w:r>
      <w:proofErr w:type="spellStart"/>
      <w:r>
        <w:rPr>
          <w:rFonts w:ascii="Times New Roman" w:hAnsi="Times New Roman"/>
          <w:i/>
          <w:sz w:val="24"/>
          <w:szCs w:val="24"/>
        </w:rPr>
        <w:t>изменнения</w:t>
      </w:r>
      <w:proofErr w:type="spellEnd"/>
      <w:r w:rsidRPr="008234F8">
        <w:rPr>
          <w:rFonts w:ascii="Times New Roman" w:hAnsi="Times New Roman"/>
          <w:i/>
          <w:sz w:val="24"/>
          <w:szCs w:val="24"/>
        </w:rPr>
        <w:t xml:space="preserve"> </w:t>
      </w:r>
      <w:r>
        <w:rPr>
          <w:rFonts w:ascii="Times New Roman" w:hAnsi="Times New Roman"/>
          <w:i/>
          <w:sz w:val="24"/>
          <w:szCs w:val="24"/>
        </w:rPr>
        <w:t>формы и размера прямоугольной заготовки при термической резке</w:t>
      </w:r>
    </w:p>
    <w:p w:rsidR="00F367B7" w:rsidRPr="00F367B7" w:rsidRDefault="00C935DC" w:rsidP="003D1037">
      <w:pPr>
        <w:spacing w:after="120"/>
        <w:ind w:firstLine="426"/>
        <w:jc w:val="both"/>
        <w:rPr>
          <w:rFonts w:ascii="Times New Roman" w:hAnsi="Times New Roman"/>
          <w:sz w:val="24"/>
          <w:szCs w:val="24"/>
        </w:rPr>
      </w:pPr>
      <w:r>
        <w:rPr>
          <w:rFonts w:ascii="Calibri" w:hAnsi="Calibri"/>
          <w:noProof/>
          <w:color w:val="FF0000"/>
          <w:sz w:val="24"/>
          <w:szCs w:val="24"/>
          <w:lang w:eastAsia="ru-RU"/>
        </w:rPr>
        <mc:AlternateContent>
          <mc:Choice Requires="wps">
            <w:drawing>
              <wp:anchor distT="0" distB="0" distL="114300" distR="114300" simplePos="0" relativeHeight="252013568" behindDoc="0" locked="0" layoutInCell="1" allowOverlap="1" wp14:anchorId="253D81BE" wp14:editId="43A71DF4">
                <wp:simplePos x="0" y="0"/>
                <wp:positionH relativeFrom="column">
                  <wp:posOffset>1467485</wp:posOffset>
                </wp:positionH>
                <wp:positionV relativeFrom="paragraph">
                  <wp:posOffset>197485</wp:posOffset>
                </wp:positionV>
                <wp:extent cx="92075" cy="102235"/>
                <wp:effectExtent l="0" t="0" r="3175" b="0"/>
                <wp:wrapNone/>
                <wp:docPr id="304"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Default="00FA7F40" w:rsidP="00C935D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D81BE" id="_x0000_s1119" type="#_x0000_t202" style="position:absolute;left:0;text-align:left;margin-left:115.55pt;margin-top:15.55pt;width:7.25pt;height:8.0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" stroked="f">
                <v:textbox>
                  <w:txbxContent>
                    <w:p w:rsidR="00FA7F40" w:rsidRDefault="00FA7F40" w:rsidP="00C935DC"/>
                  </w:txbxContent>
                </v:textbox>
              </v:shape>
            </w:pict>
          </mc:Fallback>
        </mc:AlternateContent>
      </w:r>
      <w:r w:rsidR="00F367B7" w:rsidRPr="00CF5606">
        <w:rPr>
          <w:rFonts w:ascii="Times New Roman" w:hAnsi="Times New Roman"/>
          <w:sz w:val="24"/>
          <w:szCs w:val="24"/>
        </w:rPr>
        <w:t>На Рис.</w:t>
      </w:r>
      <w:r w:rsidR="00765522" w:rsidRPr="00CF5606">
        <w:rPr>
          <w:rFonts w:ascii="Times New Roman" w:hAnsi="Times New Roman"/>
          <w:sz w:val="24"/>
          <w:szCs w:val="24"/>
        </w:rPr>
        <w:t>5</w:t>
      </w:r>
      <w:r w:rsidR="00F367B7" w:rsidRPr="00CF5606">
        <w:rPr>
          <w:rFonts w:ascii="Times New Roman" w:hAnsi="Times New Roman"/>
          <w:sz w:val="24"/>
          <w:szCs w:val="24"/>
        </w:rPr>
        <w:t xml:space="preserve"> приведен пример использования </w:t>
      </w:r>
      <w:r w:rsidR="00F367B7" w:rsidRPr="00CF5606">
        <w:rPr>
          <w:rStyle w:val="ad"/>
          <w:rFonts w:ascii="Times New Roman" w:hAnsi="Times New Roman"/>
          <w:i w:val="0"/>
          <w:sz w:val="24"/>
          <w:szCs w:val="24"/>
        </w:rPr>
        <w:t xml:space="preserve">техники «мост», предполагающей  частичную резку замкнутого контура </w:t>
      </w:r>
      <w:r w:rsidR="006B77D8">
        <w:rPr>
          <w:rStyle w:val="ad"/>
          <w:rFonts w:ascii="Times New Roman" w:hAnsi="Times New Roman"/>
          <w:i w:val="0"/>
          <w:sz w:val="24"/>
          <w:szCs w:val="24"/>
        </w:rPr>
        <w:t>заготовк</w:t>
      </w:r>
      <w:r w:rsidR="00F367B7" w:rsidRPr="00CF5606">
        <w:rPr>
          <w:rStyle w:val="ad"/>
          <w:rFonts w:ascii="Times New Roman" w:hAnsi="Times New Roman"/>
          <w:i w:val="0"/>
          <w:sz w:val="24"/>
          <w:szCs w:val="24"/>
        </w:rPr>
        <w:t xml:space="preserve">и с последующим завершением резки контура после резки контура другой </w:t>
      </w:r>
      <w:r w:rsidR="006B77D8">
        <w:rPr>
          <w:rStyle w:val="ad"/>
          <w:rFonts w:ascii="Times New Roman" w:hAnsi="Times New Roman"/>
          <w:i w:val="0"/>
          <w:sz w:val="24"/>
          <w:szCs w:val="24"/>
        </w:rPr>
        <w:t>заготовки</w:t>
      </w:r>
      <w:r w:rsidR="00F367B7" w:rsidRPr="00CF5606">
        <w:rPr>
          <w:rStyle w:val="ad"/>
          <w:rFonts w:ascii="Times New Roman" w:hAnsi="Times New Roman"/>
          <w:i w:val="0"/>
          <w:sz w:val="24"/>
          <w:szCs w:val="24"/>
        </w:rPr>
        <w:t xml:space="preserve"> или группы контуров других </w:t>
      </w:r>
      <w:r w:rsidR="006B77D8">
        <w:rPr>
          <w:rStyle w:val="ad"/>
          <w:rFonts w:ascii="Times New Roman" w:hAnsi="Times New Roman"/>
          <w:i w:val="0"/>
          <w:sz w:val="24"/>
          <w:szCs w:val="24"/>
        </w:rPr>
        <w:t>заготовок</w:t>
      </w:r>
      <w:r w:rsidR="00CF5606" w:rsidRPr="00CF5606">
        <w:rPr>
          <w:rStyle w:val="ad"/>
          <w:rFonts w:ascii="Times New Roman" w:hAnsi="Times New Roman"/>
          <w:i w:val="0"/>
          <w:sz w:val="24"/>
          <w:szCs w:val="24"/>
        </w:rPr>
        <w:t xml:space="preserve">. </w:t>
      </w:r>
      <w:r w:rsidR="00CF5606" w:rsidRPr="00CF5606">
        <w:rPr>
          <w:rStyle w:val="ad"/>
          <w:rFonts w:ascii="Times New Roman" w:hAnsi="Times New Roman"/>
          <w:i w:val="0"/>
          <w:sz w:val="24"/>
          <w:szCs w:val="24"/>
        </w:rPr>
        <w:lastRenderedPageBreak/>
        <w:t>Эта техника</w:t>
      </w:r>
      <w:r w:rsidR="00CF5606" w:rsidRPr="00CF5606">
        <w:rPr>
          <w:rFonts w:ascii="Times New Roman" w:hAnsi="Times New Roman"/>
          <w:sz w:val="24"/>
          <w:szCs w:val="24"/>
        </w:rPr>
        <w:t xml:space="preserve"> используется при резке двух или нескольких рядом расположенных </w:t>
      </w:r>
      <w:r w:rsidR="006B77D8">
        <w:rPr>
          <w:rFonts w:ascii="Times New Roman" w:hAnsi="Times New Roman"/>
          <w:sz w:val="24"/>
          <w:szCs w:val="24"/>
        </w:rPr>
        <w:t>заготовок</w:t>
      </w:r>
      <w:r w:rsidR="00CF5606">
        <w:rPr>
          <w:rFonts w:ascii="Times New Roman" w:hAnsi="Times New Roman"/>
          <w:sz w:val="24"/>
          <w:szCs w:val="24"/>
        </w:rPr>
        <w:t xml:space="preserve"> и</w:t>
      </w:r>
      <w:r w:rsidR="00CF5606" w:rsidRPr="00CF5606">
        <w:rPr>
          <w:rFonts w:ascii="Times New Roman" w:hAnsi="Times New Roman"/>
          <w:sz w:val="24"/>
          <w:szCs w:val="24"/>
        </w:rPr>
        <w:t xml:space="preserve"> предусматривает переход по короткой траектории («мосту») к резке другой </w:t>
      </w:r>
      <w:r w:rsidR="006B77D8">
        <w:rPr>
          <w:rFonts w:ascii="Times New Roman" w:hAnsi="Times New Roman"/>
          <w:sz w:val="24"/>
          <w:szCs w:val="24"/>
        </w:rPr>
        <w:t>заготовки</w:t>
      </w:r>
      <w:r w:rsidR="00CF5606" w:rsidRPr="00CF5606">
        <w:rPr>
          <w:rFonts w:ascii="Times New Roman" w:hAnsi="Times New Roman"/>
          <w:sz w:val="24"/>
          <w:szCs w:val="24"/>
        </w:rPr>
        <w:t xml:space="preserve"> и возврат к первому контуру по этой же траектории для завершения процесса резки. Так же, как и «перемычки», мосты существенно уменьшают тепловые деформации материала, особенно при резке длинномерных </w:t>
      </w:r>
      <w:r w:rsidR="006B77D8">
        <w:rPr>
          <w:rFonts w:ascii="Times New Roman" w:hAnsi="Times New Roman"/>
          <w:sz w:val="24"/>
          <w:szCs w:val="24"/>
        </w:rPr>
        <w:t>заготовок</w:t>
      </w:r>
      <w:r w:rsidR="00CF5606" w:rsidRPr="00CF5606">
        <w:rPr>
          <w:rFonts w:ascii="Times New Roman" w:hAnsi="Times New Roman"/>
          <w:sz w:val="24"/>
          <w:szCs w:val="24"/>
        </w:rPr>
        <w:t>, кроме того, сокращают число точек врезки</w:t>
      </w:r>
      <w:r w:rsidR="00CF5606">
        <w:rPr>
          <w:rFonts w:ascii="Times New Roman" w:hAnsi="Times New Roman"/>
          <w:sz w:val="28"/>
          <w:szCs w:val="28"/>
        </w:rPr>
        <w:t>.</w:t>
      </w:r>
    </w:p>
    <w:p w:rsidR="008C2FC4" w:rsidRDefault="00E000D7" w:rsidP="005855F3">
      <w:pPr>
        <w:tabs>
          <w:tab w:val="left" w:pos="0"/>
        </w:tabs>
        <w:spacing w:after="120"/>
        <w:ind w:firstLine="709"/>
        <w:jc w:val="center"/>
        <w:rPr>
          <w:rFonts w:ascii="Times New Roman" w:hAnsi="Times New Roman"/>
          <w:i/>
          <w:sz w:val="24"/>
          <w:szCs w:val="24"/>
        </w:rPr>
      </w:pPr>
      <w:r>
        <w:rPr>
          <w:rFonts w:ascii="Times New Roman" w:hAnsi="Times New Roman"/>
          <w:i/>
          <w:noProof/>
          <w:sz w:val="24"/>
          <w:szCs w:val="24"/>
          <w:lang w:eastAsia="ru-RU"/>
        </w:rPr>
        <mc:AlternateContent>
          <mc:Choice Requires="wps">
            <w:drawing>
              <wp:anchor distT="4294967294" distB="4294967294" distL="114300" distR="114300" simplePos="0" relativeHeight="251922432" behindDoc="0" locked="0" layoutInCell="1" allowOverlap="1" wp14:anchorId="7D3501DD" wp14:editId="75956E86">
                <wp:simplePos x="0" y="0"/>
                <wp:positionH relativeFrom="column">
                  <wp:posOffset>2860675</wp:posOffset>
                </wp:positionH>
                <wp:positionV relativeFrom="paragraph">
                  <wp:posOffset>146684</wp:posOffset>
                </wp:positionV>
                <wp:extent cx="297180" cy="0"/>
                <wp:effectExtent l="38100" t="76200" r="0" b="95250"/>
                <wp:wrapNone/>
                <wp:docPr id="449" name="AutoShap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65FDE" id="AutoShape 1475" o:spid="_x0000_s1026" type="#_x0000_t32" style="position:absolute;margin-left:225.25pt;margin-top:11.55pt;width:23.4pt;height:0;flip:x;z-index:25192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" strokecolor="red" strokeweight="1.5pt">
                <v:stroke endarrow="block"/>
              </v:shape>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919360" behindDoc="0" locked="0" layoutInCell="1" allowOverlap="1" wp14:anchorId="00BDF29C" wp14:editId="1210FBC1">
                <wp:simplePos x="0" y="0"/>
                <wp:positionH relativeFrom="column">
                  <wp:posOffset>1480820</wp:posOffset>
                </wp:positionH>
                <wp:positionV relativeFrom="paragraph">
                  <wp:posOffset>145415</wp:posOffset>
                </wp:positionV>
                <wp:extent cx="3096895" cy="542290"/>
                <wp:effectExtent l="0" t="0" r="27305" b="10160"/>
                <wp:wrapNone/>
                <wp:docPr id="448" name="AutoShape 1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6895" cy="542290"/>
                        </a:xfrm>
                        <a:prstGeom prst="roundRect">
                          <a:avLst>
                            <a:gd name="adj" fmla="val 13468"/>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FA7F40" w:rsidRDefault="00FA7F40" w:rsidP="00F710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BDF29C" id="AutoShape 1471" o:spid="_x0000_s1120" style="position:absolute;left:0;text-align:left;margin-left:116.6pt;margin-top:11.45pt;width:243.85pt;height:4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8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" filled="f" strokecolor="red" strokeweight="1.5pt">
                <v:textbox>
                  <w:txbxContent>
                    <w:p w:rsidR="00FA7F40" w:rsidRDefault="00FA7F40" w:rsidP="00F7101A"/>
                  </w:txbxContent>
                </v:textbox>
              </v:roundrect>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899904" behindDoc="0" locked="0" layoutInCell="1" allowOverlap="1" wp14:anchorId="3096CD9E" wp14:editId="245AF5B6">
                <wp:simplePos x="0" y="0"/>
                <wp:positionH relativeFrom="column">
                  <wp:posOffset>1575435</wp:posOffset>
                </wp:positionH>
                <wp:positionV relativeFrom="paragraph">
                  <wp:posOffset>253365</wp:posOffset>
                </wp:positionV>
                <wp:extent cx="2912110" cy="342900"/>
                <wp:effectExtent l="0" t="0" r="21590" b="19050"/>
                <wp:wrapNone/>
                <wp:docPr id="1392"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2110" cy="342900"/>
                        </a:xfrm>
                        <a:prstGeom prst="rect">
                          <a:avLst/>
                        </a:prstGeom>
                        <a:solidFill>
                          <a:sysClr val="window" lastClr="FFFFFF">
                            <a:lumMod val="65000"/>
                            <a:lumOff val="0"/>
                          </a:sys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38DC0" id="Rectangle 1491" o:spid="_x0000_s1026" style="position:absolute;margin-left:124.05pt;margin-top:19.95pt;width:229.3pt;height:2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" fillcolor="#a6a6a6"/>
            </w:pict>
          </mc:Fallback>
        </mc:AlternateContent>
      </w:r>
    </w:p>
    <w:p w:rsidR="008C2FC4" w:rsidRPr="008234F8" w:rsidRDefault="008C2FC4" w:rsidP="005855F3">
      <w:pPr>
        <w:spacing w:before="120" w:after="120"/>
        <w:ind w:firstLine="709"/>
        <w:jc w:val="both"/>
        <w:rPr>
          <w:rStyle w:val="ad"/>
          <w:rFonts w:ascii="Times New Roman" w:hAnsi="Times New Roman"/>
          <w:i w:val="0"/>
          <w:sz w:val="24"/>
          <w:szCs w:val="24"/>
        </w:rPr>
      </w:pP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cs="Times New Roman"/>
          <w:iCs/>
          <w:noProof/>
          <w:sz w:val="24"/>
          <w:szCs w:val="24"/>
          <w:lang w:eastAsia="ru-RU"/>
        </w:rPr>
        <mc:AlternateContent>
          <mc:Choice Requires="wps">
            <w:drawing>
              <wp:anchor distT="0" distB="0" distL="114300" distR="114300" simplePos="0" relativeHeight="251958272" behindDoc="0" locked="0" layoutInCell="1" allowOverlap="1" wp14:anchorId="50911800" wp14:editId="6952A821">
                <wp:simplePos x="0" y="0"/>
                <wp:positionH relativeFrom="column">
                  <wp:posOffset>3012440</wp:posOffset>
                </wp:positionH>
                <wp:positionV relativeFrom="paragraph">
                  <wp:posOffset>113665</wp:posOffset>
                </wp:positionV>
                <wp:extent cx="28575" cy="28575"/>
                <wp:effectExtent l="2540" t="0" r="0" b="1270"/>
                <wp:wrapNone/>
                <wp:docPr id="64" name="Text Box 1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 cy="28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Default="00FA7F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11800" id="Text Box 1864" o:spid="_x0000_s1121" type="#_x0000_t202" style="position:absolute;left:0;text-align:left;margin-left:237.2pt;margin-top:8.95pt;width:2.25pt;height:2.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" stroked="f">
                <v:textbox>
                  <w:txbxContent>
                    <w:p w:rsidR="00FA7F40" w:rsidRDefault="00FA7F40"/>
                  </w:txbxContent>
                </v:textbox>
              </v:shap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59296" behindDoc="0" locked="0" layoutInCell="1" allowOverlap="1" wp14:anchorId="2308E058" wp14:editId="26934818">
                <wp:simplePos x="0" y="0"/>
                <wp:positionH relativeFrom="column">
                  <wp:posOffset>3008630</wp:posOffset>
                </wp:positionH>
                <wp:positionV relativeFrom="paragraph">
                  <wp:posOffset>273685</wp:posOffset>
                </wp:positionV>
                <wp:extent cx="28575" cy="28575"/>
                <wp:effectExtent l="0" t="0" r="1270" b="3175"/>
                <wp:wrapNone/>
                <wp:docPr id="287" name="Text Box 1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 cy="28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Default="00FA7F40" w:rsidP="00403B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8E058" id="Text Box 1865" o:spid="_x0000_s1122" type="#_x0000_t202" style="position:absolute;left:0;text-align:left;margin-left:236.9pt;margin-top:21.55pt;width:2.25pt;height:2.2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" stroked="f">
                <v:textbox>
                  <w:txbxContent>
                    <w:p w:rsidR="00FA7F40" w:rsidRDefault="00FA7F40" w:rsidP="00403B75"/>
                  </w:txbxContent>
                </v:textbox>
              </v:shape>
            </w:pict>
          </mc:Fallback>
        </mc:AlternateContent>
      </w:r>
      <w:r>
        <w:rPr>
          <w:rFonts w:ascii="Times New Roman" w:hAnsi="Times New Roman" w:cs="Times New Roman"/>
          <w:iCs/>
          <w:noProof/>
          <w:sz w:val="24"/>
          <w:szCs w:val="24"/>
          <w:lang w:eastAsia="ru-RU"/>
        </w:rPr>
        <mc:AlternateContent>
          <mc:Choice Requires="wps">
            <w:drawing>
              <wp:anchor distT="0" distB="0" distL="114300" distR="114300" simplePos="0" relativeHeight="251924480" behindDoc="0" locked="0" layoutInCell="1" allowOverlap="1" wp14:anchorId="7B417610" wp14:editId="195B509B">
                <wp:simplePos x="0" y="0"/>
                <wp:positionH relativeFrom="column">
                  <wp:posOffset>2343150</wp:posOffset>
                </wp:positionH>
                <wp:positionV relativeFrom="paragraph">
                  <wp:posOffset>128270</wp:posOffset>
                </wp:positionV>
                <wp:extent cx="462915" cy="3810"/>
                <wp:effectExtent l="0" t="76200" r="13335" b="91440"/>
                <wp:wrapNone/>
                <wp:docPr id="447" name="AutoShape 1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D68097" id="AutoShape 1477" o:spid="_x0000_s1026" type="#_x0000_t32" style="position:absolute;margin-left:184.5pt;margin-top:10.1pt;width:36.45pt;height:.3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"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23456" behindDoc="0" locked="0" layoutInCell="1" allowOverlap="1" wp14:anchorId="5F300979" wp14:editId="50E84584">
                <wp:simplePos x="0" y="0"/>
                <wp:positionH relativeFrom="column">
                  <wp:posOffset>2905125</wp:posOffset>
                </wp:positionH>
                <wp:positionV relativeFrom="paragraph">
                  <wp:posOffset>130175</wp:posOffset>
                </wp:positionV>
                <wp:extent cx="462915" cy="3810"/>
                <wp:effectExtent l="0" t="0" r="3810" b="0"/>
                <wp:wrapNone/>
                <wp:docPr id="286" name="AutoShap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FF0000"/>
                              </a:solidFill>
                              <a:round/>
                              <a:headEnd/>
                              <a:tailEnd type="stealth" w="med" len="med"/>
                            </a14:hiddenLine>
                          </a:ext>
                        </a:extLst>
                      </wps:spPr>
                      <wps:bodyPr/>
                    </wps:wsp>
                  </a:graphicData>
                </a:graphic>
                <wp14:sizeRelH relativeFrom="page">
                  <wp14:pctWidth>0</wp14:pctWidth>
                </wp14:sizeRelH>
                <wp14:sizeRelV relativeFrom="page">
                  <wp14:pctHeight>0</wp14:pctHeight>
                </wp14:sizeRelV>
              </wp:anchor>
            </w:drawing>
          </mc:Choice>
          <mc:Fallback>
            <w:pict>
              <v:shape w14:anchorId="60E514DC" id="AutoShape 1476" o:spid="_x0000_s1026" type="#_x0000_t32" style="position:absolute;margin-left:228.75pt;margin-top:10.25pt;width:36.45pt;height:.3pt;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" stroked="f"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0" distB="0" distL="114298" distR="114298" simplePos="0" relativeHeight="251920384" behindDoc="0" locked="0" layoutInCell="1" allowOverlap="1" wp14:anchorId="79BFBBA1" wp14:editId="4B8E1828">
                <wp:simplePos x="0" y="0"/>
                <wp:positionH relativeFrom="column">
                  <wp:posOffset>3046094</wp:posOffset>
                </wp:positionH>
                <wp:positionV relativeFrom="paragraph">
                  <wp:posOffset>132080</wp:posOffset>
                </wp:positionV>
                <wp:extent cx="0" cy="152400"/>
                <wp:effectExtent l="76200" t="38100" r="57150" b="19050"/>
                <wp:wrapNone/>
                <wp:docPr id="445" name="AutoShap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FDE0AB" id="AutoShape 1473" o:spid="_x0000_s1026" type="#_x0000_t32" style="position:absolute;margin-left:239.85pt;margin-top:10.4pt;width:0;height:12pt;flip:y;z-index:251920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" strokecolor="red" strokeweight="1.5pt">
                <v:stroke endarrow="block"/>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09120" behindDoc="0" locked="0" layoutInCell="1" allowOverlap="1" wp14:anchorId="25419C5C" wp14:editId="6118497D">
                <wp:simplePos x="0" y="0"/>
                <wp:positionH relativeFrom="column">
                  <wp:posOffset>2999105</wp:posOffset>
                </wp:positionH>
                <wp:positionV relativeFrom="paragraph">
                  <wp:posOffset>132080</wp:posOffset>
                </wp:positionV>
                <wp:extent cx="7620" cy="152400"/>
                <wp:effectExtent l="76200" t="0" r="68580" b="57150"/>
                <wp:wrapNone/>
                <wp:docPr id="444" name="AutoShap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524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AE3ACD" id="AutoShape 1460" o:spid="_x0000_s1026" type="#_x0000_t32" style="position:absolute;margin-left:236.15pt;margin-top:10.4pt;width:.6pt;height:12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" strokecolor="red" strokeweight="1.5pt">
                <v:stroke endarrow="classic"/>
              </v:shape>
            </w:pict>
          </mc:Fallback>
        </mc:AlternateContent>
      </w: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i/>
          <w:noProof/>
          <w:sz w:val="24"/>
          <w:szCs w:val="24"/>
          <w:lang w:eastAsia="ru-RU"/>
        </w:rPr>
        <mc:AlternateContent>
          <mc:Choice Requires="wps">
            <w:drawing>
              <wp:anchor distT="4294967294" distB="4294967294" distL="114300" distR="114300" simplePos="0" relativeHeight="251921408" behindDoc="0" locked="0" layoutInCell="1" allowOverlap="1" wp14:anchorId="7BC838F7" wp14:editId="4B3E65E6">
                <wp:simplePos x="0" y="0"/>
                <wp:positionH relativeFrom="column">
                  <wp:posOffset>2719705</wp:posOffset>
                </wp:positionH>
                <wp:positionV relativeFrom="paragraph">
                  <wp:posOffset>6349</wp:posOffset>
                </wp:positionV>
                <wp:extent cx="218440" cy="0"/>
                <wp:effectExtent l="38100" t="76200" r="0" b="95250"/>
                <wp:wrapNone/>
                <wp:docPr id="442" name="AutoShap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8440" cy="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AE5E71" id="AutoShape 1474" o:spid="_x0000_s1026" type="#_x0000_t32" style="position:absolute;margin-left:214.15pt;margin-top:.5pt;width:17.2pt;height:0;flip:x;z-index:25192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"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907072" behindDoc="0" locked="0" layoutInCell="1" allowOverlap="1" wp14:anchorId="33D8004C" wp14:editId="009031FD">
                <wp:simplePos x="0" y="0"/>
                <wp:positionH relativeFrom="column">
                  <wp:posOffset>3279775</wp:posOffset>
                </wp:positionH>
                <wp:positionV relativeFrom="paragraph">
                  <wp:posOffset>6349</wp:posOffset>
                </wp:positionV>
                <wp:extent cx="297180" cy="0"/>
                <wp:effectExtent l="38100" t="76200" r="0" b="95250"/>
                <wp:wrapNone/>
                <wp:docPr id="443" name="AutoShape 1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87D50" id="AutoShape 1456" o:spid="_x0000_s1026" type="#_x0000_t32" style="position:absolute;margin-left:258.25pt;margin-top:.5pt;width:23.4pt;height:0;flip:x;z-index:251907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" strokecolor="red" strokeweight="1.5pt">
                <v:stroke endarrow="block"/>
              </v:shape>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901952" behindDoc="0" locked="0" layoutInCell="1" allowOverlap="1" wp14:anchorId="36DA6A3D" wp14:editId="742A69E5">
                <wp:simplePos x="0" y="0"/>
                <wp:positionH relativeFrom="column">
                  <wp:posOffset>1477010</wp:posOffset>
                </wp:positionH>
                <wp:positionV relativeFrom="paragraph">
                  <wp:posOffset>6350</wp:posOffset>
                </wp:positionV>
                <wp:extent cx="3119755" cy="559435"/>
                <wp:effectExtent l="0" t="0" r="23495" b="12065"/>
                <wp:wrapNone/>
                <wp:docPr id="441" name="AutoShape 1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9755" cy="5594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FA7F40" w:rsidRPr="00E55EF0" w:rsidRDefault="00FA7F40" w:rsidP="00A2719D">
                            <w:pPr>
                              <w:pStyle w:val="ae"/>
                              <w:numPr>
                                <w:ilvl w:val="0"/>
                                <w:numId w:val="10"/>
                              </w:numPr>
                              <w:rPr>
                                <w:color w:val="FF0000"/>
                              </w:rPr>
                            </w:pPr>
                            <w:r>
                              <w:rPr>
                                <w:noProof/>
                                <w:lang w:eastAsia="ru-RU"/>
                              </w:rPr>
                              <w:drawing>
                                <wp:inline distT="0" distB="0" distL="0" distR="0" wp14:anchorId="5E0DAAAF" wp14:editId="4D59D710">
                                  <wp:extent cx="323850" cy="104775"/>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4"/>
                                          <a:srcRect/>
                                          <a:stretch>
                                            <a:fillRect/>
                                          </a:stretch>
                                        </pic:blipFill>
                                        <pic:spPr bwMode="auto">
                                          <a:xfrm>
                                            <a:off x="0" y="0"/>
                                            <a:ext cx="323850" cy="1047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DA6A3D" id="AutoShape 1447" o:spid="_x0000_s1123" style="position:absolute;left:0;text-align:left;margin-left:116.3pt;margin-top:.5pt;width:245.65pt;height:44.0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" filled="f" strokecolor="red" strokeweight="1.5pt">
                <v:textbox>
                  <w:txbxContent>
                    <w:p w:rsidR="00FA7F40" w:rsidRPr="00E55EF0" w:rsidRDefault="00FA7F40" w:rsidP="00A2719D">
                      <w:pPr>
                        <w:pStyle w:val="ae"/>
                        <w:numPr>
                          <w:ilvl w:val="0"/>
                          <w:numId w:val="10"/>
                        </w:numPr>
                        <w:rPr>
                          <w:color w:val="FF0000"/>
                        </w:rPr>
                      </w:pPr>
                      <w:r>
                        <w:rPr>
                          <w:noProof/>
                          <w:lang w:eastAsia="ru-RU"/>
                        </w:rPr>
                        <w:drawing>
                          <wp:inline distT="0" distB="0" distL="0" distR="0" wp14:anchorId="5E0DAAAF" wp14:editId="4D59D710">
                            <wp:extent cx="323850" cy="104775"/>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4"/>
                                    <a:srcRect/>
                                    <a:stretch>
                                      <a:fillRect/>
                                    </a:stretch>
                                  </pic:blipFill>
                                  <pic:spPr bwMode="auto">
                                    <a:xfrm>
                                      <a:off x="0" y="0"/>
                                      <a:ext cx="323850" cy="104775"/>
                                    </a:xfrm>
                                    <a:prstGeom prst="rect">
                                      <a:avLst/>
                                    </a:prstGeom>
                                    <a:noFill/>
                                    <a:ln w="9525">
                                      <a:noFill/>
                                      <a:miter lim="800000"/>
                                      <a:headEnd/>
                                      <a:tailEnd/>
                                    </a:ln>
                                  </pic:spPr>
                                </pic:pic>
                              </a:graphicData>
                            </a:graphic>
                          </wp:inline>
                        </w:drawing>
                      </w:r>
                    </w:p>
                  </w:txbxContent>
                </v:textbox>
              </v:roundrect>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902976" behindDoc="0" locked="0" layoutInCell="1" allowOverlap="1" wp14:anchorId="1A2D634A" wp14:editId="5A46D357">
                <wp:simplePos x="0" y="0"/>
                <wp:positionH relativeFrom="column">
                  <wp:posOffset>1577340</wp:posOffset>
                </wp:positionH>
                <wp:positionV relativeFrom="paragraph">
                  <wp:posOffset>120015</wp:posOffset>
                </wp:positionV>
                <wp:extent cx="2912110" cy="342900"/>
                <wp:effectExtent l="0" t="0" r="21590" b="19050"/>
                <wp:wrapNone/>
                <wp:docPr id="440"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2110" cy="342900"/>
                        </a:xfrm>
                        <a:prstGeom prst="rect">
                          <a:avLst/>
                        </a:prstGeom>
                        <a:solidFill>
                          <a:schemeClr val="bg1">
                            <a:lumMod val="6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21F593" id="Rectangle 1491" o:spid="_x0000_s1026" style="position:absolute;margin-left:124.2pt;margin-top:9.45pt;width:229.3pt;height:2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" fillcolor="#a5a5a5 [2092]"/>
            </w:pict>
          </mc:Fallback>
        </mc:AlternateContent>
      </w: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1925504" behindDoc="0" locked="0" layoutInCell="1" allowOverlap="1" wp14:anchorId="6A26990E" wp14:editId="65CA8FDE">
                <wp:simplePos x="0" y="0"/>
                <wp:positionH relativeFrom="column">
                  <wp:posOffset>1452245</wp:posOffset>
                </wp:positionH>
                <wp:positionV relativeFrom="paragraph">
                  <wp:posOffset>259080</wp:posOffset>
                </wp:positionV>
                <wp:extent cx="62230" cy="61595"/>
                <wp:effectExtent l="0" t="0" r="13970" b="14605"/>
                <wp:wrapNone/>
                <wp:docPr id="439" name="AutoShape 17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01D04" id="AutoShape 1708" o:spid="_x0000_s1026" type="#_x0000_t124" style="position:absolute;margin-left:114.35pt;margin-top:20.4pt;width:4.9pt;height:4.8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">
                <o:lock v:ext="edit" aspectratio="t"/>
                <v:textbox inset="2.48589mm,1.243mm,2.48589mm,1.243mm"/>
              </v:shape>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1918336" behindDoc="0" locked="0" layoutInCell="1" allowOverlap="1" wp14:anchorId="26FE1310" wp14:editId="7C2E175D">
                <wp:simplePos x="0" y="0"/>
                <wp:positionH relativeFrom="column">
                  <wp:posOffset>1452245</wp:posOffset>
                </wp:positionH>
                <wp:positionV relativeFrom="paragraph">
                  <wp:posOffset>259080</wp:posOffset>
                </wp:positionV>
                <wp:extent cx="62230" cy="61595"/>
                <wp:effectExtent l="0" t="0" r="13970" b="14605"/>
                <wp:wrapNone/>
                <wp:docPr id="438" name="AutoShape 14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8B86C" id="AutoShape 1469" o:spid="_x0000_s1026" type="#_x0000_t124" style="position:absolute;margin-left:114.35pt;margin-top:20.4pt;width:4.9pt;height:4.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17312" behindDoc="0" locked="0" layoutInCell="1" allowOverlap="1" wp14:anchorId="0F4340BA" wp14:editId="2216CF74">
                <wp:simplePos x="0" y="0"/>
                <wp:positionH relativeFrom="column">
                  <wp:posOffset>1477010</wp:posOffset>
                </wp:positionH>
                <wp:positionV relativeFrom="paragraph">
                  <wp:posOffset>185420</wp:posOffset>
                </wp:positionV>
                <wp:extent cx="635" cy="257810"/>
                <wp:effectExtent l="76200" t="0" r="75565" b="46990"/>
                <wp:wrapNone/>
                <wp:docPr id="437" name="AutoShap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8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064837" id="AutoShape 1468" o:spid="_x0000_s1026" type="#_x0000_t32" style="position:absolute;margin-left:116.3pt;margin-top:14.6pt;width:.05pt;height:20.3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" strokecolor="red" strokeweight="1.5pt">
                <v:stroke endarrow="block"/>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1904000" behindDoc="0" locked="0" layoutInCell="1" allowOverlap="1" wp14:anchorId="60214B3D" wp14:editId="7850428A">
                <wp:simplePos x="0" y="0"/>
                <wp:positionH relativeFrom="column">
                  <wp:posOffset>1102360</wp:posOffset>
                </wp:positionH>
                <wp:positionV relativeFrom="paragraph">
                  <wp:posOffset>181610</wp:posOffset>
                </wp:positionV>
                <wp:extent cx="176530" cy="193675"/>
                <wp:effectExtent l="10477" t="27623" r="24448" b="24447"/>
                <wp:wrapNone/>
                <wp:docPr id="434" name="Group 1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6530" cy="193675"/>
                          <a:chOff x="7588" y="959"/>
                          <a:chExt cx="833" cy="809"/>
                        </a:xfrm>
                      </wpg:grpSpPr>
                      <wps:wsp>
                        <wps:cNvPr id="435" name="Freeform 1320"/>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436" name="Freeform 1321"/>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700D2F" id="Group 1319" o:spid="_x0000_s1026" style="position:absolute;margin-left:86.8pt;margin-top:14.3pt;width:13.9pt;height:15.25pt;rotation:-6140844fd;z-index:251904000"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">
                <o:lock v:ext="edit" aspectratio="t"/>
                <v:shape id="Freeform 1320"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321"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06048" behindDoc="0" locked="0" layoutInCell="1" allowOverlap="1" wp14:anchorId="3A15B11A" wp14:editId="6D380DC8">
                <wp:simplePos x="0" y="0"/>
                <wp:positionH relativeFrom="column">
                  <wp:posOffset>1467485</wp:posOffset>
                </wp:positionH>
                <wp:positionV relativeFrom="paragraph">
                  <wp:posOffset>197485</wp:posOffset>
                </wp:positionV>
                <wp:extent cx="92075" cy="102235"/>
                <wp:effectExtent l="0" t="0" r="3175" b="0"/>
                <wp:wrapNone/>
                <wp:docPr id="433"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Default="00FA7F40" w:rsidP="008C2F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5B11A" id="_x0000_s1124" type="#_x0000_t202" style="position:absolute;left:0;text-align:left;margin-left:115.55pt;margin-top:15.55pt;width:7.25pt;height:8.0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" stroked="f">
                <v:textbox>
                  <w:txbxContent>
                    <w:p w:rsidR="00FA7F40" w:rsidRDefault="00FA7F40" w:rsidP="008C2FC4"/>
                  </w:txbxContent>
                </v:textbox>
              </v:shape>
            </w:pict>
          </mc:Fallback>
        </mc:AlternateContent>
      </w: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g">
            <w:drawing>
              <wp:anchor distT="0" distB="0" distL="114300" distR="114300" simplePos="0" relativeHeight="251905024" behindDoc="0" locked="0" layoutInCell="1" allowOverlap="1" wp14:anchorId="1A759B9C" wp14:editId="2CDF5D28">
                <wp:simplePos x="0" y="0"/>
                <wp:positionH relativeFrom="column">
                  <wp:posOffset>1439545</wp:posOffset>
                </wp:positionH>
                <wp:positionV relativeFrom="paragraph">
                  <wp:posOffset>145415</wp:posOffset>
                </wp:positionV>
                <wp:extent cx="81915" cy="90170"/>
                <wp:effectExtent l="14923" t="23177" r="28257" b="28258"/>
                <wp:wrapNone/>
                <wp:docPr id="430" name="Group 14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431" name="Freeform 1494"/>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432" name="Freeform 1495"/>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6A74E" id="Group 1493" o:spid="_x0000_s1026" style="position:absolute;margin-left:113.35pt;margin-top:11.45pt;width:6.45pt;height:7.1pt;rotation:-6140844fd;z-index:251905024"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">
                <o:lock v:ext="edit" aspectratio="t"/>
                <v:shape id="Freeform 1494"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495"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12192" behindDoc="0" locked="0" layoutInCell="1" allowOverlap="1" wp14:anchorId="100584D3" wp14:editId="3EC55C75">
                <wp:simplePos x="0" y="0"/>
                <wp:positionH relativeFrom="column">
                  <wp:posOffset>1295400</wp:posOffset>
                </wp:positionH>
                <wp:positionV relativeFrom="paragraph">
                  <wp:posOffset>11430</wp:posOffset>
                </wp:positionV>
                <wp:extent cx="462915" cy="3810"/>
                <wp:effectExtent l="0" t="76200" r="13335" b="91440"/>
                <wp:wrapNone/>
                <wp:docPr id="428" name="AutoShap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ED79DB" id="AutoShape 1463" o:spid="_x0000_s1026" type="#_x0000_t32" style="position:absolute;margin-left:102pt;margin-top:.9pt;width:36.45pt;height:.3pt;flip: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" strokecolor="red" strokeweight="1.5pt">
                <v:stroke endarrow="classic"/>
              </v:shape>
            </w:pict>
          </mc:Fallback>
        </mc:AlternateContent>
      </w:r>
    </w:p>
    <w:p w:rsidR="00E55EF0" w:rsidRDefault="00E55EF0" w:rsidP="005855F3">
      <w:pPr>
        <w:spacing w:after="12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5</w:t>
      </w:r>
      <w:r w:rsidRPr="008234F8">
        <w:rPr>
          <w:rFonts w:ascii="Times New Roman" w:hAnsi="Times New Roman"/>
          <w:i/>
          <w:sz w:val="24"/>
          <w:szCs w:val="24"/>
        </w:rPr>
        <w:t xml:space="preserve">. </w:t>
      </w:r>
      <w:r>
        <w:rPr>
          <w:rFonts w:ascii="Times New Roman" w:hAnsi="Times New Roman"/>
          <w:i/>
          <w:sz w:val="24"/>
          <w:szCs w:val="24"/>
        </w:rPr>
        <w:t xml:space="preserve">Схема резки двух </w:t>
      </w:r>
      <w:r w:rsidRPr="008234F8">
        <w:rPr>
          <w:rFonts w:ascii="Times New Roman" w:hAnsi="Times New Roman"/>
          <w:i/>
          <w:sz w:val="24"/>
          <w:szCs w:val="24"/>
        </w:rPr>
        <w:t>полос с использованием техники «мост»</w:t>
      </w:r>
    </w:p>
    <w:p w:rsidR="0018469F" w:rsidRDefault="0018469F" w:rsidP="003D1037">
      <w:pPr>
        <w:tabs>
          <w:tab w:val="left" w:pos="0"/>
        </w:tabs>
        <w:spacing w:after="120"/>
        <w:ind w:firstLine="426"/>
        <w:jc w:val="both"/>
        <w:rPr>
          <w:rFonts w:ascii="Times New Roman" w:hAnsi="Times New Roman"/>
          <w:sz w:val="24"/>
          <w:szCs w:val="24"/>
        </w:rPr>
      </w:pPr>
      <w:r w:rsidRPr="0018469F">
        <w:rPr>
          <w:rFonts w:ascii="Times New Roman" w:hAnsi="Times New Roman"/>
          <w:sz w:val="24"/>
          <w:szCs w:val="24"/>
        </w:rPr>
        <w:t>Разновидностью техники мост можно считать технику змейка (</w:t>
      </w:r>
      <w:r>
        <w:rPr>
          <w:rFonts w:ascii="Times New Roman" w:hAnsi="Times New Roman"/>
          <w:sz w:val="24"/>
          <w:szCs w:val="24"/>
        </w:rPr>
        <w:t>Р</w:t>
      </w:r>
      <w:r w:rsidRPr="0018469F">
        <w:rPr>
          <w:rFonts w:ascii="Times New Roman" w:hAnsi="Times New Roman"/>
          <w:sz w:val="24"/>
          <w:szCs w:val="24"/>
        </w:rPr>
        <w:t xml:space="preserve">ис. </w:t>
      </w:r>
      <w:r w:rsidR="00765522">
        <w:rPr>
          <w:rFonts w:ascii="Times New Roman" w:hAnsi="Times New Roman"/>
          <w:sz w:val="24"/>
          <w:szCs w:val="24"/>
        </w:rPr>
        <w:t>6</w:t>
      </w:r>
      <w:r w:rsidRPr="0018469F">
        <w:rPr>
          <w:rFonts w:ascii="Times New Roman" w:hAnsi="Times New Roman"/>
          <w:sz w:val="24"/>
          <w:szCs w:val="24"/>
        </w:rPr>
        <w:t xml:space="preserve">), в которой также используется прием частичной резки контура и резку нескольких </w:t>
      </w:r>
      <w:r w:rsidR="006B77D8">
        <w:rPr>
          <w:rFonts w:ascii="Times New Roman" w:hAnsi="Times New Roman"/>
          <w:sz w:val="24"/>
          <w:szCs w:val="24"/>
        </w:rPr>
        <w:t>заготовок</w:t>
      </w:r>
      <w:r w:rsidRPr="0018469F">
        <w:rPr>
          <w:rFonts w:ascii="Times New Roman" w:hAnsi="Times New Roman"/>
          <w:sz w:val="24"/>
          <w:szCs w:val="24"/>
        </w:rPr>
        <w:t xml:space="preserve"> без выключения инструмента. </w:t>
      </w:r>
    </w:p>
    <w:p w:rsidR="00765522" w:rsidRDefault="00765522" w:rsidP="003D1037">
      <w:pPr>
        <w:autoSpaceDE w:val="0"/>
        <w:autoSpaceDN w:val="0"/>
        <w:adjustRightInd w:val="0"/>
        <w:spacing w:after="120"/>
        <w:ind w:firstLine="426"/>
        <w:jc w:val="both"/>
        <w:rPr>
          <w:rFonts w:ascii="Times New Roman" w:hAnsi="Times New Roman"/>
          <w:sz w:val="24"/>
          <w:szCs w:val="24"/>
        </w:rPr>
      </w:pPr>
      <w:r w:rsidRPr="008234F8">
        <w:rPr>
          <w:rFonts w:ascii="Times New Roman" w:hAnsi="Times New Roman"/>
          <w:sz w:val="24"/>
          <w:szCs w:val="24"/>
        </w:rPr>
        <w:t xml:space="preserve">Для уменьшения длины рабочего хода инструмента применяют т.н. «совмещенный» рез. Он используется для вырезки </w:t>
      </w:r>
      <w:r w:rsidR="006B77D8">
        <w:rPr>
          <w:rFonts w:ascii="Times New Roman" w:hAnsi="Times New Roman"/>
          <w:sz w:val="24"/>
          <w:szCs w:val="24"/>
        </w:rPr>
        <w:t>заготовок</w:t>
      </w:r>
      <w:r w:rsidRPr="008234F8">
        <w:rPr>
          <w:rFonts w:ascii="Times New Roman" w:hAnsi="Times New Roman"/>
          <w:sz w:val="24"/>
          <w:szCs w:val="24"/>
        </w:rPr>
        <w:t xml:space="preserve">, которые содержат прямолинейные отрезки в контуре, и которые в процессе раскроя размещаются таким образом, что имеют общую границу по одному из таких прямолинейных отрезков. Общая прямолинейная граница позволяет размещать заготовки с половинным припуском на рез (т.е., на ширину реза), поскольку режется только один раз, что экономит материал и сокращает суммарную длину резки на величину совмещенного реза. Совмещенный рез реализован, в частности, в технике резки «восьмёрка», применяемой для резки двух одинаковых </w:t>
      </w:r>
      <w:r w:rsidR="006B77D8">
        <w:rPr>
          <w:rFonts w:ascii="Times New Roman" w:hAnsi="Times New Roman"/>
          <w:sz w:val="24"/>
          <w:szCs w:val="24"/>
        </w:rPr>
        <w:t>заготовок</w:t>
      </w:r>
      <w:r w:rsidRPr="008234F8">
        <w:rPr>
          <w:rFonts w:ascii="Times New Roman" w:hAnsi="Times New Roman"/>
          <w:sz w:val="24"/>
          <w:szCs w:val="24"/>
        </w:rPr>
        <w:t xml:space="preserve"> (Рис.</w:t>
      </w:r>
      <w:r>
        <w:rPr>
          <w:rFonts w:ascii="Times New Roman" w:hAnsi="Times New Roman"/>
          <w:sz w:val="24"/>
          <w:szCs w:val="24"/>
        </w:rPr>
        <w:t>7</w:t>
      </w:r>
      <w:r w:rsidRPr="008234F8">
        <w:rPr>
          <w:rFonts w:ascii="Times New Roman" w:hAnsi="Times New Roman"/>
          <w:sz w:val="24"/>
          <w:szCs w:val="24"/>
        </w:rPr>
        <w:t>). В этом технике используется также идея цепной резки.</w:t>
      </w:r>
    </w:p>
    <w:p w:rsidR="0018469F" w:rsidRDefault="00E000D7" w:rsidP="00361CA4">
      <w:pPr>
        <w:spacing w:after="120"/>
        <w:ind w:firstLine="709"/>
        <w:jc w:val="center"/>
        <w:rPr>
          <w:rFonts w:ascii="Times New Roman" w:hAnsi="Times New Roman"/>
        </w:rPr>
      </w:pPr>
      <w:r>
        <w:rPr>
          <w:rFonts w:ascii="Times New Roman" w:hAnsi="Times New Roman"/>
          <w:noProof/>
          <w:lang w:eastAsia="ru-RU"/>
        </w:rPr>
        <mc:AlternateContent>
          <mc:Choice Requires="wps">
            <w:drawing>
              <wp:anchor distT="0" distB="0" distL="114300" distR="114300" simplePos="0" relativeHeight="251926528" behindDoc="0" locked="0" layoutInCell="1" allowOverlap="1" wp14:anchorId="3478CB1F" wp14:editId="19153D34">
                <wp:simplePos x="0" y="0"/>
                <wp:positionH relativeFrom="column">
                  <wp:posOffset>1581150</wp:posOffset>
                </wp:positionH>
                <wp:positionV relativeFrom="paragraph">
                  <wp:posOffset>1218565</wp:posOffset>
                </wp:positionV>
                <wp:extent cx="62230" cy="61595"/>
                <wp:effectExtent l="0" t="0" r="13970" b="14605"/>
                <wp:wrapNone/>
                <wp:docPr id="427" name="AutoShape 1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7460E" id="AutoShape 1709" o:spid="_x0000_s1026" type="#_x0000_t124" style="position:absolute;margin-left:124.5pt;margin-top:95.95pt;width:4.9pt;height:4.8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">
                <o:lock v:ext="edit" aspectratio="t"/>
                <v:textbox inset="2.48589mm,1.243mm,2.48589mm,1.243mm"/>
              </v:shape>
            </w:pict>
          </mc:Fallback>
        </mc:AlternateContent>
      </w:r>
      <w:bookmarkStart w:id="2" w:name="_MON_1521511877"/>
      <w:bookmarkEnd w:id="2"/>
      <w:r w:rsidR="00355433" w:rsidRPr="00AB654C">
        <w:rPr>
          <w:rFonts w:ascii="Times New Roman" w:hAnsi="Times New Roman"/>
        </w:rPr>
        <w:object w:dxaOrig="10224" w:dyaOrig="6556">
          <v:shape id="_x0000_i1027" type="#_x0000_t75" style="width:324.75pt;height:156pt" o:ole="">
            <v:imagedata r:id="rId15" o:title=""/>
            <o:lock v:ext="edit" aspectratio="f"/>
          </v:shape>
          <o:OLEObject Type="Embed" ProgID="Word.Picture.8" ShapeID="_x0000_i1027" DrawAspect="Content" ObjectID="_1630848694" r:id="rId16"/>
        </w:object>
      </w:r>
    </w:p>
    <w:p w:rsidR="00361CA4" w:rsidRPr="008234F8" w:rsidRDefault="00361CA4" w:rsidP="00361CA4">
      <w:pPr>
        <w:spacing w:after="12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6</w:t>
      </w:r>
      <w:r w:rsidRPr="008234F8">
        <w:rPr>
          <w:rFonts w:ascii="Times New Roman" w:hAnsi="Times New Roman"/>
          <w:i/>
          <w:sz w:val="24"/>
          <w:szCs w:val="24"/>
        </w:rPr>
        <w:t xml:space="preserve">. </w:t>
      </w:r>
      <w:r>
        <w:rPr>
          <w:rFonts w:ascii="Times New Roman" w:hAnsi="Times New Roman"/>
          <w:i/>
          <w:sz w:val="24"/>
          <w:szCs w:val="24"/>
        </w:rPr>
        <w:t xml:space="preserve">Схема резки </w:t>
      </w:r>
      <w:r w:rsidRPr="008234F8">
        <w:rPr>
          <w:rFonts w:ascii="Times New Roman" w:hAnsi="Times New Roman"/>
          <w:i/>
          <w:sz w:val="24"/>
          <w:szCs w:val="24"/>
        </w:rPr>
        <w:t>«</w:t>
      </w:r>
      <w:r w:rsidR="00445258">
        <w:rPr>
          <w:rFonts w:ascii="Times New Roman" w:hAnsi="Times New Roman"/>
          <w:i/>
          <w:sz w:val="24"/>
          <w:szCs w:val="24"/>
        </w:rPr>
        <w:t>змейка</w:t>
      </w:r>
      <w:r w:rsidRPr="008234F8">
        <w:rPr>
          <w:rFonts w:ascii="Times New Roman" w:hAnsi="Times New Roman"/>
          <w:i/>
          <w:sz w:val="24"/>
          <w:szCs w:val="24"/>
        </w:rPr>
        <w:t>»</w:t>
      </w:r>
    </w:p>
    <w:p w:rsidR="00C236AC" w:rsidRDefault="00C236AC" w:rsidP="00C236AC">
      <w:pPr>
        <w:spacing w:before="120" w:after="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t>.</w:t>
      </w:r>
    </w:p>
    <w:p w:rsidR="00C66335" w:rsidRPr="008234F8" w:rsidRDefault="00E000D7" w:rsidP="005855F3">
      <w:pPr>
        <w:tabs>
          <w:tab w:val="left" w:pos="720"/>
          <w:tab w:val="left" w:pos="748"/>
          <w:tab w:val="left" w:pos="840"/>
        </w:tabs>
        <w:autoSpaceDE w:val="0"/>
        <w:autoSpaceDN w:val="0"/>
        <w:adjustRightInd w:val="0"/>
        <w:ind w:firstLine="709"/>
        <w:jc w:val="center"/>
        <w:rPr>
          <w:rFonts w:ascii="Times New Roman" w:hAnsi="Times New Roman"/>
          <w:sz w:val="24"/>
          <w:szCs w:val="24"/>
        </w:rPr>
      </w:pPr>
      <w:r>
        <w:rPr>
          <w:rFonts w:ascii="Times New Roman" w:hAnsi="Times New Roman"/>
          <w:noProof/>
          <w:sz w:val="24"/>
          <w:szCs w:val="24"/>
          <w:lang w:eastAsia="ru-RU"/>
        </w:rPr>
        <w:lastRenderedPageBreak/>
        <mc:AlternateContent>
          <mc:Choice Requires="wpc">
            <w:drawing>
              <wp:inline distT="0" distB="0" distL="0" distR="0" wp14:anchorId="5ED9BEAB" wp14:editId="62748A99">
                <wp:extent cx="2750820" cy="2282190"/>
                <wp:effectExtent l="5715" t="6985" r="0" b="6350"/>
                <wp:docPr id="96" name="Полотно 14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8" name="Group 102"/>
                        <wpg:cNvGrpSpPr>
                          <a:grpSpLocks noChangeAspect="1"/>
                        </wpg:cNvGrpSpPr>
                        <wpg:grpSpPr bwMode="auto">
                          <a:xfrm>
                            <a:off x="1229909" y="284259"/>
                            <a:ext cx="169001" cy="174029"/>
                            <a:chOff x="7118" y="11598"/>
                            <a:chExt cx="525" cy="488"/>
                          </a:xfrm>
                        </wpg:grpSpPr>
                        <wps:wsp>
                          <wps:cNvPr id="9" name="Freeform 103"/>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4"/>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1" name="AutoShape 123"/>
                        <wps:cNvCnPr>
                          <a:cxnSpLocks noChangeShapeType="1"/>
                        </wps:cNvCnPr>
                        <wps:spPr bwMode="auto">
                          <a:xfrm>
                            <a:off x="1402010" y="375725"/>
                            <a:ext cx="1056708" cy="327548"/>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130"/>
                        <wps:cNvCnPr>
                          <a:cxnSpLocks noChangeShapeType="1"/>
                        </wps:cNvCnPr>
                        <wps:spPr bwMode="auto">
                          <a:xfrm>
                            <a:off x="1589412" y="2103186"/>
                            <a:ext cx="600" cy="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3" name="Group 94"/>
                        <wpg:cNvGrpSpPr>
                          <a:grpSpLocks noChangeAspect="1"/>
                        </wpg:cNvGrpSpPr>
                        <wpg:grpSpPr bwMode="auto">
                          <a:xfrm>
                            <a:off x="1236909" y="1859336"/>
                            <a:ext cx="160101" cy="165738"/>
                            <a:chOff x="7118" y="11598"/>
                            <a:chExt cx="525" cy="488"/>
                          </a:xfrm>
                        </wpg:grpSpPr>
                        <wps:wsp>
                          <wps:cNvPr id="17" name="Freeform 95"/>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96"/>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9" name="Group 97"/>
                        <wpg:cNvGrpSpPr>
                          <a:grpSpLocks/>
                        </wpg:cNvGrpSpPr>
                        <wpg:grpSpPr bwMode="auto">
                          <a:xfrm>
                            <a:off x="1216609" y="6633"/>
                            <a:ext cx="209602" cy="180662"/>
                            <a:chOff x="5512" y="12280"/>
                            <a:chExt cx="522" cy="538"/>
                          </a:xfrm>
                        </wpg:grpSpPr>
                        <wps:wsp>
                          <wps:cNvPr id="20" name="Freeform 98"/>
                          <wps:cNvSpPr>
                            <a:spLocks/>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FF0000"/>
                            </a:solidFill>
                            <a:ln w="6985">
                              <a:solidFill>
                                <a:srgbClr val="FF0000"/>
                              </a:solidFill>
                              <a:round/>
                              <a:headEnd/>
                              <a:tailEnd/>
                            </a:ln>
                          </wps:spPr>
                          <wps:bodyPr rot="0" vert="horz" wrap="square" lIns="91440" tIns="45720" rIns="91440" bIns="45720" anchor="t" anchorCtr="0" upright="1">
                            <a:noAutofit/>
                          </wps:bodyPr>
                        </wps:wsp>
                        <wps:wsp>
                          <wps:cNvPr id="21" name="Freeform 99"/>
                          <wps:cNvSpPr>
                            <a:spLocks/>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FF0000"/>
                            </a:solidFill>
                            <a:ln w="6985">
                              <a:solidFill>
                                <a:srgbClr val="FF0000"/>
                              </a:solidFill>
                              <a:round/>
                              <a:headEnd/>
                              <a:tailEnd/>
                            </a:ln>
                          </wps:spPr>
                          <wps:bodyPr rot="0" vert="horz" wrap="square" lIns="91440" tIns="45720" rIns="91440" bIns="45720" anchor="t" anchorCtr="0" upright="1">
                            <a:noAutofit/>
                          </wps:bodyPr>
                        </wps:wsp>
                      </wpg:wgp>
                      <wps:wsp>
                        <wps:cNvPr id="22" name="AutoShape 100"/>
                        <wps:cNvSpPr>
                          <a:spLocks noChangeArrowheads="1"/>
                        </wps:cNvSpPr>
                        <wps:spPr bwMode="auto">
                          <a:xfrm rot="5400000">
                            <a:off x="410" y="655856"/>
                            <a:ext cx="1399389" cy="1056708"/>
                          </a:xfrm>
                          <a:custGeom>
                            <a:avLst/>
                            <a:gdLst>
                              <a:gd name="T0" fmla="*/ 2147483647 w 21600"/>
                              <a:gd name="T1" fmla="*/ 497452629 h 21600"/>
                              <a:gd name="T2" fmla="*/ 1695677743 w 21600"/>
                              <a:gd name="T3" fmla="*/ 994902861 h 21600"/>
                              <a:gd name="T4" fmla="*/ 423918044 w 21600"/>
                              <a:gd name="T5" fmla="*/ 497452629 h 21600"/>
                              <a:gd name="T6" fmla="*/ 1695677743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808080"/>
                          </a:solidFill>
                          <a:ln>
                            <a:noFill/>
                          </a:ln>
                          <a:extLst>
                            <a:ext uri="{91240B29-F687-4F45-9708-019B960494DF}">
                              <a14:hiddenLine xmlns:a14="http://schemas.microsoft.com/office/drawing/2010/main" w="9525">
                                <a:solidFill>
                                  <a:srgbClr val="FF0000"/>
                                </a:solidFill>
                                <a:miter lim="800000"/>
                                <a:headEnd/>
                                <a:tailEnd/>
                              </a14:hiddenLine>
                            </a:ext>
                          </a:extLst>
                        </wps:spPr>
                        <wps:bodyPr rot="0" vert="horz" wrap="square" lIns="91440" tIns="45720" rIns="91440" bIns="45720" anchor="t" anchorCtr="0" upright="1">
                          <a:noAutofit/>
                        </wps:bodyPr>
                      </wps:wsp>
                      <wps:wsp>
                        <wps:cNvPr id="23" name="AutoShape 101"/>
                        <wps:cNvSpPr>
                          <a:spLocks noChangeArrowheads="1"/>
                        </wps:cNvSpPr>
                        <wps:spPr bwMode="auto">
                          <a:xfrm rot="16200000">
                            <a:off x="1225213" y="656075"/>
                            <a:ext cx="1399302" cy="1056008"/>
                          </a:xfrm>
                          <a:custGeom>
                            <a:avLst/>
                            <a:gdLst>
                              <a:gd name="T0" fmla="*/ 2147483647 w 21600"/>
                              <a:gd name="T1" fmla="*/ 496824337 h 21600"/>
                              <a:gd name="T2" fmla="*/ 1695571989 w 21600"/>
                              <a:gd name="T3" fmla="*/ 993646328 h 21600"/>
                              <a:gd name="T4" fmla="*/ 423891606 w 21600"/>
                              <a:gd name="T5" fmla="*/ 496824337 h 21600"/>
                              <a:gd name="T6" fmla="*/ 1695571989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808080"/>
                          </a:solidFill>
                          <a:ln>
                            <a:noFill/>
                          </a:ln>
                          <a:extLst>
                            <a:ext uri="{91240B29-F687-4F45-9708-019B960494DF}">
                              <a14:hiddenLine xmlns:a14="http://schemas.microsoft.com/office/drawing/2010/main" w="9525">
                                <a:solidFill>
                                  <a:srgbClr val="FF0000"/>
                                </a:solidFill>
                                <a:miter lim="800000"/>
                                <a:headEnd/>
                                <a:tailEnd/>
                              </a14:hiddenLine>
                            </a:ext>
                          </a:extLst>
                        </wps:spPr>
                        <wps:bodyPr rot="0" vert="horz" wrap="square" lIns="91440" tIns="45720" rIns="91440" bIns="45720" anchor="t" anchorCtr="0" upright="1">
                          <a:noAutofit/>
                        </wps:bodyPr>
                      </wps:wsp>
                      <wpg:wgp>
                        <wpg:cNvPr id="24" name="Group 105"/>
                        <wpg:cNvGrpSpPr>
                          <a:grpSpLocks noChangeAspect="1"/>
                        </wpg:cNvGrpSpPr>
                        <wpg:grpSpPr bwMode="auto">
                          <a:xfrm>
                            <a:off x="1227409" y="279895"/>
                            <a:ext cx="169601" cy="174553"/>
                            <a:chOff x="7118" y="11598"/>
                            <a:chExt cx="525" cy="488"/>
                          </a:xfrm>
                        </wpg:grpSpPr>
                        <wps:wsp>
                          <wps:cNvPr id="25" name="Freeform 106"/>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107"/>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7" name="Group 108"/>
                        <wpg:cNvGrpSpPr>
                          <a:grpSpLocks noChangeAspect="1"/>
                        </wpg:cNvGrpSpPr>
                        <wpg:grpSpPr bwMode="auto">
                          <a:xfrm>
                            <a:off x="2424418" y="676130"/>
                            <a:ext cx="169501" cy="175076"/>
                            <a:chOff x="7118" y="11598"/>
                            <a:chExt cx="525" cy="488"/>
                          </a:xfrm>
                        </wpg:grpSpPr>
                        <wps:wsp>
                          <wps:cNvPr id="28" name="Freeform 109"/>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10"/>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30" name="Group 111"/>
                        <wpg:cNvGrpSpPr>
                          <a:grpSpLocks noChangeAspect="1"/>
                        </wpg:cNvGrpSpPr>
                        <wpg:grpSpPr bwMode="auto">
                          <a:xfrm>
                            <a:off x="2433918" y="1511889"/>
                            <a:ext cx="169601" cy="175076"/>
                            <a:chOff x="7118" y="11598"/>
                            <a:chExt cx="525" cy="488"/>
                          </a:xfrm>
                        </wpg:grpSpPr>
                        <wps:wsp>
                          <wps:cNvPr id="31" name="Freeform 112"/>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113"/>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58" name="Group 114"/>
                        <wpg:cNvGrpSpPr>
                          <a:grpSpLocks noChangeAspect="1"/>
                        </wpg:cNvGrpSpPr>
                        <wpg:grpSpPr bwMode="auto">
                          <a:xfrm>
                            <a:off x="22200" y="699346"/>
                            <a:ext cx="149801" cy="155177"/>
                            <a:chOff x="7118" y="11598"/>
                            <a:chExt cx="525" cy="488"/>
                          </a:xfrm>
                        </wpg:grpSpPr>
                        <wps:wsp>
                          <wps:cNvPr id="259" name="Freeform 115"/>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116"/>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61" name="Group 120"/>
                        <wpg:cNvGrpSpPr>
                          <a:grpSpLocks/>
                        </wpg:cNvGrpSpPr>
                        <wpg:grpSpPr bwMode="auto">
                          <a:xfrm>
                            <a:off x="1313110" y="2161399"/>
                            <a:ext cx="113701" cy="114158"/>
                            <a:chOff x="5512" y="12280"/>
                            <a:chExt cx="261" cy="259"/>
                          </a:xfrm>
                        </wpg:grpSpPr>
                        <wps:wsp>
                          <wps:cNvPr id="262" name="Freeform 121"/>
                          <wps:cNvSpPr>
                            <a:spLocks/>
                          </wps:cNvSpPr>
                          <wps:spPr bwMode="auto">
                            <a:xfrm>
                              <a:off x="5514" y="12413"/>
                              <a:ext cx="259" cy="126"/>
                            </a:xfrm>
                            <a:custGeom>
                              <a:avLst/>
                              <a:gdLst>
                                <a:gd name="T0" fmla="*/ 0 w 1049"/>
                                <a:gd name="T1" fmla="*/ 0 h 539"/>
                                <a:gd name="T2" fmla="*/ 0 w 1049"/>
                                <a:gd name="T3" fmla="*/ 0 h 539"/>
                                <a:gd name="T4" fmla="*/ 0 w 1049"/>
                                <a:gd name="T5" fmla="*/ 0 h 539"/>
                                <a:gd name="T6" fmla="*/ 0 w 1049"/>
                                <a:gd name="T7" fmla="*/ 1 h 539"/>
                                <a:gd name="T8" fmla="*/ 0 w 1049"/>
                                <a:gd name="T9" fmla="*/ 1 h 539"/>
                                <a:gd name="T10" fmla="*/ 0 w 1049"/>
                                <a:gd name="T11" fmla="*/ 1 h 539"/>
                                <a:gd name="T12" fmla="*/ 0 w 1049"/>
                                <a:gd name="T13" fmla="*/ 2 h 539"/>
                                <a:gd name="T14" fmla="*/ 1 w 1049"/>
                                <a:gd name="T15" fmla="*/ 2 h 539"/>
                                <a:gd name="T16" fmla="*/ 1 w 1049"/>
                                <a:gd name="T17" fmla="*/ 2 h 539"/>
                                <a:gd name="T18" fmla="*/ 1 w 1049"/>
                                <a:gd name="T19" fmla="*/ 2 h 539"/>
                                <a:gd name="T20" fmla="*/ 1 w 1049"/>
                                <a:gd name="T21" fmla="*/ 3 h 539"/>
                                <a:gd name="T22" fmla="*/ 1 w 1049"/>
                                <a:gd name="T23" fmla="*/ 3 h 539"/>
                                <a:gd name="T24" fmla="*/ 2 w 1049"/>
                                <a:gd name="T25" fmla="*/ 3 h 539"/>
                                <a:gd name="T26" fmla="*/ 2 w 1049"/>
                                <a:gd name="T27" fmla="*/ 3 h 539"/>
                                <a:gd name="T28" fmla="*/ 2 w 1049"/>
                                <a:gd name="T29" fmla="*/ 3 h 539"/>
                                <a:gd name="T30" fmla="*/ 3 w 1049"/>
                                <a:gd name="T31" fmla="*/ 3 h 539"/>
                                <a:gd name="T32" fmla="*/ 3 w 1049"/>
                                <a:gd name="T33" fmla="*/ 3 h 539"/>
                                <a:gd name="T34" fmla="*/ 3 w 1049"/>
                                <a:gd name="T35" fmla="*/ 3 h 539"/>
                                <a:gd name="T36" fmla="*/ 4 w 1049"/>
                                <a:gd name="T37" fmla="*/ 4 h 539"/>
                                <a:gd name="T38" fmla="*/ 4 w 1049"/>
                                <a:gd name="T39" fmla="*/ 4 h 539"/>
                                <a:gd name="T40" fmla="*/ 4 w 1049"/>
                                <a:gd name="T41" fmla="*/ 4 h 539"/>
                                <a:gd name="T42" fmla="*/ 5 w 1049"/>
                                <a:gd name="T43" fmla="*/ 3 h 539"/>
                                <a:gd name="T44" fmla="*/ 5 w 1049"/>
                                <a:gd name="T45" fmla="*/ 3 h 539"/>
                                <a:gd name="T46" fmla="*/ 5 w 1049"/>
                                <a:gd name="T47" fmla="*/ 3 h 539"/>
                                <a:gd name="T48" fmla="*/ 5 w 1049"/>
                                <a:gd name="T49" fmla="*/ 3 h 539"/>
                                <a:gd name="T50" fmla="*/ 6 w 1049"/>
                                <a:gd name="T51" fmla="*/ 3 h 539"/>
                                <a:gd name="T52" fmla="*/ 6 w 1049"/>
                                <a:gd name="T53" fmla="*/ 3 h 539"/>
                                <a:gd name="T54" fmla="*/ 6 w 1049"/>
                                <a:gd name="T55" fmla="*/ 3 h 539"/>
                                <a:gd name="T56" fmla="*/ 7 w 1049"/>
                                <a:gd name="T57" fmla="*/ 3 h 539"/>
                                <a:gd name="T58" fmla="*/ 7 w 1049"/>
                                <a:gd name="T59" fmla="*/ 2 h 539"/>
                                <a:gd name="T60" fmla="*/ 7 w 1049"/>
                                <a:gd name="T61" fmla="*/ 2 h 539"/>
                                <a:gd name="T62" fmla="*/ 7 w 1049"/>
                                <a:gd name="T63" fmla="*/ 2 h 539"/>
                                <a:gd name="T64" fmla="*/ 7 w 1049"/>
                                <a:gd name="T65" fmla="*/ 2 h 539"/>
                                <a:gd name="T66" fmla="*/ 7 w 1049"/>
                                <a:gd name="T67" fmla="*/ 1 h 539"/>
                                <a:gd name="T68" fmla="*/ 8 w 1049"/>
                                <a:gd name="T69" fmla="*/ 1 h 539"/>
                                <a:gd name="T70" fmla="*/ 8 w 1049"/>
                                <a:gd name="T71" fmla="*/ 1 h 539"/>
                                <a:gd name="T72" fmla="*/ 8 w 1049"/>
                                <a:gd name="T73" fmla="*/ 0 h 539"/>
                                <a:gd name="T74" fmla="*/ 8 w 1049"/>
                                <a:gd name="T75" fmla="*/ 0 h 539"/>
                                <a:gd name="T76" fmla="*/ 8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70C0"/>
                            </a:solidFill>
                            <a:ln w="6985">
                              <a:solidFill>
                                <a:srgbClr val="FF0000"/>
                              </a:solidFill>
                              <a:round/>
                              <a:headEnd/>
                              <a:tailEnd/>
                            </a:ln>
                          </wps:spPr>
                          <wps:bodyPr rot="0" vert="horz" wrap="square" lIns="91440" tIns="45720" rIns="91440" bIns="45720" anchor="t" anchorCtr="0" upright="1">
                            <a:noAutofit/>
                          </wps:bodyPr>
                        </wps:wsp>
                        <wps:wsp>
                          <wps:cNvPr id="264" name="Freeform 122"/>
                          <wps:cNvSpPr>
                            <a:spLocks/>
                          </wps:cNvSpPr>
                          <wps:spPr bwMode="auto">
                            <a:xfrm>
                              <a:off x="5512" y="12280"/>
                              <a:ext cx="261" cy="140"/>
                            </a:xfrm>
                            <a:custGeom>
                              <a:avLst/>
                              <a:gdLst>
                                <a:gd name="T0" fmla="*/ 8 w 1049"/>
                                <a:gd name="T1" fmla="*/ 5 h 539"/>
                                <a:gd name="T2" fmla="*/ 8 w 1049"/>
                                <a:gd name="T3" fmla="*/ 4 h 539"/>
                                <a:gd name="T4" fmla="*/ 8 w 1049"/>
                                <a:gd name="T5" fmla="*/ 4 h 539"/>
                                <a:gd name="T6" fmla="*/ 8 w 1049"/>
                                <a:gd name="T7" fmla="*/ 4 h 539"/>
                                <a:gd name="T8" fmla="*/ 8 w 1049"/>
                                <a:gd name="T9" fmla="*/ 3 h 539"/>
                                <a:gd name="T10" fmla="*/ 8 w 1049"/>
                                <a:gd name="T11" fmla="*/ 3 h 539"/>
                                <a:gd name="T12" fmla="*/ 7 w 1049"/>
                                <a:gd name="T13" fmla="*/ 2 h 539"/>
                                <a:gd name="T14" fmla="*/ 7 w 1049"/>
                                <a:gd name="T15" fmla="*/ 2 h 539"/>
                                <a:gd name="T16" fmla="*/ 7 w 1049"/>
                                <a:gd name="T17" fmla="*/ 2 h 539"/>
                                <a:gd name="T18" fmla="*/ 7 w 1049"/>
                                <a:gd name="T19" fmla="*/ 2 h 539"/>
                                <a:gd name="T20" fmla="*/ 7 w 1049"/>
                                <a:gd name="T21" fmla="*/ 1 h 539"/>
                                <a:gd name="T22" fmla="*/ 6 w 1049"/>
                                <a:gd name="T23" fmla="*/ 1 h 539"/>
                                <a:gd name="T24" fmla="*/ 6 w 1049"/>
                                <a:gd name="T25" fmla="*/ 1 h 539"/>
                                <a:gd name="T26" fmla="*/ 6 w 1049"/>
                                <a:gd name="T27" fmla="*/ 1 h 539"/>
                                <a:gd name="T28" fmla="*/ 6 w 1049"/>
                                <a:gd name="T29" fmla="*/ 1 h 539"/>
                                <a:gd name="T30" fmla="*/ 5 w 1049"/>
                                <a:gd name="T31" fmla="*/ 0 h 539"/>
                                <a:gd name="T32" fmla="*/ 5 w 1049"/>
                                <a:gd name="T33" fmla="*/ 0 h 539"/>
                                <a:gd name="T34" fmla="*/ 5 w 1049"/>
                                <a:gd name="T35" fmla="*/ 0 h 539"/>
                                <a:gd name="T36" fmla="*/ 4 w 1049"/>
                                <a:gd name="T37" fmla="*/ 0 h 539"/>
                                <a:gd name="T38" fmla="*/ 4 w 1049"/>
                                <a:gd name="T39" fmla="*/ 0 h 539"/>
                                <a:gd name="T40" fmla="*/ 4 w 1049"/>
                                <a:gd name="T41" fmla="*/ 0 h 539"/>
                                <a:gd name="T42" fmla="*/ 3 w 1049"/>
                                <a:gd name="T43" fmla="*/ 0 h 539"/>
                                <a:gd name="T44" fmla="*/ 3 w 1049"/>
                                <a:gd name="T45" fmla="*/ 0 h 539"/>
                                <a:gd name="T46" fmla="*/ 3 w 1049"/>
                                <a:gd name="T47" fmla="*/ 0 h 539"/>
                                <a:gd name="T48" fmla="*/ 2 w 1049"/>
                                <a:gd name="T49" fmla="*/ 1 h 539"/>
                                <a:gd name="T50" fmla="*/ 2 w 1049"/>
                                <a:gd name="T51" fmla="*/ 1 h 539"/>
                                <a:gd name="T52" fmla="*/ 2 w 1049"/>
                                <a:gd name="T53" fmla="*/ 1 h 539"/>
                                <a:gd name="T54" fmla="*/ 1 w 1049"/>
                                <a:gd name="T55" fmla="*/ 1 h 539"/>
                                <a:gd name="T56" fmla="*/ 1 w 1049"/>
                                <a:gd name="T57" fmla="*/ 1 h 539"/>
                                <a:gd name="T58" fmla="*/ 1 w 1049"/>
                                <a:gd name="T59" fmla="*/ 2 h 539"/>
                                <a:gd name="T60" fmla="*/ 1 w 1049"/>
                                <a:gd name="T61" fmla="*/ 2 h 539"/>
                                <a:gd name="T62" fmla="*/ 1 w 1049"/>
                                <a:gd name="T63" fmla="*/ 2 h 539"/>
                                <a:gd name="T64" fmla="*/ 0 w 1049"/>
                                <a:gd name="T65" fmla="*/ 2 h 539"/>
                                <a:gd name="T66" fmla="*/ 0 w 1049"/>
                                <a:gd name="T67" fmla="*/ 3 h 539"/>
                                <a:gd name="T68" fmla="*/ 0 w 1049"/>
                                <a:gd name="T69" fmla="*/ 3 h 539"/>
                                <a:gd name="T70" fmla="*/ 0 w 1049"/>
                                <a:gd name="T71" fmla="*/ 4 h 539"/>
                                <a:gd name="T72" fmla="*/ 0 w 1049"/>
                                <a:gd name="T73" fmla="*/ 4 h 539"/>
                                <a:gd name="T74" fmla="*/ 0 w 1049"/>
                                <a:gd name="T75" fmla="*/ 4 h 539"/>
                                <a:gd name="T76" fmla="*/ 0 w 1049"/>
                                <a:gd name="T77" fmla="*/ 5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70C0"/>
                            </a:solidFill>
                            <a:ln w="6985">
                              <a:solidFill>
                                <a:srgbClr val="FF0000"/>
                              </a:solidFill>
                              <a:round/>
                              <a:headEnd/>
                              <a:tailEnd/>
                            </a:ln>
                          </wps:spPr>
                          <wps:bodyPr rot="0" vert="horz" wrap="square" lIns="91440" tIns="45720" rIns="91440" bIns="45720" anchor="t" anchorCtr="0" upright="1">
                            <a:noAutofit/>
                          </wps:bodyPr>
                        </wps:wsp>
                      </wpg:wgp>
                      <wps:wsp>
                        <wps:cNvPr id="265" name="AutoShape 124"/>
                        <wps:cNvCnPr>
                          <a:cxnSpLocks noChangeShapeType="1"/>
                        </wps:cNvCnPr>
                        <wps:spPr bwMode="auto">
                          <a:xfrm>
                            <a:off x="2551419" y="832966"/>
                            <a:ext cx="7600" cy="707113"/>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66" name="AutoShape 125"/>
                        <wps:cNvCnPr>
                          <a:cxnSpLocks noChangeShapeType="1"/>
                        </wps:cNvCnPr>
                        <wps:spPr bwMode="auto">
                          <a:xfrm flipH="1">
                            <a:off x="1393810" y="1628752"/>
                            <a:ext cx="1059208" cy="365775"/>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67" name="AutoShape 127"/>
                        <wps:cNvCnPr>
                          <a:cxnSpLocks noChangeShapeType="1"/>
                        </wps:cNvCnPr>
                        <wps:spPr bwMode="auto">
                          <a:xfrm>
                            <a:off x="1318810" y="135802"/>
                            <a:ext cx="700" cy="20003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68" name="AutoShape 128"/>
                        <wps:cNvCnPr>
                          <a:cxnSpLocks noChangeShapeType="1"/>
                        </wps:cNvCnPr>
                        <wps:spPr bwMode="auto">
                          <a:xfrm flipH="1">
                            <a:off x="154901" y="372408"/>
                            <a:ext cx="1073108" cy="362459"/>
                          </a:xfrm>
                          <a:prstGeom prst="straightConnector1">
                            <a:avLst/>
                          </a:prstGeom>
                          <a:noFill/>
                          <a:ln w="12700" cap="rnd">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269" name="AutoShape 129"/>
                        <wps:cNvCnPr>
                          <a:cxnSpLocks noChangeShapeType="1"/>
                        </wps:cNvCnPr>
                        <wps:spPr bwMode="auto">
                          <a:xfrm>
                            <a:off x="66600" y="871193"/>
                            <a:ext cx="3800" cy="66557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0" name="Text Box 133"/>
                        <wps:cNvSpPr txBox="1">
                          <a:spLocks noChangeArrowheads="1"/>
                        </wps:cNvSpPr>
                        <wps:spPr bwMode="auto">
                          <a:xfrm>
                            <a:off x="1454111" y="79247"/>
                            <a:ext cx="243802" cy="2543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Pr="00C66335" w:rsidRDefault="00FA7F40" w:rsidP="00C66335">
                              <w:pPr>
                                <w:rPr>
                                  <w:sz w:val="24"/>
                                </w:rPr>
                              </w:pPr>
                              <w:r w:rsidRPr="00C66335">
                                <w:rPr>
                                  <w:sz w:val="24"/>
                                </w:rPr>
                                <w:t>1</w:t>
                              </w:r>
                            </w:p>
                          </w:txbxContent>
                        </wps:txbx>
                        <wps:bodyPr rot="0" vert="horz" wrap="square" lIns="101663" tIns="50832" rIns="101663" bIns="50832" anchor="t" anchorCtr="0" upright="1">
                          <a:noAutofit/>
                        </wps:bodyPr>
                      </wps:wsp>
                      <wps:wsp>
                        <wps:cNvPr id="271" name="Text Box 134"/>
                        <wps:cNvSpPr txBox="1">
                          <a:spLocks noChangeArrowheads="1"/>
                        </wps:cNvSpPr>
                        <wps:spPr bwMode="auto">
                          <a:xfrm>
                            <a:off x="2268816" y="279895"/>
                            <a:ext cx="353703" cy="293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Pr="00C66335" w:rsidRDefault="00FA7F40" w:rsidP="00C66335">
                              <w:pPr>
                                <w:rPr>
                                  <w:sz w:val="24"/>
                                </w:rPr>
                              </w:pPr>
                              <w:r w:rsidRPr="00C66335">
                                <w:rPr>
                                  <w:sz w:val="24"/>
                                </w:rPr>
                                <w:t>2</w:t>
                              </w:r>
                            </w:p>
                          </w:txbxContent>
                        </wps:txbx>
                        <wps:bodyPr rot="0" vert="horz" wrap="square" lIns="101663" tIns="50832" rIns="101663" bIns="50832" anchor="t" anchorCtr="0" upright="1">
                          <a:noAutofit/>
                        </wps:bodyPr>
                      </wps:wsp>
                      <wps:wsp>
                        <wps:cNvPr id="272" name="Text Box 136"/>
                        <wps:cNvSpPr txBox="1">
                          <a:spLocks noChangeArrowheads="1"/>
                        </wps:cNvSpPr>
                        <wps:spPr bwMode="auto">
                          <a:xfrm>
                            <a:off x="2612319" y="1224226"/>
                            <a:ext cx="138501" cy="2704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Pr="00C66335" w:rsidRDefault="00FA7F40" w:rsidP="00C66335">
                              <w:pPr>
                                <w:rPr>
                                  <w:sz w:val="24"/>
                                </w:rPr>
                              </w:pPr>
                              <w:r w:rsidRPr="00C66335">
                                <w:rPr>
                                  <w:sz w:val="24"/>
                                </w:rPr>
                                <w:t>3</w:t>
                              </w:r>
                            </w:p>
                          </w:txbxContent>
                        </wps:txbx>
                        <wps:bodyPr rot="0" vert="horz" wrap="square" lIns="101663" tIns="50832" rIns="101663" bIns="50832" anchor="t" anchorCtr="0" upright="1">
                          <a:noAutofit/>
                        </wps:bodyPr>
                      </wps:wsp>
                      <wps:wsp>
                        <wps:cNvPr id="273" name="Text Box 137"/>
                        <wps:cNvSpPr txBox="1">
                          <a:spLocks noChangeArrowheads="1"/>
                        </wps:cNvSpPr>
                        <wps:spPr bwMode="auto">
                          <a:xfrm>
                            <a:off x="1567111" y="1964679"/>
                            <a:ext cx="304202" cy="242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Pr="00C66335" w:rsidRDefault="00FA7F40" w:rsidP="00C66335">
                              <w:pPr>
                                <w:rPr>
                                  <w:sz w:val="24"/>
                                </w:rPr>
                              </w:pPr>
                              <w:r w:rsidRPr="00C66335">
                                <w:rPr>
                                  <w:sz w:val="24"/>
                                </w:rPr>
                                <w:t>4</w:t>
                              </w:r>
                            </w:p>
                          </w:txbxContent>
                        </wps:txbx>
                        <wps:bodyPr rot="0" vert="horz" wrap="square" lIns="101663" tIns="50832" rIns="101663" bIns="50832" anchor="t" anchorCtr="0" upright="1">
                          <a:noAutofit/>
                        </wps:bodyPr>
                      </wps:wsp>
                      <wps:wsp>
                        <wps:cNvPr id="274" name="Text Box 138"/>
                        <wps:cNvSpPr txBox="1">
                          <a:spLocks noChangeArrowheads="1"/>
                        </wps:cNvSpPr>
                        <wps:spPr bwMode="auto">
                          <a:xfrm>
                            <a:off x="1454111" y="622368"/>
                            <a:ext cx="226102" cy="307038"/>
                          </a:xfrm>
                          <a:prstGeom prst="rect">
                            <a:avLst/>
                          </a:prstGeom>
                          <a:solidFill>
                            <a:srgbClr val="FFFFFF"/>
                          </a:solidFill>
                          <a:ln w="9525">
                            <a:solidFill>
                              <a:srgbClr val="000000"/>
                            </a:solidFill>
                            <a:miter lim="800000"/>
                            <a:headEnd/>
                            <a:tailEnd/>
                          </a:ln>
                        </wps:spPr>
                        <wps:txbx>
                          <w:txbxContent>
                            <w:p w:rsidR="00FA7F40" w:rsidRPr="00C66335" w:rsidRDefault="00FA7F40" w:rsidP="00C66335">
                              <w:pPr>
                                <w:rPr>
                                  <w:sz w:val="24"/>
                                </w:rPr>
                              </w:pPr>
                              <w:r w:rsidRPr="00C66335">
                                <w:rPr>
                                  <w:sz w:val="24"/>
                                </w:rPr>
                                <w:t>5</w:t>
                              </w:r>
                            </w:p>
                          </w:txbxContent>
                        </wps:txbx>
                        <wps:bodyPr rot="0" vert="horz" wrap="square" lIns="101663" tIns="50832" rIns="101663" bIns="50832" anchor="t" anchorCtr="0" upright="1">
                          <a:noAutofit/>
                        </wps:bodyPr>
                      </wps:wsp>
                      <wps:wsp>
                        <wps:cNvPr id="275" name="Text Box 1518"/>
                        <wps:cNvSpPr txBox="1">
                          <a:spLocks noChangeArrowheads="1"/>
                        </wps:cNvSpPr>
                        <wps:spPr bwMode="auto">
                          <a:xfrm>
                            <a:off x="3100" y="372932"/>
                            <a:ext cx="311802" cy="286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Pr="00C66335" w:rsidRDefault="00FA7F40" w:rsidP="00C66335">
                              <w:pPr>
                                <w:rPr>
                                  <w:sz w:val="24"/>
                                </w:rPr>
                              </w:pPr>
                              <w:r w:rsidRPr="00C66335">
                                <w:rPr>
                                  <w:sz w:val="24"/>
                                </w:rPr>
                                <w:t>6</w:t>
                              </w:r>
                            </w:p>
                          </w:txbxContent>
                        </wps:txbx>
                        <wps:bodyPr rot="0" vert="horz" wrap="square" lIns="101663" tIns="50832" rIns="101663" bIns="50832" anchor="t" anchorCtr="0" upright="1">
                          <a:noAutofit/>
                        </wps:bodyPr>
                      </wps:wsp>
                      <wps:wsp>
                        <wps:cNvPr id="276" name="Text Box 140"/>
                        <wps:cNvSpPr txBox="1">
                          <a:spLocks noChangeArrowheads="1"/>
                        </wps:cNvSpPr>
                        <wps:spPr bwMode="auto">
                          <a:xfrm>
                            <a:off x="800106" y="1925841"/>
                            <a:ext cx="274902" cy="278237"/>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FA7F40" w:rsidRPr="00C66335" w:rsidRDefault="00FA7F40" w:rsidP="00C66335">
                              <w:pPr>
                                <w:rPr>
                                  <w:sz w:val="24"/>
                                </w:rPr>
                              </w:pPr>
                              <w:r w:rsidRPr="00C66335">
                                <w:rPr>
                                  <w:sz w:val="24"/>
                                </w:rPr>
                                <w:t>8</w:t>
                              </w:r>
                            </w:p>
                          </w:txbxContent>
                        </wps:txbx>
                        <wps:bodyPr rot="0" vert="horz" wrap="square" lIns="101663" tIns="50832" rIns="101663" bIns="50832" anchor="t" anchorCtr="0" upright="1">
                          <a:noAutofit/>
                        </wps:bodyPr>
                      </wps:wsp>
                      <wps:wsp>
                        <wps:cNvPr id="277" name="AutoShape 142"/>
                        <wps:cNvSpPr>
                          <a:spLocks noChangeArrowheads="1"/>
                        </wps:cNvSpPr>
                        <wps:spPr bwMode="auto">
                          <a:xfrm>
                            <a:off x="1512511" y="983168"/>
                            <a:ext cx="840106" cy="386285"/>
                          </a:xfrm>
                          <a:prstGeom prst="wedgeRectCallout">
                            <a:avLst>
                              <a:gd name="adj1" fmla="val -71241"/>
                              <a:gd name="adj2" fmla="val 3037"/>
                            </a:avLst>
                          </a:prstGeom>
                          <a:solidFill>
                            <a:srgbClr val="FFFFFF"/>
                          </a:solidFill>
                          <a:ln w="9525">
                            <a:solidFill>
                              <a:srgbClr val="FF0000"/>
                            </a:solidFill>
                            <a:miter lim="800000"/>
                            <a:headEnd/>
                            <a:tailEnd/>
                          </a:ln>
                        </wps:spPr>
                        <wps:txbx>
                          <w:txbxContent>
                            <w:p w:rsidR="00FA7F40" w:rsidRPr="00C66335" w:rsidRDefault="00FA7F40" w:rsidP="00C66335">
                              <w:pPr>
                                <w:tabs>
                                  <w:tab w:val="left" w:pos="142"/>
                                </w:tabs>
                                <w:spacing w:line="160" w:lineRule="exact"/>
                                <w:ind w:left="-142"/>
                                <w:jc w:val="center"/>
                                <w:rPr>
                                  <w:rFonts w:ascii="Times New Roman" w:hAnsi="Times New Roman" w:cs="Times New Roman"/>
                                  <w:sz w:val="18"/>
                                  <w:szCs w:val="18"/>
                                </w:rPr>
                              </w:pPr>
                              <w:r w:rsidRPr="00C66335">
                                <w:rPr>
                                  <w:rFonts w:ascii="Times New Roman" w:hAnsi="Times New Roman" w:cs="Times New Roman"/>
                                  <w:sz w:val="18"/>
                                  <w:szCs w:val="18"/>
                                </w:rPr>
                                <w:t>совмещенный рез</w:t>
                              </w:r>
                            </w:p>
                          </w:txbxContent>
                        </wps:txbx>
                        <wps:bodyPr rot="0" vert="horz" wrap="square" lIns="101663" tIns="50832" rIns="101663" bIns="50832" anchor="t" anchorCtr="0" upright="1">
                          <a:noAutofit/>
                        </wps:bodyPr>
                      </wps:wsp>
                      <wps:wsp>
                        <wps:cNvPr id="278" name="AutoShape 143"/>
                        <wps:cNvCnPr>
                          <a:cxnSpLocks noChangeShapeType="1"/>
                        </wps:cNvCnPr>
                        <wps:spPr bwMode="auto">
                          <a:xfrm>
                            <a:off x="154901" y="1628752"/>
                            <a:ext cx="1083908" cy="344218"/>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9" name="Поле 1381"/>
                        <wps:cNvSpPr txBox="1">
                          <a:spLocks noChangeArrowheads="1"/>
                        </wps:cNvSpPr>
                        <wps:spPr bwMode="auto">
                          <a:xfrm>
                            <a:off x="43100" y="1727461"/>
                            <a:ext cx="271802" cy="290369"/>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FA7F40" w:rsidRPr="00C66335" w:rsidRDefault="00FA7F40" w:rsidP="00C66335">
                              <w:pPr>
                                <w:rPr>
                                  <w:sz w:val="24"/>
                                </w:rPr>
                              </w:pPr>
                              <w:r w:rsidRPr="00C66335">
                                <w:rPr>
                                  <w:sz w:val="24"/>
                                </w:rPr>
                                <w:t>7</w:t>
                              </w:r>
                            </w:p>
                          </w:txbxContent>
                        </wps:txbx>
                        <wps:bodyPr rot="0" vert="horz" wrap="square" lIns="101663" tIns="50832" rIns="101663" bIns="50832" anchor="t" anchorCtr="0" upright="1">
                          <a:noAutofit/>
                        </wps:bodyPr>
                      </wps:wsp>
                      <wps:wsp>
                        <wps:cNvPr id="280" name="AutoShape 1523"/>
                        <wps:cNvSpPr>
                          <a:spLocks noChangeAspect="1" noChangeArrowheads="1"/>
                        </wps:cNvSpPr>
                        <wps:spPr bwMode="auto">
                          <a:xfrm>
                            <a:off x="1283909" y="333570"/>
                            <a:ext cx="69201" cy="74883"/>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281" name="AutoShape 1524"/>
                        <wps:cNvCnPr>
                          <a:cxnSpLocks noChangeShapeType="1"/>
                        </wps:cNvCnPr>
                        <wps:spPr bwMode="auto">
                          <a:xfrm>
                            <a:off x="1329010" y="2016695"/>
                            <a:ext cx="24100" cy="15744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82" name="AutoShape 126"/>
                        <wps:cNvCnPr>
                          <a:cxnSpLocks noChangeShapeType="1"/>
                        </wps:cNvCnPr>
                        <wps:spPr bwMode="auto">
                          <a:xfrm flipV="1">
                            <a:off x="1309310" y="491017"/>
                            <a:ext cx="10200" cy="1320666"/>
                          </a:xfrm>
                          <a:prstGeom prst="straightConnector1">
                            <a:avLst/>
                          </a:prstGeom>
                          <a:noFill/>
                          <a:ln w="76200" cap="rnd">
                            <a:solidFill>
                              <a:srgbClr val="FF0000"/>
                            </a:solidFill>
                            <a:prstDash val="sysDot"/>
                            <a:round/>
                            <a:headEnd/>
                            <a:tailEnd type="triangle" w="sm" len="sm"/>
                          </a:ln>
                          <a:extLst>
                            <a:ext uri="{909E8E84-426E-40DD-AFC4-6F175D3DCCD1}">
                              <a14:hiddenFill xmlns:a14="http://schemas.microsoft.com/office/drawing/2010/main">
                                <a:noFill/>
                              </a14:hiddenFill>
                            </a:ext>
                          </a:extLst>
                        </wps:spPr>
                        <wps:bodyPr/>
                      </wps:wsp>
                      <wps:wsp>
                        <wps:cNvPr id="283" name="Text Box 1526"/>
                        <wps:cNvSpPr txBox="1">
                          <a:spLocks noChangeArrowheads="1"/>
                        </wps:cNvSpPr>
                        <wps:spPr bwMode="auto">
                          <a:xfrm>
                            <a:off x="1501111" y="2008404"/>
                            <a:ext cx="101601" cy="113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F40" w:rsidRPr="00C66335" w:rsidRDefault="00FA7F40" w:rsidP="00C66335">
                              <w:pPr>
                                <w:rPr>
                                  <w:sz w:val="24"/>
                                </w:rPr>
                              </w:pPr>
                            </w:p>
                          </w:txbxContent>
                        </wps:txbx>
                        <wps:bodyPr rot="0" vert="horz" wrap="square" lIns="101663" tIns="50832" rIns="101663" bIns="50832" anchor="t" anchorCtr="0" upright="1">
                          <a:noAutofit/>
                        </wps:bodyPr>
                      </wps:wsp>
                      <wps:wsp>
                        <wps:cNvPr id="284" name="Freeform 118"/>
                        <wps:cNvSpPr>
                          <a:spLocks noChangeAspect="1"/>
                        </wps:cNvSpPr>
                        <wps:spPr bwMode="auto">
                          <a:xfrm>
                            <a:off x="4400" y="1607718"/>
                            <a:ext cx="151801" cy="66505"/>
                          </a:xfrm>
                          <a:custGeom>
                            <a:avLst/>
                            <a:gdLst>
                              <a:gd name="T0" fmla="*/ 0 w 1050"/>
                              <a:gd name="T1" fmla="*/ 0 h 541"/>
                              <a:gd name="T2" fmla="*/ 20963 w 1050"/>
                              <a:gd name="T3" fmla="*/ 198461 h 541"/>
                              <a:gd name="T4" fmla="*/ 41781 w 1050"/>
                              <a:gd name="T5" fmla="*/ 396780 h 541"/>
                              <a:gd name="T6" fmla="*/ 83563 w 1050"/>
                              <a:gd name="T7" fmla="*/ 595241 h 541"/>
                              <a:gd name="T8" fmla="*/ 167126 w 1050"/>
                              <a:gd name="T9" fmla="*/ 793561 h 541"/>
                              <a:gd name="T10" fmla="*/ 250689 w 1050"/>
                              <a:gd name="T11" fmla="*/ 992022 h 541"/>
                              <a:gd name="T12" fmla="*/ 355214 w 1050"/>
                              <a:gd name="T13" fmla="*/ 1150621 h 541"/>
                              <a:gd name="T14" fmla="*/ 459740 w 1050"/>
                              <a:gd name="T15" fmla="*/ 1329222 h 541"/>
                              <a:gd name="T16" fmla="*/ 585084 w 1050"/>
                              <a:gd name="T17" fmla="*/ 1487962 h 541"/>
                              <a:gd name="T18" fmla="*/ 731392 w 1050"/>
                              <a:gd name="T19" fmla="*/ 1646702 h 541"/>
                              <a:gd name="T20" fmla="*/ 898517 w 1050"/>
                              <a:gd name="T21" fmla="*/ 1805302 h 541"/>
                              <a:gd name="T22" fmla="*/ 1065643 w 1050"/>
                              <a:gd name="T23" fmla="*/ 1924322 h 541"/>
                              <a:gd name="T24" fmla="*/ 1253732 w 1050"/>
                              <a:gd name="T25" fmla="*/ 2043483 h 541"/>
                              <a:gd name="T26" fmla="*/ 1441820 w 1050"/>
                              <a:gd name="T27" fmla="*/ 2142643 h 541"/>
                              <a:gd name="T28" fmla="*/ 1650872 w 1050"/>
                              <a:gd name="T29" fmla="*/ 2241802 h 541"/>
                              <a:gd name="T30" fmla="*/ 1859779 w 1050"/>
                              <a:gd name="T31" fmla="*/ 2301383 h 541"/>
                              <a:gd name="T32" fmla="*/ 2068686 w 1050"/>
                              <a:gd name="T33" fmla="*/ 2360822 h 541"/>
                              <a:gd name="T34" fmla="*/ 2298556 w 1050"/>
                              <a:gd name="T35" fmla="*/ 2400543 h 541"/>
                              <a:gd name="T36" fmla="*/ 2528426 w 1050"/>
                              <a:gd name="T37" fmla="*/ 2440263 h 541"/>
                              <a:gd name="T38" fmla="*/ 2758296 w 1050"/>
                              <a:gd name="T39" fmla="*/ 2440263 h 541"/>
                              <a:gd name="T40" fmla="*/ 2967204 w 1050"/>
                              <a:gd name="T41" fmla="*/ 2440263 h 541"/>
                              <a:gd name="T42" fmla="*/ 3197074 w 1050"/>
                              <a:gd name="T43" fmla="*/ 2400543 h 541"/>
                              <a:gd name="T44" fmla="*/ 3426944 w 1050"/>
                              <a:gd name="T45" fmla="*/ 2360822 h 541"/>
                              <a:gd name="T46" fmla="*/ 3635995 w 1050"/>
                              <a:gd name="T47" fmla="*/ 2301383 h 541"/>
                              <a:gd name="T48" fmla="*/ 3844902 w 1050"/>
                              <a:gd name="T49" fmla="*/ 2241802 h 541"/>
                              <a:gd name="T50" fmla="*/ 4053810 w 1050"/>
                              <a:gd name="T51" fmla="*/ 2142643 h 541"/>
                              <a:gd name="T52" fmla="*/ 4241898 w 1050"/>
                              <a:gd name="T53" fmla="*/ 2043483 h 541"/>
                              <a:gd name="T54" fmla="*/ 4429987 w 1050"/>
                              <a:gd name="T55" fmla="*/ 1924322 h 541"/>
                              <a:gd name="T56" fmla="*/ 4618076 w 1050"/>
                              <a:gd name="T57" fmla="*/ 1805302 h 541"/>
                              <a:gd name="T58" fmla="*/ 4764383 w 1050"/>
                              <a:gd name="T59" fmla="*/ 1646702 h 541"/>
                              <a:gd name="T60" fmla="*/ 4910545 w 1050"/>
                              <a:gd name="T61" fmla="*/ 1487962 h 541"/>
                              <a:gd name="T62" fmla="*/ 5036034 w 1050"/>
                              <a:gd name="T63" fmla="*/ 1329222 h 541"/>
                              <a:gd name="T64" fmla="*/ 5161379 w 1050"/>
                              <a:gd name="T65" fmla="*/ 1150621 h 541"/>
                              <a:gd name="T66" fmla="*/ 5265904 w 1050"/>
                              <a:gd name="T67" fmla="*/ 992022 h 541"/>
                              <a:gd name="T68" fmla="*/ 5349467 w 1050"/>
                              <a:gd name="T69" fmla="*/ 793561 h 541"/>
                              <a:gd name="T70" fmla="*/ 5412067 w 1050"/>
                              <a:gd name="T71" fmla="*/ 595241 h 541"/>
                              <a:gd name="T72" fmla="*/ 5453848 w 1050"/>
                              <a:gd name="T73" fmla="*/ 396780 h 541"/>
                              <a:gd name="T74" fmla="*/ 5474811 w 1050"/>
                              <a:gd name="T75" fmla="*/ 198461 h 541"/>
                              <a:gd name="T76" fmla="*/ 5495774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119"/>
                        <wps:cNvSpPr>
                          <a:spLocks noChangeAspect="1"/>
                        </wps:cNvSpPr>
                        <wps:spPr bwMode="auto">
                          <a:xfrm>
                            <a:off x="3800" y="1534057"/>
                            <a:ext cx="151701" cy="66505"/>
                          </a:xfrm>
                          <a:custGeom>
                            <a:avLst/>
                            <a:gdLst>
                              <a:gd name="T0" fmla="*/ 5492154 w 1050"/>
                              <a:gd name="T1" fmla="*/ 2440263 h 541"/>
                              <a:gd name="T2" fmla="*/ 5471205 w 1050"/>
                              <a:gd name="T3" fmla="*/ 2241802 h 541"/>
                              <a:gd name="T4" fmla="*/ 5450256 w 1050"/>
                              <a:gd name="T5" fmla="*/ 2043483 h 541"/>
                              <a:gd name="T6" fmla="*/ 5408502 w 1050"/>
                              <a:gd name="T7" fmla="*/ 1845022 h 541"/>
                              <a:gd name="T8" fmla="*/ 5345943 w 1050"/>
                              <a:gd name="T9" fmla="*/ 1646702 h 541"/>
                              <a:gd name="T10" fmla="*/ 5262435 w 1050"/>
                              <a:gd name="T11" fmla="*/ 1448242 h 541"/>
                              <a:gd name="T12" fmla="*/ 5157978 w 1050"/>
                              <a:gd name="T13" fmla="*/ 1269641 h 541"/>
                              <a:gd name="T14" fmla="*/ 5032717 w 1050"/>
                              <a:gd name="T15" fmla="*/ 1111042 h 541"/>
                              <a:gd name="T16" fmla="*/ 4907311 w 1050"/>
                              <a:gd name="T17" fmla="*/ 952301 h 541"/>
                              <a:gd name="T18" fmla="*/ 4761244 w 1050"/>
                              <a:gd name="T19" fmla="*/ 793561 h 541"/>
                              <a:gd name="T20" fmla="*/ 4615033 w 1050"/>
                              <a:gd name="T21" fmla="*/ 654681 h 541"/>
                              <a:gd name="T22" fmla="*/ 4427069 w 1050"/>
                              <a:gd name="T23" fmla="*/ 515800 h 541"/>
                              <a:gd name="T24" fmla="*/ 4239104 w 1050"/>
                              <a:gd name="T25" fmla="*/ 396780 h 541"/>
                              <a:gd name="T26" fmla="*/ 4051139 w 1050"/>
                              <a:gd name="T27" fmla="*/ 297621 h 541"/>
                              <a:gd name="T28" fmla="*/ 3842370 w 1050"/>
                              <a:gd name="T29" fmla="*/ 198461 h 541"/>
                              <a:gd name="T30" fmla="*/ 3633600 w 1050"/>
                              <a:gd name="T31" fmla="*/ 138880 h 541"/>
                              <a:gd name="T32" fmla="*/ 3424686 w 1050"/>
                              <a:gd name="T33" fmla="*/ 79300 h 541"/>
                              <a:gd name="T34" fmla="*/ 3194968 w 1050"/>
                              <a:gd name="T35" fmla="*/ 39720 h 541"/>
                              <a:gd name="T36" fmla="*/ 2965249 w 1050"/>
                              <a:gd name="T37" fmla="*/ 0 h 541"/>
                              <a:gd name="T38" fmla="*/ 2756479 w 1050"/>
                              <a:gd name="T39" fmla="*/ 0 h 541"/>
                              <a:gd name="T40" fmla="*/ 2526761 w 1050"/>
                              <a:gd name="T41" fmla="*/ 0 h 541"/>
                              <a:gd name="T42" fmla="*/ 2297042 w 1050"/>
                              <a:gd name="T43" fmla="*/ 39720 h 541"/>
                              <a:gd name="T44" fmla="*/ 2067323 w 1050"/>
                              <a:gd name="T45" fmla="*/ 79300 h 541"/>
                              <a:gd name="T46" fmla="*/ 1858554 w 1050"/>
                              <a:gd name="T47" fmla="*/ 138880 h 541"/>
                              <a:gd name="T48" fmla="*/ 1649784 w 1050"/>
                              <a:gd name="T49" fmla="*/ 198461 h 541"/>
                              <a:gd name="T50" fmla="*/ 1440871 w 1050"/>
                              <a:gd name="T51" fmla="*/ 297621 h 541"/>
                              <a:gd name="T52" fmla="*/ 1252906 w 1050"/>
                              <a:gd name="T53" fmla="*/ 396780 h 541"/>
                              <a:gd name="T54" fmla="*/ 1064941 w 1050"/>
                              <a:gd name="T55" fmla="*/ 515800 h 541"/>
                              <a:gd name="T56" fmla="*/ 897925 w 1050"/>
                              <a:gd name="T57" fmla="*/ 654681 h 541"/>
                              <a:gd name="T58" fmla="*/ 730910 w 1050"/>
                              <a:gd name="T59" fmla="*/ 793561 h 541"/>
                              <a:gd name="T60" fmla="*/ 584699 w 1050"/>
                              <a:gd name="T61" fmla="*/ 952301 h 541"/>
                              <a:gd name="T62" fmla="*/ 459437 w 1050"/>
                              <a:gd name="T63" fmla="*/ 1111042 h 541"/>
                              <a:gd name="T64" fmla="*/ 354980 w 1050"/>
                              <a:gd name="T65" fmla="*/ 1269641 h 541"/>
                              <a:gd name="T66" fmla="*/ 250523 w 1050"/>
                              <a:gd name="T67" fmla="*/ 1448242 h 541"/>
                              <a:gd name="T68" fmla="*/ 167016 w 1050"/>
                              <a:gd name="T69" fmla="*/ 1646702 h 541"/>
                              <a:gd name="T70" fmla="*/ 83508 w 1050"/>
                              <a:gd name="T71" fmla="*/ 1845022 h 541"/>
                              <a:gd name="T72" fmla="*/ 41754 w 1050"/>
                              <a:gd name="T73" fmla="*/ 2043483 h 541"/>
                              <a:gd name="T74" fmla="*/ 20949 w 1050"/>
                              <a:gd name="T75" fmla="*/ 2241802 h 541"/>
                              <a:gd name="T76" fmla="*/ 0 w 1050"/>
                              <a:gd name="T77" fmla="*/ 2440263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ED9BEAB" id="Полотно 1478" o:spid="_x0000_s1125" editas="canvas" style="width:216.6pt;height:179.7pt;mso-position-horizontal-relative:char;mso-position-vertical-relative:line" coordsize="27508,22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">
                <v:shape id="_x0000_s1126" type="#_x0000_t75" style="position:absolute;width:27508;height:22821;visibility:visible;mso-wrap-style:square">
                  <v:fill o:detectmouseclick="t"/>
                  <v:path o:connecttype="none"/>
                </v:shape>
                <v:group id="Group 102" o:spid="_x0000_s1127" style="position:absolute;left:12299;top:2842;width:1690;height:1740" coordorigin="7118,11598" coordsize="5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103" o:spid="_x0000_s1128" style="position:absolute;left:7118;top:1182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" path="m,l2,44,7,88r9,45l29,175r16,43l65,256r21,39l111,332r29,33l170,399r33,27l238,452r38,24l315,494r40,17l396,524r43,9l482,539r43,2l568,539r43,-6l654,524r41,-13l736,494r40,-18l811,452r36,-26l881,399r31,-34l939,332r25,-37l987,256r18,-38l1021,175r12,-42l1042,88r6,-44l1050,e" filled="f"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04" o:spid="_x0000_s1129" style="position:absolute;left:7118;top:1159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" path="m1050,541r-2,-44l1042,452r-9,-44l1021,366r-16,-43l987,284,964,246,939,209,912,175,881,144,847,115,811,89,776,67,736,46,695,30,654,17,611,8,568,2,525,,482,2,439,8r-43,9l355,30,315,46,276,67,238,89r-35,26l170,144r-30,31l111,209,86,246,65,284,45,323,29,366,16,408,7,452,2,497,,541e" filled="f" strokeweight=".55pt">
                    <v:path arrowok="t" o:connecttype="custom" o:connectlocs="33,13;33,12;33,11;33,10;32,9;32,8;31,7;31,6;30,5;29,4;28,4;27,3;26,2;25,1;23,1;22,0;21,0;20,0;18,0;17,0;16,0;14,0;13,0;12,0;10,1;9,1;8,2;7,3;6,4;5,4;4,5;3,6;3,7;2,8;1,9;1,10;1,11;1,12;0,13" o:connectangles="0,0,0,0,0,0,0,0,0,0,0,0,0,0,0,0,0,0,0,0,0,0,0,0,0,0,0,0,0,0,0,0,0,0,0,0,0,0,0"/>
                    <o:lock v:ext="edit" aspectratio="t"/>
                  </v:shape>
                </v:group>
                <v:shape id="AutoShape 123" o:spid="_x0000_s1130" type="#_x0000_t32" style="position:absolute;left:14020;top:3757;width:10567;height:3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" strokecolor="red" strokeweight="1pt">
                  <v:stroke endarrow="block"/>
                </v:shape>
                <v:shape id="AutoShape 130" o:spid="_x0000_s1131" type="#_x0000_t32" style="position:absolute;left:15894;top:21031;width: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group id="Group 94" o:spid="_x0000_s1132" style="position:absolute;left:12369;top:18593;width:1601;height:1657" coordorigin="7118,11598" coordsize="5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reeform 95" o:spid="_x0000_s1133" style="position:absolute;left:7118;top:1182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96" o:spid="_x0000_s1134" style="position:absolute;left:7118;top:1159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97" o:spid="_x0000_s1135" style="position:absolute;left:12166;top:66;width:2096;height:1806"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98" o:spid="_x0000_s1136"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" path="m,l1,44,7,88r9,45l28,175r16,43l62,256r24,39l111,332r26,33l170,397r32,29l238,452r37,22l313,494r41,15l395,522r43,9l481,537r43,2l567,537r43,-6l653,522r41,-13l734,494r39,-20l811,452r36,-26l879,397r30,-32l938,332r25,-37l984,256r20,-38l1020,175r13,-42l1042,88r5,-44l1049,e" fillcolor="red" strokecolor="red" strokeweight=".55pt">
                    <v:path arrowok="t" o:connecttype="custom" o:connectlocs="0,0;0,2;0,3;0,5;0,6;1,7;1,8;2,10;3,11;4,12;5,13;6,14;7,15;8,15;9,16;10,16;12,17;13,17;14,17;16,17;17,17;18,17;20,17;21,16;22,16;23,15;24,15;25,14;26,13;27,12;28,11;29,10;29,8;30,7;30,6;31,5;31,3;31,2;31,0" o:connectangles="0,0,0,0,0,0,0,0,0,0,0,0,0,0,0,0,0,0,0,0,0,0,0,0,0,0,0,0,0,0,0,0,0,0,0,0,0,0,0"/>
                  </v:shape>
                  <v:shape id="Freeform 99" o:spid="_x0000_s1137"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" path="m1049,539r-2,-44l1042,450r-9,-42l1020,364r-16,-41l984,282,963,245,938,209,909,175,879,142,847,114,811,89,773,65,734,46,694,30,653,17,610,7,567,2,524,,481,2,438,7,395,17,354,30,313,46,275,65,238,89r-36,25l170,142r-33,33l111,209,86,245,62,282,44,323,28,364,16,408,7,450,1,495,,539e" fillcolor="red" strokecolor="red" strokeweight=".55pt">
                    <v:path arrowok="t" o:connecttype="custom" o:connectlocs="31,16;31,15;31,13;31,12;30,11;30,10;29,8;29,7;28,6;27,5;26,4;25,3;24,2;23,2;22,1;21,0;20,0;18,0;17,0;16,0;14,0;13,0;12,0;10,0;9,1;8,2;7,2;6,3;5,4;4,5;3,6;2,7;1,8;1,10;0,11;0,12;0,13;0,15;0,16" o:connectangles="0,0,0,0,0,0,0,0,0,0,0,0,0,0,0,0,0,0,0,0,0,0,0,0,0,0,0,0,0,0,0,0,0,0,0,0,0,0,0"/>
                  </v:shape>
                </v:group>
                <v:shape id="AutoShape 100" o:spid="_x0000_s1138" style="position:absolute;left:4;top:6558;width:13994;height:10567;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" path="m,l5400,21600r10800,l21600,,,xe" fillcolor="gray" stroked="f" strokecolor="red">
                  <v:stroke joinstyle="miter"/>
                  <v:path o:connecttype="custom" o:connectlocs="2147483646,2147483646;2147483646,2147483646;2147483646,2147483646;2147483646,0" o:connectangles="0,0,0,0" textboxrect="4500,4500,17100,17100"/>
                </v:shape>
                <v:shape id="AutoShape 101" o:spid="_x0000_s1139" style="position:absolute;left:12251;top:6561;width:13993;height:1056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" path="m,l5400,21600r10800,l21600,,,xe" fillcolor="gray" stroked="f" strokecolor="red">
                  <v:stroke joinstyle="miter"/>
                  <v:path o:connecttype="custom" o:connectlocs="2147483646,2147483646;2147483646,2147483646;2147483646,2147483646;2147483646,0" o:connectangles="0,0,0,0" textboxrect="4500,4500,17100,17100"/>
                </v:shape>
                <v:group id="Group 105" o:spid="_x0000_s1140" style="position:absolute;left:12274;top:2798;width:1696;height:1746" coordorigin="7118,11598" coordsize="5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o:lock v:ext="edit" aspectratio="t"/>
                  <v:shape id="Freeform 106" o:spid="_x0000_s1141" style="position:absolute;left:7118;top:1182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07" o:spid="_x0000_s1142" style="position:absolute;left:7118;top:1159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08" o:spid="_x0000_s1143" style="position:absolute;left:24244;top:6761;width:1695;height:1751" coordorigin="7118,11598" coordsize="5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reeform 109" o:spid="_x0000_s1144" style="position:absolute;left:7118;top:1182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10" o:spid="_x0000_s1145" style="position:absolute;left:7118;top:1159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11" o:spid="_x0000_s1146" style="position:absolute;left:24339;top:15118;width:1696;height:1751" coordorigin="7118,11598" coordsize="5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reeform 112" o:spid="_x0000_s1147" style="position:absolute;left:7118;top:1182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13" o:spid="_x0000_s1148" style="position:absolute;left:7118;top:1159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14" o:spid="_x0000_s1149" style="position:absolute;left:222;top:6993;width:1498;height:1552" coordorigin="7118,11598" coordsize="5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o:lock v:ext="edit" aspectratio="t"/>
                  <v:shape id="Freeform 115" o:spid="_x0000_s1150" style="position:absolute;left:7118;top:1182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16" o:spid="_x0000_s1151" style="position:absolute;left:7118;top:1159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20" o:spid="_x0000_s1152" style="position:absolute;left:13131;top:21613;width:1137;height:1142" coordorigin="5512,12280" coordsize="26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Freeform 121" o:spid="_x0000_s1153" style="position:absolute;left:5514;top:12413;width:259;height:126;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" path="m,l1,44,7,88r9,45l28,175r16,43l62,256r24,39l111,332r26,33l170,397r32,29l238,452r37,22l313,494r41,15l395,522r43,9l481,537r43,2l567,537r43,-6l653,522r41,-13l734,494r39,-20l811,452r36,-26l879,397r30,-32l938,332r25,-37l984,256r20,-38l1020,175r13,-42l1042,88r5,-44l1049,e" fillcolor="#0070c0" strokecolor="red" strokeweight=".55pt">
                    <v:path arrowok="t" o:connecttype="custom" o:connectlocs="0,0;0,0;0,0;0,0;0,0;0,0;0,0;0,0;0,0;0,0;0,1;0,1;0,1;0,1;0,1;1,1;1,1;1,1;1,1;1,1;1,1;1,1;1,1;1,1;1,1;1,1;1,1;1,1;2,1;2,0;2,0;2,0;2,0;2,0;2,0;2,0;2,0;2,0;2,0" o:connectangles="0,0,0,0,0,0,0,0,0,0,0,0,0,0,0,0,0,0,0,0,0,0,0,0,0,0,0,0,0,0,0,0,0,0,0,0,0,0,0"/>
                  </v:shape>
                  <v:shape id="Freeform 122" o:spid="_x0000_s1154" style="position:absolute;left:5512;top:12280;width:261;height:14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0070c0" strokecolor="red" strokeweight=".55pt">
                    <v:path arrowok="t" o:connecttype="custom" o:connectlocs="2,1;2,1;2,1;2,1;2,1;2,1;2,1;2,1;2,1;2,1;2,0;1,0;1,0;1,0;1,0;1,0;1,0;1,0;1,0;1,0;1,0;1,0;1,0;1,0;0,0;0,0;0,0;0,0;0,0;0,1;0,1;0,1;0,1;0,1;0,1;0,1;0,1;0,1;0,1" o:connectangles="0,0,0,0,0,0,0,0,0,0,0,0,0,0,0,0,0,0,0,0,0,0,0,0,0,0,0,0,0,0,0,0,0,0,0,0,0,0,0"/>
                  </v:shape>
                </v:group>
                <v:shape id="AutoShape 124" o:spid="_x0000_s1155" type="#_x0000_t32" style="position:absolute;left:25514;top:8329;width:76;height:7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" strokecolor="red" strokeweight="1pt">
                  <v:stroke endarrow="block"/>
                </v:shape>
                <v:shape id="AutoShape 125" o:spid="_x0000_s1156" type="#_x0000_t32" style="position:absolute;left:13938;top:16287;width:10592;height:36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" strokecolor="red" strokeweight="1pt">
                  <v:stroke endarrow="block"/>
                </v:shape>
                <v:shape id="AutoShape 127" o:spid="_x0000_s1157" type="#_x0000_t32" style="position:absolute;left:13188;top:1358;width:7;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" strokecolor="red">
                  <v:stroke endarrow="block"/>
                </v:shape>
                <v:shape id="AutoShape 128" o:spid="_x0000_s1158" type="#_x0000_t32" style="position:absolute;left:1549;top:3724;width:10731;height:3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" strokecolor="red" strokeweight="1pt">
                  <v:stroke endarrow="block" endcap="round"/>
                  <v:shadow color="#622423 [1605]" opacity=".5" offset="1pt"/>
                </v:shape>
                <v:shape id="AutoShape 129" o:spid="_x0000_s1159" type="#_x0000_t32" style="position:absolute;left:666;top:8711;width:38;height:6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" strokecolor="red" strokeweight="1pt">
                  <v:stroke endarrow="block"/>
                </v:shape>
                <v:shape id="Text Box 133" o:spid="_x0000_s1160" type="#_x0000_t202" style="position:absolute;left:14541;top:792;width:2438;height:2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" stroked="f">
                  <v:textbox inset="2.82397mm,1.412mm,2.82397mm,1.412mm">
                    <w:txbxContent>
                      <w:p w:rsidR="00FA7F40" w:rsidRPr="00C66335" w:rsidRDefault="00FA7F40" w:rsidP="00C66335">
                        <w:pPr>
                          <w:rPr>
                            <w:sz w:val="24"/>
                          </w:rPr>
                        </w:pPr>
                        <w:r w:rsidRPr="00C66335">
                          <w:rPr>
                            <w:sz w:val="24"/>
                          </w:rPr>
                          <w:t>1</w:t>
                        </w:r>
                      </w:p>
                    </w:txbxContent>
                  </v:textbox>
                </v:shape>
                <v:shape id="Text Box 134" o:spid="_x0000_s1161" type="#_x0000_t202" style="position:absolute;left:22688;top:2798;width:3537;height: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" stroked="f">
                  <v:textbox inset="2.82397mm,1.412mm,2.82397mm,1.412mm">
                    <w:txbxContent>
                      <w:p w:rsidR="00FA7F40" w:rsidRPr="00C66335" w:rsidRDefault="00FA7F40" w:rsidP="00C66335">
                        <w:pPr>
                          <w:rPr>
                            <w:sz w:val="24"/>
                          </w:rPr>
                        </w:pPr>
                        <w:r w:rsidRPr="00C66335">
                          <w:rPr>
                            <w:sz w:val="24"/>
                          </w:rPr>
                          <w:t>2</w:t>
                        </w:r>
                      </w:p>
                    </w:txbxContent>
                  </v:textbox>
                </v:shape>
                <v:shape id="Text Box 136" o:spid="_x0000_s1162" type="#_x0000_t202" style="position:absolute;left:26123;top:12242;width:1385;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" stroked="f">
                  <v:textbox inset="2.82397mm,1.412mm,2.82397mm,1.412mm">
                    <w:txbxContent>
                      <w:p w:rsidR="00FA7F40" w:rsidRPr="00C66335" w:rsidRDefault="00FA7F40" w:rsidP="00C66335">
                        <w:pPr>
                          <w:rPr>
                            <w:sz w:val="24"/>
                          </w:rPr>
                        </w:pPr>
                        <w:r w:rsidRPr="00C66335">
                          <w:rPr>
                            <w:sz w:val="24"/>
                          </w:rPr>
                          <w:t>3</w:t>
                        </w:r>
                      </w:p>
                    </w:txbxContent>
                  </v:textbox>
                </v:shape>
                <v:shape id="Text Box 137" o:spid="_x0000_s1163" type="#_x0000_t202" style="position:absolute;left:15671;top:19646;width:3042;height:2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" stroked="f">
                  <v:textbox inset="2.82397mm,1.412mm,2.82397mm,1.412mm">
                    <w:txbxContent>
                      <w:p w:rsidR="00FA7F40" w:rsidRPr="00C66335" w:rsidRDefault="00FA7F40" w:rsidP="00C66335">
                        <w:pPr>
                          <w:rPr>
                            <w:sz w:val="24"/>
                          </w:rPr>
                        </w:pPr>
                        <w:r w:rsidRPr="00C66335">
                          <w:rPr>
                            <w:sz w:val="24"/>
                          </w:rPr>
                          <w:t>4</w:t>
                        </w:r>
                      </w:p>
                    </w:txbxContent>
                  </v:textbox>
                </v:shape>
                <v:shape id="Text Box 138" o:spid="_x0000_s1164" type="#_x0000_t202" style="position:absolute;left:14541;top:6223;width:2261;height:3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">
                  <v:textbox inset="2.82397mm,1.412mm,2.82397mm,1.412mm">
                    <w:txbxContent>
                      <w:p w:rsidR="00FA7F40" w:rsidRPr="00C66335" w:rsidRDefault="00FA7F40" w:rsidP="00C66335">
                        <w:pPr>
                          <w:rPr>
                            <w:sz w:val="24"/>
                          </w:rPr>
                        </w:pPr>
                        <w:r w:rsidRPr="00C66335">
                          <w:rPr>
                            <w:sz w:val="24"/>
                          </w:rPr>
                          <w:t>5</w:t>
                        </w:r>
                      </w:p>
                    </w:txbxContent>
                  </v:textbox>
                </v:shape>
                <v:shape id="Text Box 1518" o:spid="_x0000_s1165" type="#_x0000_t202" style="position:absolute;left:31;top:3729;width:3118;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" stroked="f">
                  <v:textbox inset="2.82397mm,1.412mm,2.82397mm,1.412mm">
                    <w:txbxContent>
                      <w:p w:rsidR="00FA7F40" w:rsidRPr="00C66335" w:rsidRDefault="00FA7F40" w:rsidP="00C66335">
                        <w:pPr>
                          <w:rPr>
                            <w:sz w:val="24"/>
                          </w:rPr>
                        </w:pPr>
                        <w:r w:rsidRPr="00C66335">
                          <w:rPr>
                            <w:sz w:val="24"/>
                          </w:rPr>
                          <w:t>6</w:t>
                        </w:r>
                      </w:p>
                    </w:txbxContent>
                  </v:textbox>
                </v:shape>
                <v:shape id="Text Box 140" o:spid="_x0000_s1166" type="#_x0000_t202" style="position:absolute;left:8001;top:19258;width:2749;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" stroked="f" strokecolor="red">
                  <v:textbox inset="2.82397mm,1.412mm,2.82397mm,1.412mm">
                    <w:txbxContent>
                      <w:p w:rsidR="00FA7F40" w:rsidRPr="00C66335" w:rsidRDefault="00FA7F40" w:rsidP="00C66335">
                        <w:pPr>
                          <w:rPr>
                            <w:sz w:val="24"/>
                          </w:rPr>
                        </w:pPr>
                        <w:r w:rsidRPr="00C66335">
                          <w:rPr>
                            <w:sz w:val="24"/>
                          </w:rPr>
                          <w:t>8</w:t>
                        </w:r>
                      </w:p>
                    </w:txbxContent>
                  </v:textbox>
                </v:shape>
                <v:shape id="AutoShape 142" o:spid="_x0000_s1167" type="#_x0000_t61" style="position:absolute;left:15125;top:9831;width:8401;height:3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" adj="-4588,11456" strokecolor="red">
                  <v:textbox inset="2.82397mm,1.412mm,2.82397mm,1.412mm">
                    <w:txbxContent>
                      <w:p w:rsidR="00FA7F40" w:rsidRPr="00C66335" w:rsidRDefault="00FA7F40" w:rsidP="00C66335">
                        <w:pPr>
                          <w:tabs>
                            <w:tab w:val="left" w:pos="142"/>
                          </w:tabs>
                          <w:spacing w:line="160" w:lineRule="exact"/>
                          <w:ind w:left="-142"/>
                          <w:jc w:val="center"/>
                          <w:rPr>
                            <w:rFonts w:ascii="Times New Roman" w:hAnsi="Times New Roman" w:cs="Times New Roman"/>
                            <w:sz w:val="18"/>
                            <w:szCs w:val="18"/>
                          </w:rPr>
                        </w:pPr>
                        <w:r w:rsidRPr="00C66335">
                          <w:rPr>
                            <w:rFonts w:ascii="Times New Roman" w:hAnsi="Times New Roman" w:cs="Times New Roman"/>
                            <w:sz w:val="18"/>
                            <w:szCs w:val="18"/>
                          </w:rPr>
                          <w:t>совмещенный рез</w:t>
                        </w:r>
                      </w:p>
                    </w:txbxContent>
                  </v:textbox>
                </v:shape>
                <v:shape id="AutoShape 143" o:spid="_x0000_s1168" type="#_x0000_t32" style="position:absolute;left:1549;top:16287;width:10839;height:3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" strokecolor="red" strokeweight="1pt">
                  <v:stroke endarrow="block"/>
                </v:shape>
                <v:shape id="Поле 1381" o:spid="_x0000_s1169" type="#_x0000_t202" style="position:absolute;left:431;top:17274;width:2718;height:2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" fillcolor="white [3201]" stroked="f" strokeweight=".5pt">
                  <v:textbox inset="2.82397mm,1.412mm,2.82397mm,1.412mm">
                    <w:txbxContent>
                      <w:p w:rsidR="00FA7F40" w:rsidRPr="00C66335" w:rsidRDefault="00FA7F40" w:rsidP="00C66335">
                        <w:pPr>
                          <w:rPr>
                            <w:sz w:val="24"/>
                          </w:rPr>
                        </w:pPr>
                        <w:r w:rsidRPr="00C66335">
                          <w:rPr>
                            <w:sz w:val="24"/>
                          </w:rPr>
                          <w:t>7</w:t>
                        </w:r>
                      </w:p>
                    </w:txbxContent>
                  </v:textbox>
                </v:shape>
                <v:shape id="AutoShape 1523" o:spid="_x0000_s1170" type="#_x0000_t124" style="position:absolute;left:12839;top:3335;width:69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">
                  <o:lock v:ext="edit" aspectratio="t"/>
                  <v:textbox inset="2.48589mm,1.243mm,2.48589mm,1.243mm"/>
                </v:shape>
                <v:shape id="AutoShape 1524" o:spid="_x0000_s1171" type="#_x0000_t32" style="position:absolute;left:13290;top:20166;width:241;height:1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" strokecolor="red">
                  <v:stroke endarrow="block"/>
                </v:shape>
                <v:shape id="AutoShape 126" o:spid="_x0000_s1172" type="#_x0000_t32" style="position:absolute;left:13093;top:4910;width:102;height:132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" strokecolor="red" strokeweight="6pt">
                  <v:stroke dashstyle="1 1" endarrow="block" endarrowwidth="narrow" endarrowlength="short" endcap="round"/>
                </v:shape>
                <v:shape id="Text Box 1526" o:spid="_x0000_s1173" type="#_x0000_t202" style="position:absolute;left:15011;top:20084;width:1016;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" stroked="f">
                  <v:textbox inset="2.82397mm,1.412mm,2.82397mm,1.412mm">
                    <w:txbxContent>
                      <w:p w:rsidR="00FA7F40" w:rsidRPr="00C66335" w:rsidRDefault="00FA7F40" w:rsidP="00C66335">
                        <w:pPr>
                          <w:rPr>
                            <w:sz w:val="24"/>
                          </w:rPr>
                        </w:pPr>
                      </w:p>
                    </w:txbxContent>
                  </v:textbox>
                </v:shape>
                <v:shape id="Freeform 118" o:spid="_x0000_s1174" style="position:absolute;left:44;top:16077;width:1518;height:665;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3030671,24396763;6040379,48776070;12080902,73172833;24161804,97552263;36242706,121949026;51354134,141445563;66465706,163400941;84586987,182914811;105739083,202428681;129900742,221925341;154062546,236556441;181255020,251204874;208447350,263394589;238670496,275584181;268872678,282908459;299074860,290215281;332307714,295098174;365540567,299980944;398773420,299980944;428975747,299980944;462208600,295098174;495441453,290215281;525664454,282908459;555866637,275584181;586068964,263394589;613261294,251204874;640453768,236556441;667646243,221925341;688798194,202428681;709929182,182914811;728071426,163400941;746192851,141445563;761304279,121949026;773385181,97552263;782435412,73172833;788475791,48776070;791506462,24396763;794537132,0" o:connectangles="0,0,0,0,0,0,0,0,0,0,0,0,0,0,0,0,0,0,0,0,0,0,0,0,0,0,0,0,0,0,0,0,0,0,0,0,0,0,0"/>
                  <o:lock v:ext="edit" aspectratio="t"/>
                </v:shape>
                <v:shape id="Freeform 119" o:spid="_x0000_s1175" style="position:absolute;left:38;top:15340;width:1517;height:665;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793490718,299980944;790464066,275584181;787437415,251204874;781404916,226808111;772366571,202428681;760301573,178032041;745209924,156076663;727112573,136580126;708994272,117066133;687890930,97552263;666766782,80479778;639610280,63407170;612453634,48776070;585296988,36586478;555134639,24396763;524972146,17072485;494788848,9748330;461599848,4882770;428410703,0;398248210,0;365059210,0;331870065,4882770;298680920,9748330;268518572,17072485;238356079,24396763;208172925,36586478;181016279,48776070;153859633,63407170;129729639,80479778;105599788,97552263;84475641,117066133;66378145,136580126;51286496,156076663;36194847,178032041;24129994,202428681;12064997,226808111;6032499,251204874;3026652,275584181;0,299980944" o:connectangles="0,0,0,0,0,0,0,0,0,0,0,0,0,0,0,0,0,0,0,0,0,0,0,0,0,0,0,0,0,0,0,0,0,0,0,0,0,0,0"/>
                  <o:lock v:ext="edit" aspectratio="t"/>
                </v:shape>
                <w10:anchorlock/>
              </v:group>
            </w:pict>
          </mc:Fallback>
        </mc:AlternateContent>
      </w:r>
      <w:r w:rsidR="00C66335" w:rsidRPr="008234F8">
        <w:rPr>
          <w:rFonts w:ascii="Times New Roman" w:hAnsi="Times New Roman"/>
          <w:sz w:val="24"/>
          <w:szCs w:val="24"/>
        </w:rPr>
        <w:t xml:space="preserve"> </w:t>
      </w:r>
    </w:p>
    <w:p w:rsidR="00C66335" w:rsidRDefault="00C66335" w:rsidP="005855F3">
      <w:pPr>
        <w:tabs>
          <w:tab w:val="left" w:pos="720"/>
          <w:tab w:val="left" w:pos="748"/>
          <w:tab w:val="left" w:pos="840"/>
        </w:tabs>
        <w:autoSpaceDE w:val="0"/>
        <w:autoSpaceDN w:val="0"/>
        <w:adjustRightInd w:val="0"/>
        <w:spacing w:before="120" w:after="0"/>
        <w:ind w:firstLine="709"/>
        <w:jc w:val="center"/>
        <w:rPr>
          <w:rFonts w:ascii="Times New Roman" w:hAnsi="Times New Roman"/>
          <w:bCs/>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7</w:t>
      </w:r>
      <w:r w:rsidRPr="008234F8">
        <w:rPr>
          <w:rFonts w:ascii="Times New Roman" w:hAnsi="Times New Roman"/>
          <w:bCs/>
          <w:i/>
          <w:sz w:val="24"/>
          <w:szCs w:val="24"/>
        </w:rPr>
        <w:t xml:space="preserve">. Схема резки «восьмеркой» двух </w:t>
      </w:r>
      <w:r w:rsidR="006B77D8">
        <w:rPr>
          <w:rFonts w:ascii="Times New Roman" w:hAnsi="Times New Roman"/>
          <w:bCs/>
          <w:i/>
          <w:sz w:val="24"/>
          <w:szCs w:val="24"/>
        </w:rPr>
        <w:t>заготовок</w:t>
      </w:r>
    </w:p>
    <w:p w:rsidR="00FA593B" w:rsidRDefault="00A13EA1" w:rsidP="003D1037">
      <w:pPr>
        <w:spacing w:before="120" w:after="0"/>
        <w:ind w:firstLine="426"/>
        <w:jc w:val="both"/>
        <w:rPr>
          <w:rStyle w:val="ad"/>
          <w:rFonts w:ascii="Times New Roman" w:hAnsi="Times New Roman"/>
          <w:i w:val="0"/>
          <w:sz w:val="24"/>
          <w:szCs w:val="24"/>
        </w:rPr>
      </w:pPr>
      <w:r w:rsidRPr="008234F8">
        <w:rPr>
          <w:rStyle w:val="ad"/>
          <w:rFonts w:ascii="Times New Roman" w:hAnsi="Times New Roman"/>
          <w:i w:val="0"/>
          <w:sz w:val="24"/>
          <w:szCs w:val="24"/>
        </w:rPr>
        <w:t xml:space="preserve">Основные технологические требования фигурной резки на машинах с ЧПУ обусловлены необходимостью учёта возникающих деформаций материала и искажения геометрических размеров вырезаемых </w:t>
      </w:r>
      <w:r w:rsidR="006B77D8">
        <w:rPr>
          <w:rStyle w:val="ad"/>
          <w:rFonts w:ascii="Times New Roman" w:hAnsi="Times New Roman"/>
          <w:i w:val="0"/>
          <w:sz w:val="24"/>
          <w:szCs w:val="24"/>
        </w:rPr>
        <w:t>заготовок</w:t>
      </w:r>
      <w:r>
        <w:rPr>
          <w:rStyle w:val="ad"/>
          <w:rFonts w:ascii="Times New Roman" w:hAnsi="Times New Roman"/>
          <w:i w:val="0"/>
          <w:sz w:val="24"/>
          <w:szCs w:val="24"/>
        </w:rPr>
        <w:t xml:space="preserve"> при использовании термических технологий резки</w:t>
      </w:r>
      <w:r w:rsidRPr="008234F8">
        <w:rPr>
          <w:rStyle w:val="ad"/>
          <w:rFonts w:ascii="Times New Roman" w:hAnsi="Times New Roman"/>
          <w:i w:val="0"/>
          <w:sz w:val="24"/>
          <w:szCs w:val="24"/>
        </w:rPr>
        <w:t>. Применение специальных техник позволяет уменьшить эффект</w:t>
      </w:r>
      <w:r>
        <w:rPr>
          <w:rStyle w:val="ad"/>
          <w:rFonts w:ascii="Times New Roman" w:hAnsi="Times New Roman"/>
          <w:i w:val="0"/>
          <w:sz w:val="24"/>
          <w:szCs w:val="24"/>
        </w:rPr>
        <w:t xml:space="preserve"> искажения геометрии</w:t>
      </w:r>
      <w:r w:rsidRPr="008234F8">
        <w:rPr>
          <w:rStyle w:val="ad"/>
          <w:rFonts w:ascii="Times New Roman" w:hAnsi="Times New Roman"/>
          <w:i w:val="0"/>
          <w:sz w:val="24"/>
          <w:szCs w:val="24"/>
        </w:rPr>
        <w:t>, который особенно значителен при использовании газовой и плазменной технологий</w:t>
      </w:r>
      <w:r w:rsidR="00FA593B">
        <w:rPr>
          <w:rStyle w:val="ad"/>
          <w:rFonts w:ascii="Times New Roman" w:hAnsi="Times New Roman"/>
          <w:i w:val="0"/>
          <w:sz w:val="24"/>
          <w:szCs w:val="24"/>
        </w:rPr>
        <w:t xml:space="preserve">. </w:t>
      </w:r>
    </w:p>
    <w:p w:rsidR="004E6D40" w:rsidRPr="008234F8" w:rsidRDefault="004E6D40" w:rsidP="008B27FD">
      <w:pPr>
        <w:spacing w:before="120" w:after="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t xml:space="preserve">При использовании любой техники резки маршрут </w:t>
      </w:r>
      <w:r w:rsidR="00B10415">
        <w:rPr>
          <w:rStyle w:val="ad"/>
          <w:rFonts w:ascii="Times New Roman" w:hAnsi="Times New Roman"/>
          <w:i w:val="0"/>
          <w:sz w:val="24"/>
          <w:szCs w:val="24"/>
        </w:rPr>
        <w:t xml:space="preserve">инструмента машины с ЧПУ для фигурной листовой резки </w:t>
      </w:r>
      <w:r w:rsidRPr="008234F8">
        <w:rPr>
          <w:rStyle w:val="ad"/>
          <w:rFonts w:ascii="Times New Roman" w:hAnsi="Times New Roman"/>
          <w:i w:val="0"/>
          <w:sz w:val="24"/>
          <w:szCs w:val="24"/>
        </w:rPr>
        <w:t>включает в себя следующие компоненты:</w:t>
      </w:r>
    </w:p>
    <w:p w:rsidR="004E6D40" w:rsidRPr="009B5C94" w:rsidRDefault="004E6D40" w:rsidP="005855F3">
      <w:pPr>
        <w:pStyle w:val="ae"/>
        <w:numPr>
          <w:ilvl w:val="0"/>
          <w:numId w:val="1"/>
        </w:numPr>
        <w:spacing w:after="0"/>
        <w:jc w:val="both"/>
        <w:rPr>
          <w:rStyle w:val="ad"/>
          <w:i w:val="0"/>
          <w:iCs w:val="0"/>
          <w:sz w:val="24"/>
          <w:szCs w:val="24"/>
        </w:rPr>
      </w:pPr>
      <w:r w:rsidRPr="008234F8">
        <w:rPr>
          <w:rStyle w:val="ad"/>
          <w:rFonts w:ascii="Times New Roman" w:hAnsi="Times New Roman"/>
          <w:i w:val="0"/>
          <w:sz w:val="24"/>
          <w:szCs w:val="24"/>
        </w:rPr>
        <w:t>точки врезки;</w:t>
      </w:r>
    </w:p>
    <w:p w:rsidR="004E6D40" w:rsidRPr="008234F8" w:rsidRDefault="004E6D40" w:rsidP="005855F3">
      <w:pPr>
        <w:pStyle w:val="ae"/>
        <w:numPr>
          <w:ilvl w:val="0"/>
          <w:numId w:val="1"/>
        </w:numPr>
        <w:spacing w:after="0"/>
        <w:jc w:val="both"/>
        <w:rPr>
          <w:rStyle w:val="ad"/>
          <w:i w:val="0"/>
          <w:iCs w:val="0"/>
          <w:sz w:val="24"/>
          <w:szCs w:val="24"/>
        </w:rPr>
      </w:pPr>
      <w:r>
        <w:rPr>
          <w:rStyle w:val="ad"/>
          <w:rFonts w:ascii="Times New Roman" w:hAnsi="Times New Roman"/>
          <w:i w:val="0"/>
          <w:sz w:val="24"/>
          <w:szCs w:val="24"/>
        </w:rPr>
        <w:t>рабочий ход инструмента</w:t>
      </w:r>
      <w:r w:rsidRPr="008234F8">
        <w:rPr>
          <w:rStyle w:val="ad"/>
          <w:rFonts w:ascii="Times New Roman" w:hAnsi="Times New Roman"/>
          <w:i w:val="0"/>
          <w:sz w:val="24"/>
          <w:szCs w:val="24"/>
        </w:rPr>
        <w:t>;</w:t>
      </w:r>
    </w:p>
    <w:p w:rsidR="004E6D40" w:rsidRPr="008234F8" w:rsidRDefault="004E6D40" w:rsidP="005855F3">
      <w:pPr>
        <w:pStyle w:val="ae"/>
        <w:numPr>
          <w:ilvl w:val="0"/>
          <w:numId w:val="1"/>
        </w:numPr>
        <w:spacing w:after="0"/>
        <w:jc w:val="both"/>
        <w:rPr>
          <w:rStyle w:val="ad"/>
          <w:i w:val="0"/>
          <w:iCs w:val="0"/>
          <w:sz w:val="24"/>
          <w:szCs w:val="24"/>
        </w:rPr>
      </w:pPr>
      <w:r w:rsidRPr="008234F8">
        <w:rPr>
          <w:rStyle w:val="ad"/>
          <w:rFonts w:ascii="Times New Roman" w:hAnsi="Times New Roman"/>
          <w:i w:val="0"/>
          <w:sz w:val="24"/>
          <w:szCs w:val="24"/>
        </w:rPr>
        <w:t>точки выключения инструмента;</w:t>
      </w:r>
    </w:p>
    <w:p w:rsidR="004E6D40" w:rsidRPr="00690F62" w:rsidRDefault="004E6D40" w:rsidP="00BB7789">
      <w:pPr>
        <w:pStyle w:val="ae"/>
        <w:numPr>
          <w:ilvl w:val="0"/>
          <w:numId w:val="1"/>
        </w:numPr>
        <w:tabs>
          <w:tab w:val="left" w:pos="993"/>
        </w:tabs>
        <w:spacing w:after="0"/>
        <w:ind w:left="709" w:firstLine="0"/>
        <w:jc w:val="both"/>
        <w:rPr>
          <w:rStyle w:val="ad"/>
          <w:i w:val="0"/>
          <w:iCs w:val="0"/>
          <w:sz w:val="24"/>
          <w:szCs w:val="24"/>
        </w:rPr>
      </w:pPr>
      <w:r w:rsidRPr="008234F8">
        <w:rPr>
          <w:rStyle w:val="ad"/>
          <w:rFonts w:ascii="Times New Roman" w:hAnsi="Times New Roman"/>
          <w:i w:val="0"/>
          <w:sz w:val="24"/>
          <w:szCs w:val="24"/>
        </w:rPr>
        <w:t>линейное перемещение инструмент</w:t>
      </w:r>
      <w:r w:rsidR="00BB7789">
        <w:rPr>
          <w:rStyle w:val="ad"/>
          <w:rFonts w:ascii="Times New Roman" w:hAnsi="Times New Roman"/>
          <w:i w:val="0"/>
          <w:sz w:val="24"/>
          <w:szCs w:val="24"/>
        </w:rPr>
        <w:t xml:space="preserve">а на холостом ходе между точкой </w:t>
      </w:r>
      <w:r w:rsidRPr="008234F8">
        <w:rPr>
          <w:rStyle w:val="ad"/>
          <w:rFonts w:ascii="Times New Roman" w:hAnsi="Times New Roman"/>
          <w:i w:val="0"/>
          <w:sz w:val="24"/>
          <w:szCs w:val="24"/>
        </w:rPr>
        <w:t>выключения инструмента и следующей точкой врезки.</w:t>
      </w:r>
    </w:p>
    <w:p w:rsidR="00A13EA1" w:rsidRDefault="00A13EA1" w:rsidP="006C04F0">
      <w:pPr>
        <w:spacing w:before="120" w:after="0"/>
        <w:ind w:firstLine="709"/>
        <w:jc w:val="both"/>
        <w:rPr>
          <w:rStyle w:val="ad"/>
          <w:rFonts w:ascii="Times New Roman" w:hAnsi="Times New Roman"/>
          <w:i w:val="0"/>
          <w:sz w:val="24"/>
          <w:szCs w:val="24"/>
        </w:rPr>
      </w:pPr>
      <w:r>
        <w:rPr>
          <w:rStyle w:val="ad"/>
          <w:rFonts w:ascii="Times New Roman" w:hAnsi="Times New Roman"/>
          <w:i w:val="0"/>
          <w:sz w:val="24"/>
          <w:szCs w:val="24"/>
        </w:rPr>
        <w:t xml:space="preserve">При разработке управляющей программы </w:t>
      </w:r>
      <w:r w:rsidR="006C04F0">
        <w:rPr>
          <w:rStyle w:val="ad"/>
          <w:rFonts w:ascii="Times New Roman" w:hAnsi="Times New Roman"/>
          <w:i w:val="0"/>
          <w:sz w:val="24"/>
          <w:szCs w:val="24"/>
        </w:rPr>
        <w:t xml:space="preserve">первое </w:t>
      </w:r>
      <w:r>
        <w:rPr>
          <w:rStyle w:val="ad"/>
          <w:rFonts w:ascii="Times New Roman" w:hAnsi="Times New Roman"/>
          <w:i w:val="0"/>
          <w:sz w:val="24"/>
          <w:szCs w:val="24"/>
        </w:rPr>
        <w:t>перемещение инструмента обычно программируется, как на Рис. 3, из начальной точки</w:t>
      </w:r>
      <w:r w:rsidR="006C04F0">
        <w:rPr>
          <w:rStyle w:val="ad"/>
          <w:rFonts w:ascii="Times New Roman" w:hAnsi="Times New Roman"/>
          <w:i w:val="0"/>
          <w:sz w:val="24"/>
          <w:szCs w:val="24"/>
        </w:rPr>
        <w:t>.</w:t>
      </w:r>
    </w:p>
    <w:p w:rsidR="00921BFD" w:rsidRPr="00970137" w:rsidRDefault="00921BFD" w:rsidP="00921BFD">
      <w:pPr>
        <w:pStyle w:val="CSITPlaneText"/>
        <w:spacing w:line="276" w:lineRule="auto"/>
        <w:ind w:firstLine="720"/>
        <w:rPr>
          <w:sz w:val="28"/>
          <w:szCs w:val="28"/>
          <w:lang w:val="ru-RU"/>
        </w:rPr>
      </w:pPr>
      <w:r w:rsidRPr="00C92A79">
        <w:rPr>
          <w:rFonts w:ascii="Times New Roman" w:hAnsi="Times New Roman"/>
          <w:lang w:val="ru-RU"/>
        </w:rPr>
        <w:t xml:space="preserve">Отметим, что некоторые машины фигурной листовой резки с ЧПУ </w:t>
      </w:r>
      <w:r>
        <w:rPr>
          <w:rFonts w:ascii="Times New Roman" w:hAnsi="Times New Roman"/>
          <w:lang w:val="ru-RU"/>
        </w:rPr>
        <w:t xml:space="preserve">могут быть укомплектованы специальным видом инструмента, т.н. </w:t>
      </w:r>
      <w:proofErr w:type="spellStart"/>
      <w:r>
        <w:rPr>
          <w:rFonts w:ascii="Times New Roman" w:hAnsi="Times New Roman"/>
          <w:lang w:val="ru-RU"/>
        </w:rPr>
        <w:t>трехрезаковым</w:t>
      </w:r>
      <w:proofErr w:type="spellEnd"/>
      <w:r>
        <w:rPr>
          <w:rFonts w:ascii="Times New Roman" w:hAnsi="Times New Roman"/>
          <w:lang w:val="ru-RU"/>
        </w:rPr>
        <w:t xml:space="preserve"> блоком для вырезания из листа заготовок с одновременной разделкой кромок поверхности реза для последующей сварки. Врезка в материал для такого инструмента программируется специальными способами</w:t>
      </w:r>
      <w:r w:rsidR="005C20CA">
        <w:rPr>
          <w:rFonts w:ascii="Times New Roman" w:hAnsi="Times New Roman"/>
          <w:lang w:val="ru-RU"/>
        </w:rPr>
        <w:t xml:space="preserve">. Вопросы применения </w:t>
      </w:r>
      <w:proofErr w:type="spellStart"/>
      <w:r w:rsidR="005C20CA">
        <w:rPr>
          <w:rFonts w:ascii="Times New Roman" w:hAnsi="Times New Roman"/>
          <w:lang w:val="ru-RU"/>
        </w:rPr>
        <w:t>трехрезакового</w:t>
      </w:r>
      <w:proofErr w:type="spellEnd"/>
      <w:r w:rsidR="005C20CA">
        <w:rPr>
          <w:rFonts w:ascii="Times New Roman" w:hAnsi="Times New Roman"/>
          <w:lang w:val="ru-RU"/>
        </w:rPr>
        <w:t xml:space="preserve"> блока </w:t>
      </w:r>
      <w:r>
        <w:rPr>
          <w:rFonts w:ascii="Times New Roman" w:hAnsi="Times New Roman"/>
          <w:lang w:val="ru-RU"/>
        </w:rPr>
        <w:t>в рамках данной работы</w:t>
      </w:r>
      <w:r w:rsidR="005C20CA">
        <w:rPr>
          <w:rFonts w:ascii="Times New Roman" w:hAnsi="Times New Roman"/>
          <w:lang w:val="ru-RU"/>
        </w:rPr>
        <w:t xml:space="preserve"> не рассматриваются</w:t>
      </w:r>
      <w:r>
        <w:rPr>
          <w:rFonts w:ascii="Times New Roman" w:hAnsi="Times New Roman"/>
          <w:lang w:val="ru-RU"/>
        </w:rPr>
        <w:t xml:space="preserve">. </w:t>
      </w:r>
      <w:r w:rsidR="005C20CA">
        <w:rPr>
          <w:rFonts w:ascii="Times New Roman" w:hAnsi="Times New Roman"/>
          <w:lang w:val="ru-RU"/>
        </w:rPr>
        <w:t xml:space="preserve">Также мы не будем рассматривать вопросы маршрутизации инструмента для машин листовой резки с несколькими суппортами. </w:t>
      </w:r>
    </w:p>
    <w:p w:rsidR="008B27FD" w:rsidRDefault="006C04F0" w:rsidP="009B3B15">
      <w:pPr>
        <w:spacing w:after="0"/>
        <w:ind w:firstLine="426"/>
        <w:jc w:val="both"/>
        <w:rPr>
          <w:rStyle w:val="ad"/>
          <w:rFonts w:ascii="Times New Roman" w:hAnsi="Times New Roman"/>
          <w:i w:val="0"/>
          <w:sz w:val="24"/>
          <w:szCs w:val="24"/>
        </w:rPr>
      </w:pPr>
      <w:r>
        <w:rPr>
          <w:rStyle w:val="ad"/>
          <w:rFonts w:ascii="Times New Roman" w:hAnsi="Times New Roman"/>
          <w:i w:val="0"/>
          <w:sz w:val="24"/>
          <w:szCs w:val="24"/>
        </w:rPr>
        <w:t xml:space="preserve">Введём некоторые определения, касающиеся понятия маршрута резки. </w:t>
      </w:r>
      <w:r w:rsidR="00FD0102">
        <w:rPr>
          <w:rStyle w:val="ad"/>
          <w:rFonts w:ascii="Times New Roman" w:hAnsi="Times New Roman"/>
          <w:i w:val="0"/>
          <w:sz w:val="24"/>
          <w:szCs w:val="24"/>
        </w:rPr>
        <w:t xml:space="preserve">В дальнейшем при формальном </w:t>
      </w:r>
      <w:r w:rsidR="008B27FD">
        <w:rPr>
          <w:rStyle w:val="ad"/>
          <w:rFonts w:ascii="Times New Roman" w:hAnsi="Times New Roman"/>
          <w:i w:val="0"/>
          <w:sz w:val="24"/>
          <w:szCs w:val="24"/>
        </w:rPr>
        <w:t>обозначении</w:t>
      </w:r>
      <w:r w:rsidR="00FD0102">
        <w:rPr>
          <w:rStyle w:val="ad"/>
          <w:rFonts w:ascii="Times New Roman" w:hAnsi="Times New Roman"/>
          <w:i w:val="0"/>
          <w:sz w:val="24"/>
          <w:szCs w:val="24"/>
        </w:rPr>
        <w:t xml:space="preserve"> математических и геометрических категорий мы будем </w:t>
      </w:r>
      <w:r w:rsidR="00FD0102">
        <w:rPr>
          <w:rStyle w:val="ad"/>
          <w:rFonts w:ascii="Times New Roman" w:hAnsi="Times New Roman"/>
          <w:i w:val="0"/>
          <w:sz w:val="24"/>
          <w:szCs w:val="24"/>
        </w:rPr>
        <w:lastRenderedPageBreak/>
        <w:t xml:space="preserve">использовать стандартную теоретико-множественную символику. Ее детальное </w:t>
      </w:r>
      <w:r w:rsidR="008B27FD">
        <w:rPr>
          <w:rStyle w:val="ad"/>
          <w:rFonts w:ascii="Times New Roman" w:hAnsi="Times New Roman"/>
          <w:i w:val="0"/>
          <w:sz w:val="24"/>
          <w:szCs w:val="24"/>
        </w:rPr>
        <w:t xml:space="preserve">описание дано в §3.1. </w:t>
      </w:r>
      <w:r w:rsidR="00690F62" w:rsidRPr="002E18BB">
        <w:rPr>
          <w:rStyle w:val="ad"/>
          <w:rFonts w:ascii="Times New Roman" w:hAnsi="Times New Roman"/>
          <w:i w:val="0"/>
          <w:sz w:val="24"/>
          <w:szCs w:val="24"/>
        </w:rPr>
        <w:t>Введем следующ</w:t>
      </w:r>
      <w:r w:rsidR="008446B4">
        <w:rPr>
          <w:rStyle w:val="ad"/>
          <w:rFonts w:ascii="Times New Roman" w:hAnsi="Times New Roman"/>
          <w:i w:val="0"/>
          <w:sz w:val="24"/>
          <w:szCs w:val="24"/>
        </w:rPr>
        <w:t>ее</w:t>
      </w:r>
      <w:r w:rsidR="00690F62" w:rsidRPr="002E18BB">
        <w:rPr>
          <w:rStyle w:val="ad"/>
          <w:rFonts w:ascii="Times New Roman" w:hAnsi="Times New Roman"/>
          <w:i w:val="0"/>
          <w:sz w:val="24"/>
          <w:szCs w:val="24"/>
        </w:rPr>
        <w:t xml:space="preserve"> определени</w:t>
      </w:r>
      <w:r w:rsidR="008446B4">
        <w:rPr>
          <w:rStyle w:val="ad"/>
          <w:rFonts w:ascii="Times New Roman" w:hAnsi="Times New Roman"/>
          <w:i w:val="0"/>
          <w:sz w:val="24"/>
          <w:szCs w:val="24"/>
        </w:rPr>
        <w:t>е.</w:t>
      </w:r>
      <w:r w:rsidR="00690F62" w:rsidRPr="002E18BB">
        <w:rPr>
          <w:rStyle w:val="ad"/>
          <w:rFonts w:ascii="Times New Roman" w:hAnsi="Times New Roman"/>
          <w:i w:val="0"/>
          <w:sz w:val="24"/>
          <w:szCs w:val="24"/>
        </w:rPr>
        <w:t xml:space="preserve"> </w:t>
      </w:r>
    </w:p>
    <w:p w:rsidR="00690F62" w:rsidRPr="007C7492" w:rsidRDefault="008446B4" w:rsidP="009B3B15">
      <w:pPr>
        <w:spacing w:after="0"/>
        <w:ind w:firstLine="426"/>
        <w:jc w:val="both"/>
        <w:rPr>
          <w:rFonts w:ascii="Times New Roman" w:hAnsi="Times New Roman" w:cs="Times New Roman"/>
          <w:sz w:val="24"/>
          <w:szCs w:val="24"/>
        </w:rPr>
      </w:pPr>
      <w:r w:rsidRPr="009B3B15">
        <w:rPr>
          <w:rStyle w:val="ad"/>
          <w:rFonts w:ascii="Times New Roman" w:hAnsi="Times New Roman"/>
          <w:sz w:val="24"/>
          <w:szCs w:val="24"/>
        </w:rPr>
        <w:t>Определение 1</w:t>
      </w:r>
      <w:r w:rsidR="009B3B15" w:rsidRPr="009B3B15">
        <w:rPr>
          <w:rStyle w:val="ad"/>
          <w:rFonts w:ascii="Times New Roman" w:hAnsi="Times New Roman"/>
          <w:sz w:val="24"/>
          <w:szCs w:val="24"/>
        </w:rPr>
        <w:t>.</w:t>
      </w:r>
      <w:r w:rsidRPr="009B3B15">
        <w:rPr>
          <w:rStyle w:val="ad"/>
          <w:rFonts w:ascii="Times New Roman" w:hAnsi="Times New Roman"/>
          <w:i w:val="0"/>
          <w:sz w:val="24"/>
          <w:szCs w:val="24"/>
        </w:rPr>
        <w:t xml:space="preserve"> </w:t>
      </w:r>
      <w:r w:rsidR="00690F62" w:rsidRPr="00C50EBD">
        <w:rPr>
          <w:rStyle w:val="ad"/>
          <w:rFonts w:ascii="Times New Roman" w:hAnsi="Times New Roman"/>
          <w:b/>
          <w:i w:val="0"/>
          <w:sz w:val="24"/>
          <w:szCs w:val="24"/>
        </w:rPr>
        <w:t xml:space="preserve">Сегментом резки </w:t>
      </w:r>
      <w:r w:rsidR="00690F62" w:rsidRPr="00C50EBD">
        <w:rPr>
          <w:b/>
          <w:position w:val="-6"/>
        </w:rPr>
        <w:object w:dxaOrig="960" w:dyaOrig="320">
          <v:shape id="_x0000_i1028" type="#_x0000_t75" style="width:48pt;height:15pt" o:ole="">
            <v:imagedata r:id="rId17" o:title=""/>
          </v:shape>
          <o:OLEObject Type="Embed" ProgID="Equation.DSMT4" ShapeID="_x0000_i1028" DrawAspect="Content" ObjectID="_1630848695" r:id="rId18"/>
        </w:object>
      </w:r>
      <w:r w:rsidR="00690F62" w:rsidRPr="00C12A22">
        <w:rPr>
          <w:rStyle w:val="ad"/>
          <w:rFonts w:ascii="Times New Roman" w:hAnsi="Times New Roman"/>
          <w:i w:val="0"/>
          <w:sz w:val="24"/>
          <w:szCs w:val="24"/>
        </w:rPr>
        <w:t>будем называть</w:t>
      </w:r>
      <w:r w:rsidR="00690F62" w:rsidRPr="002E18BB">
        <w:rPr>
          <w:rStyle w:val="ad"/>
          <w:rFonts w:ascii="Times New Roman" w:hAnsi="Times New Roman"/>
          <w:i w:val="0"/>
          <w:sz w:val="24"/>
          <w:szCs w:val="24"/>
        </w:rPr>
        <w:t xml:space="preserve"> траекторию рабочего хода инструмента между точкой врезки </w:t>
      </w:r>
      <w:r w:rsidR="009E36B5" w:rsidRPr="009E36B5">
        <w:rPr>
          <w:position w:val="-4"/>
        </w:rPr>
        <w:object w:dxaOrig="320" w:dyaOrig="260">
          <v:shape id="_x0000_i1029" type="#_x0000_t75" style="width:15pt;height:12.75pt" o:ole="">
            <v:imagedata r:id="rId19" o:title=""/>
          </v:shape>
          <o:OLEObject Type="Embed" ProgID="Equation.DSMT4" ShapeID="_x0000_i1029" DrawAspect="Content" ObjectID="_1630848696" r:id="rId20"/>
        </w:object>
      </w:r>
      <w:r w:rsidR="00690F62" w:rsidRPr="002E18BB">
        <w:rPr>
          <w:rStyle w:val="ad"/>
          <w:rFonts w:ascii="Times New Roman" w:hAnsi="Times New Roman"/>
          <w:i w:val="0"/>
          <w:sz w:val="24"/>
          <w:szCs w:val="24"/>
        </w:rPr>
        <w:t xml:space="preserve"> и соответствующей ей точкой выключения инструмента </w:t>
      </w:r>
      <w:r w:rsidR="009E36B5" w:rsidRPr="009E36B5">
        <w:rPr>
          <w:position w:val="-4"/>
        </w:rPr>
        <w:object w:dxaOrig="400" w:dyaOrig="360">
          <v:shape id="_x0000_i1030" type="#_x0000_t75" style="width:21pt;height:18pt" o:ole="">
            <v:imagedata r:id="rId21" o:title=""/>
          </v:shape>
          <o:OLEObject Type="Embed" ProgID="Equation.DSMT4" ShapeID="_x0000_i1030" DrawAspect="Content" ObjectID="_1630848697" r:id="rId22"/>
        </w:object>
      </w:r>
      <w:r w:rsidR="009E36B5">
        <w:t>.</w:t>
      </w:r>
      <w:r w:rsidR="00690F62" w:rsidRPr="002E18BB">
        <w:rPr>
          <w:rStyle w:val="ad"/>
          <w:rFonts w:ascii="Times New Roman" w:hAnsi="Times New Roman"/>
          <w:i w:val="0"/>
          <w:sz w:val="24"/>
          <w:szCs w:val="24"/>
        </w:rPr>
        <w:t xml:space="preserve"> </w:t>
      </w:r>
      <w:r w:rsidR="0039619B">
        <w:rPr>
          <w:rStyle w:val="ad"/>
          <w:rFonts w:ascii="Times New Roman" w:hAnsi="Times New Roman"/>
          <w:i w:val="0"/>
          <w:sz w:val="24"/>
          <w:szCs w:val="24"/>
        </w:rPr>
        <w:t xml:space="preserve">Геометрически сегмент резки представляет собой определенную на </w:t>
      </w:r>
      <w:r w:rsidR="00373B9A">
        <w:rPr>
          <w:rStyle w:val="ad"/>
          <w:rFonts w:ascii="Times New Roman" w:hAnsi="Times New Roman"/>
          <w:i w:val="0"/>
          <w:sz w:val="24"/>
          <w:szCs w:val="24"/>
        </w:rPr>
        <w:t>эвклидовой</w:t>
      </w:r>
      <w:r w:rsidR="0039619B">
        <w:rPr>
          <w:rStyle w:val="ad"/>
          <w:rFonts w:ascii="Times New Roman" w:hAnsi="Times New Roman"/>
          <w:i w:val="0"/>
          <w:sz w:val="24"/>
          <w:szCs w:val="24"/>
        </w:rPr>
        <w:t xml:space="preserve"> плоскости </w:t>
      </w:r>
      <w:r w:rsidR="008F51A9" w:rsidRPr="00B87BCC">
        <w:rPr>
          <w:position w:val="-4"/>
        </w:rPr>
        <w:object w:dxaOrig="360" w:dyaOrig="360">
          <v:shape id="_x0000_i1031" type="#_x0000_t75" style="width:18pt;height:18pt" o:ole="">
            <v:imagedata r:id="rId23" o:title=""/>
          </v:shape>
          <o:OLEObject Type="Embed" ProgID="Equation.DSMT4" ShapeID="_x0000_i1031" DrawAspect="Content" ObjectID="_1630848698" r:id="rId24"/>
        </w:object>
      </w:r>
      <w:r w:rsidR="0039619B">
        <w:t xml:space="preserve"> </w:t>
      </w:r>
      <w:r w:rsidR="0039619B" w:rsidRPr="00685B3A">
        <w:rPr>
          <w:rFonts w:ascii="Times New Roman" w:hAnsi="Times New Roman" w:cs="Times New Roman"/>
          <w:sz w:val="24"/>
          <w:szCs w:val="24"/>
        </w:rPr>
        <w:t>кривую</w:t>
      </w:r>
      <w:r w:rsidR="00C2356B">
        <w:rPr>
          <w:rFonts w:ascii="Times New Roman" w:hAnsi="Times New Roman" w:cs="Times New Roman"/>
          <w:sz w:val="24"/>
          <w:szCs w:val="24"/>
        </w:rPr>
        <w:t>.</w:t>
      </w:r>
      <w:r w:rsidR="00FA593B">
        <w:rPr>
          <w:rFonts w:ascii="Times New Roman" w:hAnsi="Times New Roman" w:cs="Times New Roman"/>
          <w:sz w:val="24"/>
          <w:szCs w:val="24"/>
        </w:rPr>
        <w:t xml:space="preserve"> </w:t>
      </w:r>
      <w:r w:rsidR="003D64AD" w:rsidRPr="002E18BB">
        <w:rPr>
          <w:position w:val="-10"/>
        </w:rPr>
        <w:object w:dxaOrig="5319" w:dyaOrig="420">
          <v:shape id="_x0000_i1032" type="#_x0000_t75" style="width:266.25pt;height:21pt" o:ole="">
            <v:imagedata r:id="rId25" o:title=""/>
          </v:shape>
          <o:OLEObject Type="Embed" ProgID="Equation.DSMT4" ShapeID="_x0000_i1032" DrawAspect="Content" ObjectID="_1630848699" r:id="rId26"/>
        </w:object>
      </w:r>
      <w:r w:rsidR="00685B3A">
        <w:t xml:space="preserve">. </w:t>
      </w:r>
      <w:r w:rsidR="00690F62" w:rsidRPr="007C7492">
        <w:rPr>
          <w:rFonts w:ascii="Times New Roman" w:hAnsi="Times New Roman" w:cs="Times New Roman"/>
          <w:sz w:val="24"/>
          <w:szCs w:val="24"/>
        </w:rPr>
        <w:t xml:space="preserve">Будем также полагать, что в каждой точке траектории определено направление движения инструмента. Заметим, что если сегмент резки не содержит замкнутых контуров, то направление движения резки в каждой точке траектории однозначно определяется начальной точкой сегмента (точкой врезки). </w:t>
      </w:r>
      <w:r w:rsidR="00D97763" w:rsidRPr="007C7492">
        <w:rPr>
          <w:rFonts w:ascii="Times New Roman" w:hAnsi="Times New Roman" w:cs="Times New Roman"/>
          <w:sz w:val="24"/>
          <w:szCs w:val="24"/>
        </w:rPr>
        <w:t xml:space="preserve">Замкнутые контуры в траектории рабочего хода инструмента могут появляться не только в результате резки контуров </w:t>
      </w:r>
      <w:r w:rsidR="006B77D8">
        <w:rPr>
          <w:rFonts w:ascii="Times New Roman" w:hAnsi="Times New Roman" w:cs="Times New Roman"/>
          <w:sz w:val="24"/>
          <w:szCs w:val="24"/>
        </w:rPr>
        <w:t>заготовок</w:t>
      </w:r>
      <w:r w:rsidR="00D97763" w:rsidRPr="007C7492">
        <w:rPr>
          <w:rFonts w:ascii="Times New Roman" w:hAnsi="Times New Roman" w:cs="Times New Roman"/>
          <w:sz w:val="24"/>
          <w:szCs w:val="24"/>
        </w:rPr>
        <w:t>, но и при программировании т.н. петель, которые используются для повышения качества реза.</w:t>
      </w:r>
    </w:p>
    <w:p w:rsidR="00BB7789" w:rsidRPr="00936342" w:rsidRDefault="00BB7789" w:rsidP="009B3B15">
      <w:pPr>
        <w:tabs>
          <w:tab w:val="left" w:pos="1418"/>
        </w:tabs>
        <w:spacing w:before="120" w:after="0"/>
        <w:ind w:firstLine="426"/>
        <w:jc w:val="both"/>
        <w:rPr>
          <w:rFonts w:ascii="Times New Roman" w:hAnsi="Times New Roman"/>
          <w:sz w:val="24"/>
          <w:szCs w:val="24"/>
        </w:rPr>
      </w:pPr>
      <w:r w:rsidRPr="00936342">
        <w:rPr>
          <w:rStyle w:val="ad"/>
          <w:rFonts w:ascii="Times New Roman" w:hAnsi="Times New Roman"/>
          <w:i w:val="0"/>
          <w:sz w:val="24"/>
          <w:szCs w:val="24"/>
        </w:rPr>
        <w:t xml:space="preserve">Используя понятие сегмента резки, все </w:t>
      </w:r>
      <w:r w:rsidRPr="00936342">
        <w:rPr>
          <w:rFonts w:ascii="Times New Roman" w:hAnsi="Times New Roman"/>
          <w:sz w:val="24"/>
          <w:szCs w:val="24"/>
        </w:rPr>
        <w:t>техники фигурной резки на машинах с ЧПУ можно разделить на 3 класса:</w:t>
      </w:r>
    </w:p>
    <w:p w:rsidR="00BB7789" w:rsidRPr="00331232" w:rsidRDefault="00BB7789" w:rsidP="009B3B15">
      <w:pPr>
        <w:pStyle w:val="ae"/>
        <w:numPr>
          <w:ilvl w:val="0"/>
          <w:numId w:val="2"/>
        </w:numPr>
        <w:tabs>
          <w:tab w:val="left" w:pos="709"/>
          <w:tab w:val="left" w:pos="993"/>
        </w:tabs>
        <w:spacing w:before="120" w:after="0"/>
        <w:ind w:firstLine="426"/>
        <w:jc w:val="both"/>
        <w:rPr>
          <w:rFonts w:ascii="Times New Roman" w:hAnsi="Times New Roman"/>
          <w:i/>
          <w:sz w:val="24"/>
          <w:szCs w:val="24"/>
        </w:rPr>
      </w:pPr>
      <w:r w:rsidRPr="00331232">
        <w:rPr>
          <w:rFonts w:ascii="Times New Roman" w:hAnsi="Times New Roman"/>
          <w:bCs/>
          <w:i/>
          <w:sz w:val="24"/>
          <w:szCs w:val="24"/>
        </w:rPr>
        <w:t>Резка по замкнутому контуру (стандартная техника)</w:t>
      </w:r>
      <w:r w:rsidRPr="00331232">
        <w:rPr>
          <w:rFonts w:ascii="Times New Roman" w:hAnsi="Times New Roman"/>
          <w:i/>
          <w:sz w:val="24"/>
          <w:szCs w:val="24"/>
        </w:rPr>
        <w:t>:</w:t>
      </w:r>
      <w:r w:rsidRPr="00331232">
        <w:rPr>
          <w:rFonts w:ascii="Times New Roman" w:hAnsi="Times New Roman"/>
          <w:sz w:val="24"/>
          <w:szCs w:val="24"/>
        </w:rPr>
        <w:t xml:space="preserve"> в этом случае сегмент резки содержит ровно один замкнутый эквидистантный контур </w:t>
      </w:r>
      <w:r w:rsidR="008045F8">
        <w:rPr>
          <w:rFonts w:ascii="Times New Roman" w:hAnsi="Times New Roman"/>
          <w:sz w:val="24"/>
          <w:szCs w:val="24"/>
        </w:rPr>
        <w:t>заготовки</w:t>
      </w:r>
      <w:r w:rsidRPr="00331232">
        <w:rPr>
          <w:rFonts w:ascii="Times New Roman" w:hAnsi="Times New Roman"/>
          <w:sz w:val="24"/>
          <w:szCs w:val="24"/>
        </w:rPr>
        <w:t xml:space="preserve">, который вырезается целиком. </w:t>
      </w:r>
    </w:p>
    <w:p w:rsidR="00BB7789" w:rsidRPr="00936342" w:rsidRDefault="00BB7789" w:rsidP="009B3B15">
      <w:pPr>
        <w:pStyle w:val="ae"/>
        <w:numPr>
          <w:ilvl w:val="0"/>
          <w:numId w:val="2"/>
        </w:numPr>
        <w:tabs>
          <w:tab w:val="left" w:pos="709"/>
          <w:tab w:val="left" w:pos="993"/>
        </w:tabs>
        <w:spacing w:after="0"/>
        <w:ind w:firstLine="426"/>
        <w:jc w:val="both"/>
        <w:rPr>
          <w:rFonts w:ascii="Times New Roman" w:hAnsi="Times New Roman"/>
          <w:sz w:val="24"/>
          <w:szCs w:val="24"/>
        </w:rPr>
      </w:pPr>
      <w:r w:rsidRPr="00331232">
        <w:rPr>
          <w:rFonts w:ascii="Times New Roman" w:hAnsi="Times New Roman"/>
          <w:i/>
          <w:sz w:val="24"/>
          <w:szCs w:val="24"/>
        </w:rPr>
        <w:t>Мульти-сегментная резка контура</w:t>
      </w:r>
      <w:r w:rsidRPr="00331232">
        <w:rPr>
          <w:rFonts w:ascii="Times New Roman" w:hAnsi="Times New Roman"/>
          <w:b/>
          <w:i/>
          <w:sz w:val="24"/>
          <w:szCs w:val="24"/>
        </w:rPr>
        <w:t>:</w:t>
      </w:r>
      <w:r w:rsidRPr="00331232">
        <w:rPr>
          <w:rFonts w:ascii="Times New Roman" w:hAnsi="Times New Roman"/>
          <w:b/>
          <w:sz w:val="24"/>
          <w:szCs w:val="24"/>
        </w:rPr>
        <w:t xml:space="preserve"> </w:t>
      </w:r>
      <w:r w:rsidRPr="00331232">
        <w:rPr>
          <w:rFonts w:ascii="Times New Roman" w:hAnsi="Times New Roman"/>
          <w:sz w:val="24"/>
          <w:szCs w:val="24"/>
        </w:rPr>
        <w:t>в этом случае для вырезки одного контура используются не менее двух сегментов резки.</w:t>
      </w:r>
    </w:p>
    <w:p w:rsidR="00BB7789" w:rsidRDefault="00BB7789" w:rsidP="009B3B15">
      <w:pPr>
        <w:pStyle w:val="ae"/>
        <w:numPr>
          <w:ilvl w:val="0"/>
          <w:numId w:val="2"/>
        </w:numPr>
        <w:tabs>
          <w:tab w:val="left" w:pos="709"/>
          <w:tab w:val="left" w:pos="993"/>
        </w:tabs>
        <w:spacing w:after="120"/>
        <w:ind w:firstLine="426"/>
        <w:jc w:val="both"/>
        <w:rPr>
          <w:rFonts w:ascii="Times New Roman" w:hAnsi="Times New Roman"/>
          <w:i/>
          <w:sz w:val="24"/>
          <w:szCs w:val="24"/>
        </w:rPr>
      </w:pPr>
      <w:r w:rsidRPr="00936342">
        <w:rPr>
          <w:rFonts w:ascii="Times New Roman" w:hAnsi="Times New Roman"/>
          <w:i/>
          <w:sz w:val="24"/>
          <w:szCs w:val="24"/>
        </w:rPr>
        <w:t>Мульти-контурная резка:</w:t>
      </w:r>
      <w:r w:rsidRPr="00936342">
        <w:rPr>
          <w:rFonts w:ascii="Times New Roman" w:hAnsi="Times New Roman"/>
          <w:sz w:val="24"/>
          <w:szCs w:val="24"/>
        </w:rPr>
        <w:t xml:space="preserve"> резка предполагает вырезку нескольких контуров в одном сегменте. </w:t>
      </w:r>
    </w:p>
    <w:p w:rsidR="00BB7789" w:rsidRPr="003F54F6" w:rsidRDefault="00BB7789" w:rsidP="009B3B15">
      <w:pPr>
        <w:pStyle w:val="CSITPlaneText"/>
        <w:spacing w:line="276" w:lineRule="auto"/>
        <w:ind w:firstLine="426"/>
        <w:rPr>
          <w:rFonts w:ascii="Times New Roman" w:hAnsi="Times New Roman"/>
          <w:lang w:val="ru-RU"/>
        </w:rPr>
      </w:pPr>
      <w:r w:rsidRPr="003F54F6">
        <w:rPr>
          <w:rFonts w:ascii="Times New Roman" w:hAnsi="Times New Roman"/>
          <w:lang w:val="ru-RU"/>
        </w:rPr>
        <w:t>Примерами мульти-контурной резки являются, в частности, приведенные выше техники резки: «цепная резка», «мост», «змейка» и «восьмерка», а примером мульти-сегментной резки – резка с перемычкой</w:t>
      </w:r>
      <w:r w:rsidR="00F0468A" w:rsidRPr="003F54F6">
        <w:rPr>
          <w:rFonts w:ascii="Times New Roman" w:hAnsi="Times New Roman"/>
          <w:lang w:val="ru-RU"/>
        </w:rPr>
        <w:t>.</w:t>
      </w:r>
      <w:r w:rsidR="00923CBD" w:rsidRPr="003F54F6">
        <w:rPr>
          <w:rFonts w:ascii="Times New Roman" w:hAnsi="Times New Roman"/>
          <w:lang w:val="ru-RU"/>
        </w:rPr>
        <w:t xml:space="preserve"> </w:t>
      </w:r>
      <w:r w:rsidR="00923CBD" w:rsidRPr="00C92A79">
        <w:rPr>
          <w:rFonts w:ascii="Times New Roman" w:hAnsi="Times New Roman"/>
          <w:lang w:val="ru-RU"/>
        </w:rPr>
        <w:t>На практике используются и другие специальные техник</w:t>
      </w:r>
      <w:r w:rsidR="00331232" w:rsidRPr="00C92A79">
        <w:rPr>
          <w:rFonts w:ascii="Times New Roman" w:hAnsi="Times New Roman"/>
          <w:lang w:val="ru-RU"/>
        </w:rPr>
        <w:t>и</w:t>
      </w:r>
      <w:r w:rsidR="00923CBD" w:rsidRPr="00C92A79">
        <w:rPr>
          <w:rFonts w:ascii="Times New Roman" w:hAnsi="Times New Roman"/>
          <w:lang w:val="ru-RU"/>
        </w:rPr>
        <w:t xml:space="preserve"> резки, но все они являются разновидностями техник, относящихся к одному из определенных выше классов.</w:t>
      </w:r>
      <w:r w:rsidR="00C92A79" w:rsidRPr="00C92A79">
        <w:rPr>
          <w:sz w:val="28"/>
          <w:szCs w:val="28"/>
          <w:lang w:val="ru-RU"/>
        </w:rPr>
        <w:t xml:space="preserve"> </w:t>
      </w:r>
    </w:p>
    <w:p w:rsidR="00C92A79" w:rsidRPr="00970137" w:rsidRDefault="00923CBD" w:rsidP="009B3B15">
      <w:pPr>
        <w:pStyle w:val="CSITPlaneText"/>
        <w:spacing w:line="276" w:lineRule="auto"/>
        <w:ind w:firstLine="426"/>
        <w:rPr>
          <w:sz w:val="28"/>
          <w:szCs w:val="28"/>
          <w:lang w:val="ru-RU"/>
        </w:rPr>
      </w:pPr>
      <w:r w:rsidRPr="003F54F6">
        <w:rPr>
          <w:rFonts w:ascii="Times New Roman" w:hAnsi="Times New Roman"/>
          <w:lang w:val="ru-RU"/>
        </w:rPr>
        <w:t>П</w:t>
      </w:r>
      <w:r w:rsidR="00F0468A" w:rsidRPr="003F54F6">
        <w:rPr>
          <w:rFonts w:ascii="Times New Roman" w:hAnsi="Times New Roman"/>
          <w:lang w:val="ru-RU"/>
        </w:rPr>
        <w:t>ри разработке управляющих программ для машин фигурной листовой резки с ЧПУ чаще всего применяется стандартная техника резки</w:t>
      </w:r>
      <w:r w:rsidR="00331232" w:rsidRPr="003F54F6">
        <w:rPr>
          <w:rFonts w:ascii="Times New Roman" w:hAnsi="Times New Roman"/>
          <w:lang w:val="ru-RU"/>
        </w:rPr>
        <w:t>.</w:t>
      </w:r>
      <w:r w:rsidR="00F0468A" w:rsidRPr="003F54F6">
        <w:rPr>
          <w:rFonts w:ascii="Times New Roman" w:hAnsi="Times New Roman"/>
          <w:lang w:val="ru-RU"/>
        </w:rPr>
        <w:t xml:space="preserve"> </w:t>
      </w:r>
      <w:r w:rsidR="00331232" w:rsidRPr="003F54F6">
        <w:rPr>
          <w:rFonts w:ascii="Times New Roman" w:hAnsi="Times New Roman"/>
          <w:lang w:val="ru-RU"/>
        </w:rPr>
        <w:t>В</w:t>
      </w:r>
      <w:r w:rsidR="00F0468A" w:rsidRPr="003F54F6">
        <w:rPr>
          <w:rFonts w:ascii="Times New Roman" w:hAnsi="Times New Roman"/>
          <w:lang w:val="ru-RU"/>
        </w:rPr>
        <w:t xml:space="preserve">месте с тем </w:t>
      </w:r>
      <w:r w:rsidR="00331232" w:rsidRPr="003F54F6">
        <w:rPr>
          <w:rFonts w:ascii="Times New Roman" w:hAnsi="Times New Roman"/>
          <w:lang w:val="ru-RU"/>
        </w:rPr>
        <w:t xml:space="preserve">нередко </w:t>
      </w:r>
      <w:r w:rsidR="00701285" w:rsidRPr="003F54F6">
        <w:rPr>
          <w:rFonts w:ascii="Times New Roman" w:hAnsi="Times New Roman"/>
          <w:lang w:val="ru-RU"/>
        </w:rPr>
        <w:t xml:space="preserve">используются и комбинации различных техник резки. Применение той или иной техники резки при проектировании маршрута резки в каждом конкретном случае, как правило, обусловлено либо технологическими требованиями резки, либо стремлением оптимизировать некоторые параметры листовой резки. </w:t>
      </w:r>
      <w:r w:rsidR="00701285" w:rsidRPr="00C92A79">
        <w:rPr>
          <w:rFonts w:ascii="Times New Roman" w:hAnsi="Times New Roman"/>
          <w:lang w:val="ru-RU"/>
        </w:rPr>
        <w:t>Подробнее эти вопросы будут рассмотрены ниже.</w:t>
      </w:r>
      <w:r w:rsidR="006625F2" w:rsidRPr="00C92A79">
        <w:rPr>
          <w:rFonts w:ascii="Times New Roman" w:hAnsi="Times New Roman"/>
          <w:lang w:val="ru-RU"/>
        </w:rPr>
        <w:t xml:space="preserve"> </w:t>
      </w:r>
    </w:p>
    <w:p w:rsidR="00701285" w:rsidRPr="008234F8" w:rsidRDefault="00701285" w:rsidP="001F38DC">
      <w:pPr>
        <w:spacing w:after="0"/>
        <w:ind w:firstLine="709"/>
        <w:jc w:val="center"/>
        <w:rPr>
          <w:rFonts w:ascii="Times New Roman" w:hAnsi="Times New Roman"/>
          <w:i/>
          <w:sz w:val="24"/>
          <w:szCs w:val="24"/>
        </w:rPr>
      </w:pPr>
    </w:p>
    <w:p w:rsidR="00000B3F" w:rsidRDefault="00000B3F" w:rsidP="002D502B">
      <w:pPr>
        <w:tabs>
          <w:tab w:val="left" w:pos="1418"/>
        </w:tabs>
        <w:spacing w:after="0"/>
        <w:ind w:firstLine="708"/>
        <w:jc w:val="both"/>
        <w:rPr>
          <w:rFonts w:ascii="Times New Roman" w:hAnsi="Times New Roman" w:cs="Times New Roman"/>
          <w:b/>
          <w:sz w:val="24"/>
          <w:szCs w:val="24"/>
        </w:rPr>
      </w:pPr>
      <w:r>
        <w:rPr>
          <w:rFonts w:ascii="Times New Roman" w:hAnsi="Times New Roman" w:cs="Times New Roman"/>
          <w:b/>
          <w:sz w:val="24"/>
          <w:szCs w:val="24"/>
        </w:rPr>
        <w:br w:type="page"/>
      </w:r>
    </w:p>
    <w:p w:rsidR="0054200A" w:rsidRPr="00EA1815" w:rsidRDefault="00000B3F" w:rsidP="0054200A">
      <w:pPr>
        <w:autoSpaceDE w:val="0"/>
        <w:autoSpaceDN w:val="0"/>
        <w:adjustRightInd w:val="0"/>
        <w:spacing w:after="120"/>
        <w:jc w:val="both"/>
        <w:rPr>
          <w:rFonts w:ascii="Times New Roman" w:hAnsi="Times New Roman" w:cs="Times New Roman"/>
          <w:b/>
          <w:sz w:val="24"/>
          <w:szCs w:val="24"/>
        </w:rPr>
      </w:pPr>
      <w:r w:rsidRPr="00EA1815">
        <w:rPr>
          <w:rFonts w:ascii="Times New Roman" w:hAnsi="Times New Roman" w:cs="Times New Roman"/>
          <w:b/>
          <w:sz w:val="24"/>
          <w:szCs w:val="24"/>
        </w:rPr>
        <w:lastRenderedPageBreak/>
        <w:t>§</w:t>
      </w:r>
      <w:r w:rsidR="009673C9">
        <w:rPr>
          <w:rFonts w:ascii="Times New Roman" w:hAnsi="Times New Roman" w:cs="Times New Roman"/>
          <w:b/>
          <w:sz w:val="24"/>
          <w:szCs w:val="24"/>
        </w:rPr>
        <w:t>1.</w:t>
      </w:r>
      <w:r>
        <w:rPr>
          <w:rFonts w:ascii="Times New Roman" w:hAnsi="Times New Roman" w:cs="Times New Roman"/>
          <w:b/>
          <w:sz w:val="24"/>
          <w:szCs w:val="24"/>
        </w:rPr>
        <w:t>2</w:t>
      </w:r>
      <w:r w:rsidRPr="00EA1815">
        <w:rPr>
          <w:rFonts w:ascii="Times New Roman" w:hAnsi="Times New Roman" w:cs="Times New Roman"/>
          <w:b/>
          <w:sz w:val="24"/>
          <w:szCs w:val="24"/>
        </w:rPr>
        <w:t xml:space="preserve">. </w:t>
      </w:r>
      <w:r w:rsidR="0054200A">
        <w:rPr>
          <w:rFonts w:ascii="Times New Roman" w:hAnsi="Times New Roman" w:cs="Times New Roman"/>
          <w:b/>
          <w:sz w:val="24"/>
          <w:szCs w:val="24"/>
        </w:rPr>
        <w:t xml:space="preserve">Маршрут резки и оптимизационные задачи маршрутизации инструмента машин </w:t>
      </w:r>
      <w:r w:rsidR="0054200A" w:rsidRPr="00EA1815">
        <w:rPr>
          <w:rFonts w:ascii="Times New Roman" w:hAnsi="Times New Roman" w:cs="Times New Roman"/>
          <w:b/>
          <w:sz w:val="24"/>
          <w:szCs w:val="24"/>
        </w:rPr>
        <w:t>листовой резки с ЧПУ</w:t>
      </w:r>
    </w:p>
    <w:p w:rsidR="00AA4536" w:rsidRPr="008045F8" w:rsidRDefault="00AA4536" w:rsidP="009B3B15">
      <w:pPr>
        <w:spacing w:after="0"/>
        <w:ind w:firstLine="426"/>
        <w:rPr>
          <w:rStyle w:val="ad"/>
          <w:rFonts w:ascii="Times New Roman" w:hAnsi="Times New Roman"/>
          <w:i w:val="0"/>
          <w:sz w:val="24"/>
          <w:szCs w:val="24"/>
        </w:rPr>
      </w:pPr>
      <w:r w:rsidRPr="008045F8">
        <w:rPr>
          <w:rStyle w:val="ad"/>
          <w:rFonts w:ascii="Times New Roman" w:hAnsi="Times New Roman"/>
          <w:i w:val="0"/>
          <w:sz w:val="24"/>
          <w:szCs w:val="24"/>
        </w:rPr>
        <w:t xml:space="preserve">Для формального определения маршрута резки введем следующие обозначения. </w:t>
      </w:r>
    </w:p>
    <w:p w:rsidR="008045F8" w:rsidRPr="008045F8" w:rsidRDefault="00AA4536" w:rsidP="009B3B15">
      <w:pPr>
        <w:spacing w:after="0"/>
        <w:ind w:firstLine="426"/>
        <w:jc w:val="both"/>
        <w:rPr>
          <w:rFonts w:ascii="Times New Roman" w:hAnsi="Times New Roman"/>
          <w:i/>
          <w:sz w:val="24"/>
          <w:szCs w:val="24"/>
        </w:rPr>
      </w:pPr>
      <w:r w:rsidRPr="008045F8">
        <w:rPr>
          <w:rFonts w:ascii="Times New Roman" w:hAnsi="Times New Roman" w:cs="Times New Roman"/>
          <w:sz w:val="24"/>
          <w:szCs w:val="24"/>
        </w:rPr>
        <w:t xml:space="preserve">Пусть </w:t>
      </w:r>
      <w:r w:rsidRPr="008045F8">
        <w:rPr>
          <w:rFonts w:ascii="Times New Roman" w:hAnsi="Times New Roman" w:cs="Times New Roman"/>
          <w:position w:val="-12"/>
          <w:sz w:val="24"/>
          <w:szCs w:val="24"/>
        </w:rPr>
        <w:object w:dxaOrig="1260" w:dyaOrig="360">
          <v:shape id="_x0000_i1033" type="#_x0000_t75" style="width:60pt;height:18.75pt" o:ole="">
            <v:imagedata r:id="rId27" o:title=""/>
          </v:shape>
          <o:OLEObject Type="Embed" ProgID="Equation.DSMT4" ShapeID="_x0000_i1033" DrawAspect="Content" ObjectID="_1630848700" r:id="rId28"/>
        </w:object>
      </w:r>
      <w:r w:rsidRPr="008045F8">
        <w:rPr>
          <w:rFonts w:ascii="Times New Roman" w:hAnsi="Times New Roman" w:cs="Times New Roman"/>
          <w:sz w:val="24"/>
          <w:szCs w:val="24"/>
        </w:rPr>
        <w:t xml:space="preserve"> – </w:t>
      </w:r>
      <w:r w:rsidRPr="008045F8">
        <w:rPr>
          <w:rFonts w:ascii="Times New Roman" w:hAnsi="Times New Roman" w:cs="Times New Roman"/>
          <w:iCs/>
          <w:sz w:val="24"/>
          <w:szCs w:val="24"/>
        </w:rPr>
        <w:t xml:space="preserve">двумерные геометрические объекты (точечные замкнутые множества), представляющие собой </w:t>
      </w:r>
      <w:r w:rsidRPr="008045F8">
        <w:rPr>
          <w:rFonts w:ascii="Times New Roman" w:hAnsi="Times New Roman" w:cs="Times New Roman"/>
          <w:sz w:val="24"/>
          <w:szCs w:val="24"/>
        </w:rPr>
        <w:t xml:space="preserve">односвязные или многосвязные области </w:t>
      </w:r>
      <w:r w:rsidR="00543BE3" w:rsidRPr="008045F8">
        <w:rPr>
          <w:rFonts w:ascii="Times New Roman" w:hAnsi="Times New Roman" w:cs="Times New Roman"/>
          <w:sz w:val="24"/>
          <w:szCs w:val="24"/>
        </w:rPr>
        <w:t>эвклидовой</w:t>
      </w:r>
      <w:r w:rsidRPr="008045F8">
        <w:rPr>
          <w:rFonts w:ascii="Times New Roman" w:hAnsi="Times New Roman" w:cs="Times New Roman"/>
          <w:sz w:val="24"/>
          <w:szCs w:val="24"/>
        </w:rPr>
        <w:t xml:space="preserve"> плоскости</w:t>
      </w:r>
      <w:r w:rsidR="003D64AD">
        <w:rPr>
          <w:rFonts w:ascii="Times New Roman" w:hAnsi="Times New Roman" w:cs="Times New Roman"/>
          <w:position w:val="-4"/>
        </w:rPr>
        <w:t xml:space="preserve"> </w:t>
      </w:r>
      <w:r w:rsidR="003D64AD">
        <w:rPr>
          <w:rFonts w:ascii="Times New Roman" w:hAnsi="Times New Roman" w:cs="Times New Roman"/>
          <w:position w:val="-4"/>
        </w:rPr>
        <w:object w:dxaOrig="620" w:dyaOrig="260">
          <v:shape id="_x0000_i1034" type="#_x0000_t75" style="width:30.75pt;height:12.75pt" o:ole="">
            <v:imagedata r:id="rId29" o:title=""/>
          </v:shape>
          <o:OLEObject Type="Embed" ProgID="Equation.DSMT4" ShapeID="_x0000_i1034" DrawAspect="Content" ObjectID="_1630848701" r:id="rId30"/>
        </w:object>
      </w:r>
      <w:r w:rsidRPr="008045F8">
        <w:rPr>
          <w:rFonts w:ascii="Times New Roman" w:hAnsi="Times New Roman" w:cs="Times New Roman"/>
          <w:sz w:val="24"/>
          <w:szCs w:val="24"/>
        </w:rPr>
        <w:t>, ограниченные одной или несколькими замкнутыми кривыми (граничными контурами)</w:t>
      </w:r>
      <w:r w:rsidRPr="008045F8">
        <w:rPr>
          <w:rFonts w:ascii="Times New Roman" w:hAnsi="Times New Roman" w:cs="Times New Roman"/>
        </w:rPr>
        <w:t xml:space="preserve"> </w:t>
      </w:r>
      <w:r w:rsidRPr="008045F8">
        <w:rPr>
          <w:rFonts w:ascii="Times New Roman" w:hAnsi="Times New Roman" w:cs="Times New Roman"/>
          <w:position w:val="-12"/>
        </w:rPr>
        <w:object w:dxaOrig="1340" w:dyaOrig="360">
          <v:shape id="_x0000_i1035" type="#_x0000_t75" style="width:66.75pt;height:18pt" o:ole="">
            <v:imagedata r:id="rId31" o:title=""/>
          </v:shape>
          <o:OLEObject Type="Embed" ProgID="Equation.DSMT4" ShapeID="_x0000_i1035" DrawAspect="Content" ObjectID="_1630848702" r:id="rId32"/>
        </w:object>
      </w:r>
      <w:r w:rsidRPr="008045F8">
        <w:rPr>
          <w:rFonts w:ascii="Times New Roman" w:hAnsi="Times New Roman" w:cs="Times New Roman"/>
          <w:sz w:val="24"/>
          <w:szCs w:val="24"/>
        </w:rPr>
        <w:t>.</w:t>
      </w:r>
      <w:r w:rsidR="003D64AD" w:rsidRPr="008045F8">
        <w:rPr>
          <w:rFonts w:ascii="Times New Roman" w:hAnsi="Times New Roman" w:cs="Times New Roman"/>
          <w:position w:val="-16"/>
        </w:rPr>
        <w:object w:dxaOrig="3720" w:dyaOrig="440">
          <v:shape id="_x0000_i1036" type="#_x0000_t75" style="width:185.25pt;height:21.75pt" o:ole="">
            <v:imagedata r:id="rId33" o:title=""/>
          </v:shape>
          <o:OLEObject Type="Embed" ProgID="Equation.DSMT4" ShapeID="_x0000_i1036" DrawAspect="Content" ObjectID="_1630848703" r:id="rId34"/>
        </w:object>
      </w:r>
      <w:r w:rsidRPr="008045F8">
        <w:rPr>
          <w:rFonts w:ascii="Times New Roman" w:hAnsi="Times New Roman" w:cs="Times New Roman"/>
        </w:rPr>
        <w:t>.</w:t>
      </w:r>
      <w:r w:rsidRPr="008045F8">
        <w:rPr>
          <w:rFonts w:ascii="Times New Roman" w:hAnsi="Times New Roman" w:cs="Times New Roman"/>
          <w:sz w:val="24"/>
          <w:szCs w:val="24"/>
        </w:rPr>
        <w:t xml:space="preserve"> Объекты </w:t>
      </w:r>
      <w:r w:rsidRPr="008045F8">
        <w:rPr>
          <w:rFonts w:ascii="Times New Roman" w:hAnsi="Times New Roman" w:cs="Times New Roman"/>
          <w:position w:val="-12"/>
          <w:sz w:val="24"/>
          <w:szCs w:val="24"/>
        </w:rPr>
        <w:object w:dxaOrig="1260" w:dyaOrig="360">
          <v:shape id="_x0000_i1037" type="#_x0000_t75" style="width:60pt;height:18.75pt" o:ole="">
            <v:imagedata r:id="rId27" o:title=""/>
          </v:shape>
          <o:OLEObject Type="Embed" ProgID="Equation.DSMT4" ShapeID="_x0000_i1037" DrawAspect="Content" ObjectID="_1630848704" r:id="rId35"/>
        </w:object>
      </w:r>
      <w:r w:rsidRPr="008045F8">
        <w:rPr>
          <w:rFonts w:ascii="Times New Roman" w:hAnsi="Times New Roman" w:cs="Times New Roman"/>
          <w:sz w:val="24"/>
          <w:szCs w:val="24"/>
        </w:rPr>
        <w:t xml:space="preserve">являются геометрическими моделями плоских </w:t>
      </w:r>
      <w:r w:rsidR="008045F8" w:rsidRPr="008045F8">
        <w:rPr>
          <w:rFonts w:ascii="Times New Roman" w:hAnsi="Times New Roman" w:cs="Times New Roman"/>
          <w:sz w:val="24"/>
          <w:szCs w:val="24"/>
        </w:rPr>
        <w:t>заготовок/</w:t>
      </w:r>
      <w:r w:rsidRPr="008045F8">
        <w:rPr>
          <w:rFonts w:ascii="Times New Roman" w:hAnsi="Times New Roman" w:cs="Times New Roman"/>
          <w:sz w:val="24"/>
          <w:szCs w:val="24"/>
        </w:rPr>
        <w:t>деталей</w:t>
      </w:r>
      <w:r w:rsidR="008045F8">
        <w:rPr>
          <w:rFonts w:ascii="Times New Roman" w:hAnsi="Times New Roman" w:cs="Times New Roman"/>
          <w:sz w:val="24"/>
          <w:szCs w:val="24"/>
        </w:rPr>
        <w:t xml:space="preserve"> </w:t>
      </w:r>
      <w:r w:rsidR="008045F8" w:rsidRPr="008045F8">
        <w:rPr>
          <w:rFonts w:ascii="Times New Roman" w:hAnsi="Times New Roman" w:cs="Times New Roman"/>
          <w:i/>
          <w:sz w:val="24"/>
          <w:szCs w:val="24"/>
        </w:rPr>
        <w:t>(в</w:t>
      </w:r>
      <w:r w:rsidR="008045F8" w:rsidRPr="008045F8">
        <w:rPr>
          <w:rFonts w:ascii="Times New Roman" w:hAnsi="Times New Roman"/>
          <w:i/>
          <w:sz w:val="24"/>
          <w:szCs w:val="24"/>
        </w:rPr>
        <w:t xml:space="preserve"> дальнейшем в книге термин «деталь», которая вырезается из листового материала, </w:t>
      </w:r>
      <w:r w:rsidR="007833A3">
        <w:rPr>
          <w:rFonts w:ascii="Times New Roman" w:hAnsi="Times New Roman"/>
          <w:i/>
          <w:sz w:val="24"/>
          <w:szCs w:val="24"/>
        </w:rPr>
        <w:t xml:space="preserve">будет </w:t>
      </w:r>
      <w:r w:rsidR="008045F8" w:rsidRPr="008045F8">
        <w:rPr>
          <w:rFonts w:ascii="Times New Roman" w:hAnsi="Times New Roman"/>
          <w:i/>
          <w:sz w:val="24"/>
          <w:szCs w:val="24"/>
        </w:rPr>
        <w:t>использ</w:t>
      </w:r>
      <w:r w:rsidR="007833A3">
        <w:rPr>
          <w:rFonts w:ascii="Times New Roman" w:hAnsi="Times New Roman"/>
          <w:i/>
          <w:sz w:val="24"/>
          <w:szCs w:val="24"/>
        </w:rPr>
        <w:t>оваться</w:t>
      </w:r>
      <w:r w:rsidR="008045F8" w:rsidRPr="008045F8">
        <w:rPr>
          <w:rFonts w:ascii="Times New Roman" w:hAnsi="Times New Roman"/>
          <w:i/>
          <w:sz w:val="24"/>
          <w:szCs w:val="24"/>
        </w:rPr>
        <w:t xml:space="preserve"> как синоним термина «заготовка»).</w:t>
      </w:r>
    </w:p>
    <w:p w:rsidR="00AA4536" w:rsidRPr="008045F8" w:rsidRDefault="00AA4536" w:rsidP="009B3B15">
      <w:pPr>
        <w:spacing w:after="120"/>
        <w:ind w:firstLine="426"/>
        <w:jc w:val="both"/>
        <w:rPr>
          <w:rFonts w:ascii="Times New Roman" w:hAnsi="Times New Roman" w:cs="Times New Roman"/>
          <w:sz w:val="24"/>
          <w:szCs w:val="24"/>
        </w:rPr>
      </w:pPr>
      <w:r w:rsidRPr="008045F8">
        <w:rPr>
          <w:rFonts w:ascii="Times New Roman" w:hAnsi="Times New Roman" w:cs="Times New Roman"/>
          <w:sz w:val="24"/>
          <w:szCs w:val="24"/>
        </w:rPr>
        <w:t>Пусть также определена область размещения объектов</w:t>
      </w:r>
      <w:r w:rsidR="005D2BCA" w:rsidRPr="008045F8">
        <w:rPr>
          <w:rFonts w:ascii="Times New Roman" w:hAnsi="Times New Roman" w:cs="Times New Roman"/>
          <w:position w:val="-4"/>
        </w:rPr>
        <w:object w:dxaOrig="1040" w:dyaOrig="260">
          <v:shape id="_x0000_i1038" type="#_x0000_t75" style="width:51pt;height:12.75pt" o:ole="">
            <v:imagedata r:id="rId36" o:title=""/>
          </v:shape>
          <o:OLEObject Type="Embed" ProgID="Equation.DSMT4" ShapeID="_x0000_i1038" DrawAspect="Content" ObjectID="_1630848705" r:id="rId37"/>
        </w:object>
      </w:r>
      <w:r w:rsidRPr="008045F8">
        <w:rPr>
          <w:rFonts w:ascii="Times New Roman" w:hAnsi="Times New Roman" w:cs="Times New Roman"/>
          <w:i/>
          <w:sz w:val="24"/>
          <w:szCs w:val="24"/>
        </w:rPr>
        <w:t>,</w:t>
      </w:r>
      <w:r w:rsidRPr="008045F8">
        <w:rPr>
          <w:rFonts w:ascii="Times New Roman" w:hAnsi="Times New Roman" w:cs="Times New Roman"/>
          <w:sz w:val="24"/>
          <w:szCs w:val="24"/>
        </w:rPr>
        <w:t xml:space="preserve"> которая является геометрической моделью листового материала, из которого вырезаются детали. </w:t>
      </w:r>
      <w:r w:rsidR="0076415C">
        <w:rPr>
          <w:rFonts w:ascii="Times New Roman" w:hAnsi="Times New Roman" w:cs="Times New Roman"/>
          <w:sz w:val="24"/>
          <w:szCs w:val="24"/>
        </w:rPr>
        <w:t xml:space="preserve">В общем случае область размещения может содержать несколько кусков материала (не обязательно прямоугольной формы), но для решения оптимизационных задач маршрутизации инструмента целесообразно рассматривать </w:t>
      </w:r>
      <w:r w:rsidR="007341D0">
        <w:rPr>
          <w:rFonts w:ascii="Times New Roman" w:hAnsi="Times New Roman" w:cs="Times New Roman"/>
          <w:sz w:val="24"/>
          <w:szCs w:val="24"/>
        </w:rPr>
        <w:t>в качестве области размещения одно замкнутое точечное множество, ограниченное (как и деталь) одним внешним контуром. При этом допустимо наличие отверстий в материале (внутренних контуров).</w:t>
      </w:r>
      <w:r w:rsidR="0076415C">
        <w:rPr>
          <w:rFonts w:ascii="Times New Roman" w:hAnsi="Times New Roman" w:cs="Times New Roman"/>
          <w:sz w:val="24"/>
          <w:szCs w:val="24"/>
        </w:rPr>
        <w:t xml:space="preserve"> </w:t>
      </w:r>
      <w:r w:rsidRPr="008045F8">
        <w:rPr>
          <w:rFonts w:ascii="Times New Roman" w:hAnsi="Times New Roman" w:cs="Times New Roman"/>
          <w:sz w:val="24"/>
          <w:szCs w:val="24"/>
        </w:rPr>
        <w:t>Будем полагать, что</w:t>
      </w:r>
      <w:r w:rsidRPr="008045F8">
        <w:rPr>
          <w:rFonts w:ascii="Times New Roman" w:hAnsi="Times New Roman" w:cs="Times New Roman"/>
          <w:i/>
          <w:sz w:val="24"/>
          <w:szCs w:val="24"/>
        </w:rPr>
        <w:t xml:space="preserve"> </w:t>
      </w:r>
      <w:r w:rsidRPr="008045F8">
        <w:rPr>
          <w:rFonts w:ascii="Times New Roman" w:hAnsi="Times New Roman" w:cs="Times New Roman"/>
          <w:sz w:val="24"/>
          <w:szCs w:val="24"/>
        </w:rPr>
        <w:t>зафиксирован некоторый вариант размещения  объектов в области размещения,</w:t>
      </w:r>
      <w:r w:rsidRPr="008045F8">
        <w:rPr>
          <w:rFonts w:ascii="Times New Roman" w:hAnsi="Times New Roman" w:cs="Times New Roman"/>
          <w:i/>
          <w:sz w:val="24"/>
          <w:szCs w:val="24"/>
        </w:rPr>
        <w:t xml:space="preserve"> </w:t>
      </w:r>
      <w:r w:rsidRPr="008045F8">
        <w:rPr>
          <w:rFonts w:ascii="Times New Roman" w:hAnsi="Times New Roman" w:cs="Times New Roman"/>
          <w:sz w:val="24"/>
          <w:szCs w:val="24"/>
        </w:rPr>
        <w:t xml:space="preserve">при этом выполнены условия взаимного не пересечения объектов. Полагаем также, что выполнены другие дополнительные условия, обусловленные технологические требованиями резки деталей на конкретном технологическом оборудовании с ЧПУ, в частности, условие соблюдения необходимой ширины реза. Другими словами, фиксированный вариант размещения объектов является допустимым вариантом раскроя листового материала для заданного набора </w:t>
      </w:r>
      <w:r w:rsidRPr="008045F8">
        <w:rPr>
          <w:rFonts w:ascii="Times New Roman" w:hAnsi="Times New Roman" w:cs="Times New Roman"/>
          <w:position w:val="-6"/>
        </w:rPr>
        <w:object w:dxaOrig="200" w:dyaOrig="220">
          <v:shape id="_x0000_i1039" type="#_x0000_t75" style="width:9.75pt;height:12pt" o:ole="">
            <v:imagedata r:id="rId38" o:title=""/>
          </v:shape>
          <o:OLEObject Type="Embed" ProgID="Equation.DSMT4" ShapeID="_x0000_i1039" DrawAspect="Content" ObjectID="_1630848706" r:id="rId39"/>
        </w:object>
      </w:r>
      <w:r w:rsidRPr="008045F8">
        <w:rPr>
          <w:rFonts w:ascii="Times New Roman" w:hAnsi="Times New Roman" w:cs="Times New Roman"/>
        </w:rPr>
        <w:t xml:space="preserve"> </w:t>
      </w:r>
      <w:r w:rsidRPr="008045F8">
        <w:rPr>
          <w:rFonts w:ascii="Times New Roman" w:hAnsi="Times New Roman" w:cs="Times New Roman"/>
          <w:sz w:val="24"/>
          <w:szCs w:val="24"/>
        </w:rPr>
        <w:t xml:space="preserve">деталей. </w:t>
      </w:r>
    </w:p>
    <w:p w:rsidR="00F227DF" w:rsidRDefault="00AA4536" w:rsidP="009B3B15">
      <w:pPr>
        <w:shd w:val="clear" w:color="auto" w:fill="FFFFFF"/>
        <w:spacing w:after="120"/>
        <w:ind w:right="11" w:firstLine="426"/>
        <w:jc w:val="both"/>
        <w:rPr>
          <w:rFonts w:ascii="Times New Roman" w:hAnsi="Times New Roman" w:cs="Times New Roman"/>
          <w:sz w:val="24"/>
          <w:szCs w:val="24"/>
        </w:rPr>
      </w:pPr>
      <w:r w:rsidRPr="008045F8">
        <w:rPr>
          <w:rFonts w:ascii="Times New Roman" w:hAnsi="Times New Roman" w:cs="Times New Roman"/>
          <w:sz w:val="24"/>
          <w:szCs w:val="24"/>
        </w:rPr>
        <w:t xml:space="preserve">Пример размещения в прямоугольной области </w:t>
      </w:r>
      <w:r w:rsidR="00D20D6C" w:rsidRPr="008045F8">
        <w:rPr>
          <w:rFonts w:ascii="Times New Roman" w:hAnsi="Times New Roman" w:cs="Times New Roman"/>
          <w:sz w:val="24"/>
          <w:szCs w:val="24"/>
        </w:rPr>
        <w:t>24</w:t>
      </w:r>
      <w:r w:rsidRPr="008045F8">
        <w:rPr>
          <w:rFonts w:ascii="Times New Roman" w:hAnsi="Times New Roman" w:cs="Times New Roman"/>
          <w:sz w:val="24"/>
          <w:szCs w:val="24"/>
        </w:rPr>
        <w:t xml:space="preserve"> объектов (</w:t>
      </w:r>
      <w:r w:rsidR="00D20D6C" w:rsidRPr="008045F8">
        <w:rPr>
          <w:rFonts w:ascii="Times New Roman" w:hAnsi="Times New Roman" w:cs="Times New Roman"/>
          <w:position w:val="-6"/>
        </w:rPr>
        <w:object w:dxaOrig="680" w:dyaOrig="279">
          <v:shape id="_x0000_i1040" type="#_x0000_t75" style="width:34.5pt;height:14.25pt" o:ole="">
            <v:imagedata r:id="rId40" o:title=""/>
          </v:shape>
          <o:OLEObject Type="Embed" ProgID="Equation.DSMT4" ShapeID="_x0000_i1040" DrawAspect="Content" ObjectID="_1630848707" r:id="rId41"/>
        </w:object>
      </w:r>
      <w:r w:rsidRPr="008045F8">
        <w:rPr>
          <w:rFonts w:ascii="Times New Roman" w:hAnsi="Times New Roman" w:cs="Times New Roman"/>
        </w:rPr>
        <w:t>)</w:t>
      </w:r>
      <w:r w:rsidR="00F227DF" w:rsidRPr="008045F8">
        <w:rPr>
          <w:rFonts w:ascii="Times New Roman" w:hAnsi="Times New Roman" w:cs="Times New Roman"/>
        </w:rPr>
        <w:t>,</w:t>
      </w:r>
      <w:r w:rsidRPr="008045F8">
        <w:rPr>
          <w:rFonts w:ascii="Times New Roman" w:hAnsi="Times New Roman" w:cs="Times New Roman"/>
          <w:sz w:val="24"/>
          <w:szCs w:val="24"/>
        </w:rPr>
        <w:t xml:space="preserve"> описываемых 3</w:t>
      </w:r>
      <w:r w:rsidR="00D20D6C" w:rsidRPr="008045F8">
        <w:rPr>
          <w:rFonts w:ascii="Times New Roman" w:hAnsi="Times New Roman" w:cs="Times New Roman"/>
          <w:sz w:val="24"/>
          <w:szCs w:val="24"/>
        </w:rPr>
        <w:t>0</w:t>
      </w:r>
      <w:r w:rsidRPr="008045F8">
        <w:rPr>
          <w:rFonts w:ascii="Times New Roman" w:hAnsi="Times New Roman" w:cs="Times New Roman"/>
          <w:sz w:val="24"/>
          <w:szCs w:val="24"/>
        </w:rPr>
        <w:t xml:space="preserve"> замкнутыми контурами (</w:t>
      </w:r>
      <w:r w:rsidR="00D20D6C" w:rsidRPr="008045F8">
        <w:rPr>
          <w:rFonts w:ascii="Times New Roman" w:hAnsi="Times New Roman" w:cs="Times New Roman"/>
          <w:position w:val="-6"/>
          <w:sz w:val="24"/>
          <w:szCs w:val="24"/>
        </w:rPr>
        <w:object w:dxaOrig="740" w:dyaOrig="279">
          <v:shape id="_x0000_i1041" type="#_x0000_t75" style="width:36.75pt;height:14.25pt" o:ole="">
            <v:imagedata r:id="rId42" o:title=""/>
          </v:shape>
          <o:OLEObject Type="Embed" ProgID="Equation.DSMT4" ShapeID="_x0000_i1041" DrawAspect="Content" ObjectID="_1630848708" r:id="rId43"/>
        </w:object>
      </w:r>
      <w:r w:rsidRPr="008045F8">
        <w:rPr>
          <w:rFonts w:ascii="Times New Roman" w:hAnsi="Times New Roman" w:cs="Times New Roman"/>
          <w:sz w:val="24"/>
          <w:szCs w:val="24"/>
        </w:rPr>
        <w:t>) с заданным минимальным расстоянием между объектами, приведён на Рис.</w:t>
      </w:r>
      <w:r w:rsidR="00C236AC" w:rsidRPr="008045F8">
        <w:rPr>
          <w:rFonts w:ascii="Times New Roman" w:hAnsi="Times New Roman" w:cs="Times New Roman"/>
          <w:sz w:val="24"/>
          <w:szCs w:val="24"/>
        </w:rPr>
        <w:t>9</w:t>
      </w:r>
      <w:r w:rsidRPr="008045F8">
        <w:rPr>
          <w:rFonts w:ascii="Times New Roman" w:hAnsi="Times New Roman" w:cs="Times New Roman"/>
          <w:sz w:val="24"/>
          <w:szCs w:val="24"/>
        </w:rPr>
        <w:t>.</w:t>
      </w:r>
      <w:r w:rsidR="00F227DF" w:rsidRPr="008045F8">
        <w:rPr>
          <w:rFonts w:ascii="Times New Roman" w:hAnsi="Times New Roman" w:cs="Times New Roman"/>
          <w:sz w:val="24"/>
          <w:szCs w:val="24"/>
        </w:rPr>
        <w:t xml:space="preserve"> Раскройная карта получена с помощью подсистемы автоматического раскроя </w:t>
      </w:r>
      <w:r w:rsidR="00F227DF" w:rsidRPr="008045F8">
        <w:rPr>
          <w:rFonts w:ascii="Times New Roman" w:hAnsi="Times New Roman" w:cs="Times New Roman"/>
          <w:sz w:val="24"/>
          <w:szCs w:val="24"/>
          <w:lang w:val="en-US"/>
        </w:rPr>
        <w:t>CAD</w:t>
      </w:r>
      <w:r w:rsidR="00F227DF" w:rsidRPr="008045F8">
        <w:rPr>
          <w:rFonts w:ascii="Times New Roman" w:hAnsi="Times New Roman" w:cs="Times New Roman"/>
          <w:sz w:val="24"/>
          <w:szCs w:val="24"/>
        </w:rPr>
        <w:t>/</w:t>
      </w:r>
      <w:r w:rsidR="00F227DF" w:rsidRPr="008045F8">
        <w:rPr>
          <w:rFonts w:ascii="Times New Roman" w:hAnsi="Times New Roman" w:cs="Times New Roman"/>
          <w:sz w:val="24"/>
          <w:szCs w:val="24"/>
          <w:lang w:val="en-US"/>
        </w:rPr>
        <w:t>CAM</w:t>
      </w:r>
      <w:r w:rsidR="00F227DF" w:rsidRPr="008045F8">
        <w:rPr>
          <w:rFonts w:ascii="Times New Roman" w:hAnsi="Times New Roman" w:cs="Times New Roman"/>
          <w:sz w:val="24"/>
          <w:szCs w:val="24"/>
        </w:rPr>
        <w:t xml:space="preserve"> системы «Сириус».</w:t>
      </w:r>
    </w:p>
    <w:p w:rsidR="007341D0" w:rsidRPr="00D4467B" w:rsidRDefault="007341D0" w:rsidP="009B3B15">
      <w:pPr>
        <w:spacing w:after="0"/>
        <w:ind w:firstLine="426"/>
        <w:jc w:val="both"/>
        <w:rPr>
          <w:rFonts w:ascii="Times New Roman" w:hAnsi="Times New Roman" w:cs="Times New Roman"/>
          <w:sz w:val="24"/>
          <w:szCs w:val="24"/>
        </w:rPr>
      </w:pPr>
      <w:r>
        <w:rPr>
          <w:rFonts w:ascii="Times New Roman" w:hAnsi="Times New Roman" w:cs="Times New Roman"/>
          <w:sz w:val="24"/>
          <w:szCs w:val="24"/>
        </w:rPr>
        <w:t xml:space="preserve">Предположим, что для вырезки деталей </w:t>
      </w:r>
      <w:r w:rsidRPr="002E18BB">
        <w:rPr>
          <w:rFonts w:ascii="Times New Roman" w:hAnsi="Times New Roman" w:cs="Times New Roman"/>
          <w:sz w:val="24"/>
          <w:szCs w:val="24"/>
        </w:rPr>
        <w:t xml:space="preserve">было использовано </w:t>
      </w:r>
      <w:r w:rsidRPr="002E18BB">
        <w:rPr>
          <w:rFonts w:ascii="Times New Roman" w:hAnsi="Times New Roman" w:cs="Times New Roman"/>
          <w:i/>
          <w:sz w:val="24"/>
          <w:szCs w:val="24"/>
          <w:lang w:val="en-US"/>
        </w:rPr>
        <w:t>K</w:t>
      </w:r>
      <w:r w:rsidRPr="002E18BB">
        <w:rPr>
          <w:rFonts w:ascii="Times New Roman" w:hAnsi="Times New Roman" w:cs="Times New Roman"/>
          <w:sz w:val="24"/>
          <w:szCs w:val="24"/>
        </w:rPr>
        <w:t xml:space="preserve"> сегментов резки</w:t>
      </w:r>
      <w:r>
        <w:rPr>
          <w:rFonts w:ascii="Times New Roman" w:hAnsi="Times New Roman" w:cs="Times New Roman"/>
          <w:sz w:val="24"/>
          <w:szCs w:val="24"/>
        </w:rPr>
        <w:t xml:space="preserve"> </w:t>
      </w:r>
      <w:r w:rsidRPr="00D4467B">
        <w:rPr>
          <w:rFonts w:ascii="Times New Roman" w:hAnsi="Times New Roman" w:cs="Times New Roman"/>
          <w:position w:val="-12"/>
          <w:sz w:val="24"/>
          <w:szCs w:val="24"/>
        </w:rPr>
        <w:object w:dxaOrig="2140" w:dyaOrig="440">
          <v:shape id="_x0000_i1042" type="#_x0000_t75" style="width:106.5pt;height:22.5pt" o:ole="">
            <v:imagedata r:id="rId44" o:title=""/>
          </v:shape>
          <o:OLEObject Type="Embed" ProgID="Equation.DSMT4" ShapeID="_x0000_i1042" DrawAspect="Content" ObjectID="_1630848709" r:id="rId45"/>
        </w:object>
      </w:r>
      <w:r w:rsidRPr="00D4467B">
        <w:rPr>
          <w:rFonts w:ascii="Times New Roman" w:hAnsi="Times New Roman" w:cs="Times New Roman"/>
          <w:sz w:val="24"/>
          <w:szCs w:val="24"/>
        </w:rPr>
        <w:t xml:space="preserve">. Тогда маршрут резки деталей можно определить в терминах сегментов резки как кортеж </w:t>
      </w:r>
    </w:p>
    <w:p w:rsidR="007341D0" w:rsidRDefault="007341D0" w:rsidP="009B3B15">
      <w:pPr>
        <w:spacing w:after="0"/>
        <w:ind w:firstLine="426"/>
        <w:jc w:val="both"/>
        <w:rPr>
          <w:rFonts w:ascii="Times New Roman" w:hAnsi="Times New Roman" w:cs="Times New Roman"/>
          <w:sz w:val="24"/>
          <w:szCs w:val="24"/>
        </w:rPr>
      </w:pPr>
      <w:r w:rsidRPr="002E18BB">
        <w:rPr>
          <w:rFonts w:ascii="Times New Roman" w:hAnsi="Times New Roman" w:cs="Times New Roman"/>
          <w:position w:val="-12"/>
        </w:rPr>
        <w:object w:dxaOrig="6800" w:dyaOrig="440">
          <v:shape id="_x0000_i1043" type="#_x0000_t75" style="width:339pt;height:21.75pt" o:ole="">
            <v:imagedata r:id="rId46" o:title=""/>
          </v:shape>
          <o:OLEObject Type="Embed" ProgID="Equation.DSMT4" ShapeID="_x0000_i1043" DrawAspect="Content" ObjectID="_1630848710" r:id="rId47"/>
        </w:object>
      </w:r>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t xml:space="preserve">     (1.2.1) </w:t>
      </w:r>
      <w:r w:rsidRPr="002E18BB">
        <w:rPr>
          <w:rFonts w:ascii="Times New Roman" w:hAnsi="Times New Roman" w:cs="Times New Roman"/>
        </w:rPr>
        <w:t xml:space="preserve">где </w:t>
      </w:r>
      <w:r w:rsidRPr="001B6AB1">
        <w:rPr>
          <w:position w:val="-12"/>
        </w:rPr>
        <w:object w:dxaOrig="1120" w:dyaOrig="360">
          <v:shape id="_x0000_i1044" type="#_x0000_t75" style="width:55.5pt;height:18pt" o:ole="">
            <v:imagedata r:id="rId48" o:title=""/>
          </v:shape>
          <o:OLEObject Type="Embed" ProgID="Equation.DSMT4" ShapeID="_x0000_i1044" DrawAspect="Content" ObjectID="_1630848711" r:id="rId49"/>
        </w:object>
      </w:r>
      <w:r w:rsidRPr="002E18BB">
        <w:t xml:space="preserve"> </w:t>
      </w:r>
      <w:r w:rsidRPr="00D4467B">
        <w:rPr>
          <w:rFonts w:ascii="Times New Roman" w:hAnsi="Times New Roman" w:cs="Times New Roman"/>
          <w:sz w:val="24"/>
          <w:szCs w:val="24"/>
        </w:rPr>
        <w:t xml:space="preserve">– последовательность, в которой вырезаются используемые сегменты резки </w:t>
      </w:r>
      <w:r w:rsidRPr="00E67AB7">
        <w:rPr>
          <w:position w:val="-12"/>
        </w:rPr>
        <w:object w:dxaOrig="1280" w:dyaOrig="360">
          <v:shape id="_x0000_i1045" type="#_x0000_t75" style="width:63.75pt;height:18pt" o:ole="">
            <v:imagedata r:id="rId50" o:title=""/>
          </v:shape>
          <o:OLEObject Type="Embed" ProgID="Equation.DSMT4" ShapeID="_x0000_i1045" DrawAspect="Content" ObjectID="_1630848712" r:id="rId51"/>
        </w:object>
      </w:r>
      <w:r w:rsidRPr="00D4467B">
        <w:rPr>
          <w:rFonts w:ascii="Times New Roman" w:hAnsi="Times New Roman" w:cs="Times New Roman"/>
          <w:sz w:val="24"/>
          <w:szCs w:val="24"/>
        </w:rPr>
        <w:t xml:space="preserve">, </w:t>
      </w:r>
      <w:r w:rsidRPr="00D4467B">
        <w:rPr>
          <w:rFonts w:ascii="Times New Roman" w:hAnsi="Times New Roman" w:cs="Times New Roman"/>
          <w:position w:val="-12"/>
          <w:sz w:val="24"/>
          <w:szCs w:val="24"/>
        </w:rPr>
        <w:object w:dxaOrig="400" w:dyaOrig="360">
          <v:shape id="_x0000_i1046" type="#_x0000_t75" style="width:21pt;height:18pt" o:ole="">
            <v:imagedata r:id="rId52" o:title=""/>
          </v:shape>
          <o:OLEObject Type="Embed" ProgID="Equation.DSMT4" ShapeID="_x0000_i1046" DrawAspect="Content" ObjectID="_1630848713" r:id="rId53"/>
        </w:object>
      </w:r>
      <w:r w:rsidRPr="003F54F6">
        <w:rPr>
          <w:rFonts w:ascii="Times New Roman" w:hAnsi="Times New Roman"/>
        </w:rPr>
        <w:t>–</w:t>
      </w:r>
      <w:r w:rsidRPr="00D4467B">
        <w:rPr>
          <w:rFonts w:ascii="Times New Roman" w:hAnsi="Times New Roman" w:cs="Times New Roman"/>
          <w:sz w:val="24"/>
          <w:szCs w:val="24"/>
        </w:rPr>
        <w:t xml:space="preserve"> начальная точка положения инструмента. Л</w:t>
      </w:r>
      <w:r w:rsidRPr="00D4467B">
        <w:rPr>
          <w:rStyle w:val="ad"/>
          <w:rFonts w:ascii="Times New Roman" w:hAnsi="Times New Roman"/>
          <w:i w:val="0"/>
          <w:sz w:val="24"/>
          <w:szCs w:val="24"/>
        </w:rPr>
        <w:t>инейное перемещение инструмента на холостом ходе между точкой выключения инструмента и следующей точкой врезки</w:t>
      </w:r>
      <w:r w:rsidRPr="00D4467B">
        <w:rPr>
          <w:rFonts w:ascii="Times New Roman" w:hAnsi="Times New Roman" w:cs="Times New Roman"/>
          <w:sz w:val="24"/>
          <w:szCs w:val="24"/>
        </w:rPr>
        <w:t xml:space="preserve"> однозначно определяется этой последовательностью. Если применить комбинаторную терминологию, то последовательность однозначно задаётся </w:t>
      </w:r>
      <w:r w:rsidRPr="00D4467B">
        <w:rPr>
          <w:rFonts w:ascii="Times New Roman" w:hAnsi="Times New Roman" w:cs="Times New Roman"/>
          <w:sz w:val="24"/>
          <w:szCs w:val="24"/>
        </w:rPr>
        <w:lastRenderedPageBreak/>
        <w:t xml:space="preserve">перестановкой порядка </w:t>
      </w:r>
      <w:r w:rsidRPr="00D4467B">
        <w:rPr>
          <w:rFonts w:ascii="Times New Roman" w:hAnsi="Times New Roman" w:cs="Times New Roman"/>
          <w:i/>
          <w:sz w:val="24"/>
          <w:szCs w:val="24"/>
          <w:lang w:val="en-US"/>
        </w:rPr>
        <w:t>K</w:t>
      </w:r>
      <w:r w:rsidRPr="00D4467B">
        <w:rPr>
          <w:rFonts w:ascii="Times New Roman" w:hAnsi="Times New Roman" w:cs="Times New Roman"/>
          <w:sz w:val="24"/>
          <w:szCs w:val="24"/>
        </w:rPr>
        <w:t xml:space="preserve">, т.е. упорядоченным набором натуральных чисел от </w:t>
      </w:r>
      <w:r w:rsidRPr="00D4467B">
        <w:rPr>
          <w:rFonts w:ascii="Times New Roman" w:hAnsi="Times New Roman" w:cs="Times New Roman"/>
          <w:i/>
          <w:sz w:val="24"/>
          <w:szCs w:val="24"/>
        </w:rPr>
        <w:t xml:space="preserve">1 </w:t>
      </w:r>
      <w:r w:rsidRPr="00D4467B">
        <w:rPr>
          <w:rFonts w:ascii="Times New Roman" w:hAnsi="Times New Roman" w:cs="Times New Roman"/>
          <w:sz w:val="24"/>
          <w:szCs w:val="24"/>
        </w:rPr>
        <w:t xml:space="preserve">до </w:t>
      </w:r>
      <w:r w:rsidRPr="00D4467B">
        <w:rPr>
          <w:rFonts w:ascii="Times New Roman" w:hAnsi="Times New Roman" w:cs="Times New Roman"/>
          <w:i/>
          <w:sz w:val="24"/>
          <w:szCs w:val="24"/>
          <w:lang w:val="en-US"/>
        </w:rPr>
        <w:t>K</w: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(биекцией на множестве</w:t>
      </w:r>
      <w:r w:rsidRPr="00D4467B">
        <w:rPr>
          <w:rFonts w:ascii="Times New Roman" w:hAnsi="Times New Roman" w:cs="Times New Roman"/>
          <w:i/>
          <w:sz w:val="24"/>
          <w:szCs w:val="24"/>
        </w:rPr>
        <w:t xml:space="preserve"> </w:t>
      </w:r>
      <w:r w:rsidRPr="00D4467B">
        <w:rPr>
          <w:rFonts w:ascii="Times New Roman" w:hAnsi="Times New Roman" w:cs="Times New Roman"/>
          <w:position w:val="-10"/>
          <w:sz w:val="24"/>
          <w:szCs w:val="24"/>
        </w:rPr>
        <w:object w:dxaOrig="440" w:dyaOrig="380">
          <v:shape id="_x0000_i1047" type="#_x0000_t75" style="width:22.5pt;height:18.75pt" o:ole="">
            <v:imagedata r:id="rId54" o:title=""/>
          </v:shape>
          <o:OLEObject Type="Embed" ProgID="Equation.DSMT4" ShapeID="_x0000_i1047" DrawAspect="Content" ObjectID="_1630848714" r:id="rId55"/>
        </w:object>
      </w:r>
      <w:r w:rsidRPr="00D4467B">
        <w:rPr>
          <w:rFonts w:ascii="Times New Roman" w:hAnsi="Times New Roman" w:cs="Times New Roman"/>
          <w:sz w:val="24"/>
          <w:szCs w:val="24"/>
        </w:rPr>
        <w:t>)</w: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 xml:space="preserve">которая числу </w:t>
      </w:r>
      <w:r w:rsidRPr="00D4467B">
        <w:rPr>
          <w:rFonts w:ascii="Times New Roman" w:hAnsi="Times New Roman" w:cs="Times New Roman"/>
          <w:position w:val="-10"/>
          <w:sz w:val="24"/>
          <w:szCs w:val="24"/>
        </w:rPr>
        <w:object w:dxaOrig="780" w:dyaOrig="380">
          <v:shape id="_x0000_i1048" type="#_x0000_t75" style="width:39pt;height:18.75pt" o:ole="">
            <v:imagedata r:id="rId56" o:title=""/>
          </v:shape>
          <o:OLEObject Type="Embed" ProgID="Equation.DSMT4" ShapeID="_x0000_i1048" DrawAspect="Content" ObjectID="_1630848715" r:id="rId57"/>
        </w:objec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ставит в соответствие элемент</w:t>
      </w:r>
      <w:r w:rsidRPr="00D4467B">
        <w:rPr>
          <w:rFonts w:ascii="Times New Roman" w:hAnsi="Times New Roman" w:cs="Times New Roman"/>
          <w:i/>
          <w:sz w:val="24"/>
          <w:szCs w:val="24"/>
        </w:rPr>
        <w:t xml:space="preserve"> </w:t>
      </w:r>
      <w:r w:rsidRPr="00D4467B">
        <w:rPr>
          <w:rFonts w:ascii="Times New Roman" w:hAnsi="Times New Roman" w:cs="Times New Roman"/>
          <w:i/>
          <w:position w:val="-14"/>
          <w:sz w:val="24"/>
          <w:szCs w:val="24"/>
        </w:rPr>
        <w:object w:dxaOrig="260" w:dyaOrig="440">
          <v:shape id="_x0000_i1049" type="#_x0000_t75" style="width:12.75pt;height:21pt" o:ole="">
            <v:imagedata r:id="rId58" o:title=""/>
          </v:shape>
          <o:OLEObject Type="Embed" ProgID="Equation.DSMT4" ShapeID="_x0000_i1049" DrawAspect="Content" ObjectID="_1630848716" r:id="rId59"/>
        </w:objec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 xml:space="preserve">из набора. </w:t>
      </w:r>
      <w:r>
        <w:rPr>
          <w:rFonts w:ascii="Times New Roman" w:hAnsi="Times New Roman" w:cs="Times New Roman"/>
          <w:sz w:val="24"/>
          <w:szCs w:val="24"/>
        </w:rPr>
        <w:t xml:space="preserve">Отметим, что термин «маршрут резки» является общепринятым технологическим понятием. </w:t>
      </w:r>
      <w:r w:rsidRPr="000F4DA5">
        <w:rPr>
          <w:rFonts w:ascii="Times New Roman" w:hAnsi="Times New Roman" w:cs="Times New Roman"/>
          <w:sz w:val="24"/>
          <w:szCs w:val="24"/>
        </w:rPr>
        <w:t xml:space="preserve">В главах 3-5 при описании математических моделей оптимизации маршрута резки мы будем использовать термин «маршрут» применительно к перестановке </w:t>
      </w:r>
      <w:r w:rsidRPr="000F4DA5">
        <w:rPr>
          <w:rFonts w:ascii="Times New Roman" w:hAnsi="Times New Roman" w:cs="Times New Roman"/>
          <w:position w:val="-12"/>
          <w:sz w:val="24"/>
          <w:szCs w:val="24"/>
        </w:rPr>
        <w:object w:dxaOrig="1120" w:dyaOrig="360">
          <v:shape id="_x0000_i1050" type="#_x0000_t75" style="width:55.5pt;height:18pt" o:ole="">
            <v:imagedata r:id="rId60" o:title=""/>
          </v:shape>
          <o:OLEObject Type="Embed" ProgID="Equation.DSMT4" ShapeID="_x0000_i1050" DrawAspect="Content" ObjectID="_1630848717" r:id="rId61"/>
        </w:object>
      </w:r>
      <w:r w:rsidRPr="000F4DA5">
        <w:rPr>
          <w:rFonts w:ascii="Times New Roman" w:hAnsi="Times New Roman" w:cs="Times New Roman"/>
          <w:sz w:val="24"/>
          <w:szCs w:val="24"/>
        </w:rPr>
        <w:t xml:space="preserve">, что, в свою очередь, соответствует устоявшейся терминологии в задаче о </w:t>
      </w:r>
      <w:r>
        <w:rPr>
          <w:rFonts w:ascii="Times New Roman" w:hAnsi="Times New Roman" w:cs="Times New Roman"/>
          <w:sz w:val="24"/>
          <w:szCs w:val="24"/>
        </w:rPr>
        <w:t xml:space="preserve">последовательном обходе </w:t>
      </w:r>
      <w:r w:rsidRPr="000F4DA5">
        <w:rPr>
          <w:rFonts w:ascii="Times New Roman" w:hAnsi="Times New Roman" w:cs="Times New Roman"/>
          <w:sz w:val="24"/>
          <w:szCs w:val="24"/>
        </w:rPr>
        <w:t>мегаполис</w:t>
      </w:r>
      <w:r>
        <w:rPr>
          <w:rFonts w:ascii="Times New Roman" w:hAnsi="Times New Roman" w:cs="Times New Roman"/>
          <w:sz w:val="24"/>
          <w:szCs w:val="24"/>
        </w:rPr>
        <w:t>ов</w:t>
      </w:r>
      <w:r w:rsidRPr="000F4DA5">
        <w:rPr>
          <w:rFonts w:ascii="Times New Roman" w:hAnsi="Times New Roman" w:cs="Times New Roman"/>
          <w:sz w:val="24"/>
          <w:szCs w:val="24"/>
        </w:rPr>
        <w:t>.</w:t>
      </w:r>
    </w:p>
    <w:p w:rsidR="00AA4536" w:rsidRPr="008045F8" w:rsidRDefault="00D20D6C" w:rsidP="009B3B15">
      <w:pPr>
        <w:tabs>
          <w:tab w:val="left" w:pos="709"/>
        </w:tabs>
        <w:spacing w:after="120"/>
        <w:ind w:firstLine="426"/>
        <w:jc w:val="center"/>
        <w:rPr>
          <w:rFonts w:ascii="Times New Roman" w:hAnsi="Times New Roman" w:cs="Times New Roman"/>
          <w:i/>
          <w:sz w:val="24"/>
          <w:szCs w:val="24"/>
        </w:rPr>
      </w:pPr>
      <w:r w:rsidRPr="008045F8">
        <w:rPr>
          <w:rFonts w:ascii="Times New Roman" w:hAnsi="Times New Roman" w:cs="Times New Roman"/>
          <w:i/>
          <w:noProof/>
          <w:sz w:val="24"/>
          <w:szCs w:val="24"/>
          <w:lang w:eastAsia="ru-RU"/>
        </w:rPr>
        <w:drawing>
          <wp:inline distT="0" distB="0" distL="0" distR="0" wp14:anchorId="7DD76416" wp14:editId="4B2798DA">
            <wp:extent cx="3771900" cy="1891996"/>
            <wp:effectExtent l="19050" t="0" r="0" b="0"/>
            <wp:docPr id="7" name="Рисунок 6" descr="nest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_1.bmp"/>
                    <pic:cNvPicPr/>
                  </pic:nvPicPr>
                  <pic:blipFill>
                    <a:blip r:embed="rId62" cstate="print"/>
                    <a:stretch>
                      <a:fillRect/>
                    </a:stretch>
                  </pic:blipFill>
                  <pic:spPr>
                    <a:xfrm>
                      <a:off x="0" y="0"/>
                      <a:ext cx="3772721" cy="1892408"/>
                    </a:xfrm>
                    <a:prstGeom prst="rect">
                      <a:avLst/>
                    </a:prstGeom>
                  </pic:spPr>
                </pic:pic>
              </a:graphicData>
            </a:graphic>
          </wp:inline>
        </w:drawing>
      </w:r>
    </w:p>
    <w:p w:rsidR="00AA4536" w:rsidRPr="008045F8" w:rsidRDefault="00AA4536" w:rsidP="009B3B15">
      <w:pPr>
        <w:spacing w:after="120"/>
        <w:ind w:firstLine="426"/>
        <w:jc w:val="center"/>
        <w:rPr>
          <w:rFonts w:ascii="Times New Roman" w:hAnsi="Times New Roman" w:cs="Times New Roman"/>
          <w:i/>
          <w:sz w:val="24"/>
          <w:szCs w:val="24"/>
        </w:rPr>
      </w:pPr>
      <w:r w:rsidRPr="008045F8">
        <w:rPr>
          <w:rFonts w:ascii="Times New Roman" w:hAnsi="Times New Roman" w:cs="Times New Roman"/>
          <w:i/>
          <w:sz w:val="24"/>
          <w:szCs w:val="24"/>
        </w:rPr>
        <w:t xml:space="preserve">Рисунок </w:t>
      </w:r>
      <w:r w:rsidR="00C236AC" w:rsidRPr="008045F8">
        <w:rPr>
          <w:rFonts w:ascii="Times New Roman" w:hAnsi="Times New Roman" w:cs="Times New Roman"/>
          <w:i/>
          <w:sz w:val="24"/>
          <w:szCs w:val="24"/>
        </w:rPr>
        <w:t>9</w:t>
      </w:r>
      <w:r w:rsidRPr="008045F8">
        <w:rPr>
          <w:rFonts w:ascii="Times New Roman" w:hAnsi="Times New Roman" w:cs="Times New Roman"/>
          <w:i/>
          <w:sz w:val="24"/>
          <w:szCs w:val="24"/>
        </w:rPr>
        <w:t>. Пример раскроя листа 2</w:t>
      </w:r>
      <w:r w:rsidR="00D20D6C" w:rsidRPr="008045F8">
        <w:rPr>
          <w:rFonts w:ascii="Times New Roman" w:hAnsi="Times New Roman" w:cs="Times New Roman"/>
          <w:i/>
          <w:sz w:val="24"/>
          <w:szCs w:val="24"/>
        </w:rPr>
        <w:t>0</w:t>
      </w:r>
      <w:r w:rsidRPr="008045F8">
        <w:rPr>
          <w:rFonts w:ascii="Times New Roman" w:hAnsi="Times New Roman" w:cs="Times New Roman"/>
          <w:i/>
          <w:sz w:val="24"/>
          <w:szCs w:val="24"/>
        </w:rPr>
        <w:t>00× 1</w:t>
      </w:r>
      <w:r w:rsidR="00D20D6C" w:rsidRPr="008045F8">
        <w:rPr>
          <w:rFonts w:ascii="Times New Roman" w:hAnsi="Times New Roman" w:cs="Times New Roman"/>
          <w:i/>
          <w:sz w:val="24"/>
          <w:szCs w:val="24"/>
        </w:rPr>
        <w:t>00</w:t>
      </w:r>
      <w:r w:rsidRPr="008045F8">
        <w:rPr>
          <w:rFonts w:ascii="Times New Roman" w:hAnsi="Times New Roman" w:cs="Times New Roman"/>
          <w:i/>
          <w:sz w:val="24"/>
          <w:szCs w:val="24"/>
        </w:rPr>
        <w:t>0 мм с заданным минимальным расстоянием между деталями 1</w:t>
      </w:r>
      <w:r w:rsidR="00D20D6C" w:rsidRPr="008045F8">
        <w:rPr>
          <w:rFonts w:ascii="Times New Roman" w:hAnsi="Times New Roman" w:cs="Times New Roman"/>
          <w:i/>
          <w:sz w:val="24"/>
          <w:szCs w:val="24"/>
        </w:rPr>
        <w:t>0</w:t>
      </w:r>
      <w:r w:rsidRPr="008045F8">
        <w:rPr>
          <w:rFonts w:ascii="Times New Roman" w:hAnsi="Times New Roman" w:cs="Times New Roman"/>
          <w:i/>
          <w:sz w:val="24"/>
          <w:szCs w:val="24"/>
        </w:rPr>
        <w:t xml:space="preserve"> мм</w:t>
      </w:r>
    </w:p>
    <w:p w:rsidR="00701285" w:rsidRPr="00853394" w:rsidRDefault="00701285" w:rsidP="009B3B15">
      <w:pPr>
        <w:pStyle w:val="Paragraph"/>
        <w:spacing w:before="120" w:line="276" w:lineRule="auto"/>
        <w:ind w:firstLine="426"/>
        <w:rPr>
          <w:sz w:val="24"/>
          <w:szCs w:val="24"/>
          <w:lang w:val="ru-RU"/>
        </w:rPr>
      </w:pPr>
      <w:r w:rsidRPr="00D4467B">
        <w:rPr>
          <w:sz w:val="24"/>
          <w:szCs w:val="24"/>
          <w:lang w:val="ru-RU"/>
        </w:rPr>
        <w:t>На рис. 10 показана схема одного из возможных маршрутов резки для прим</w:t>
      </w:r>
      <w:r w:rsidRPr="00261CE2">
        <w:rPr>
          <w:sz w:val="24"/>
          <w:szCs w:val="24"/>
          <w:lang w:val="ru-RU"/>
        </w:rPr>
        <w:t>ера, приведенного на Рис.9. Маршрут резки содержит 2</w:t>
      </w:r>
      <w:r w:rsidR="00502439">
        <w:rPr>
          <w:sz w:val="24"/>
          <w:szCs w:val="24"/>
          <w:lang w:val="ru-RU"/>
        </w:rPr>
        <w:t>4</w:t>
      </w:r>
      <w:r w:rsidRPr="00261CE2">
        <w:rPr>
          <w:sz w:val="24"/>
          <w:szCs w:val="24"/>
          <w:lang w:val="ru-RU"/>
        </w:rPr>
        <w:t xml:space="preserve"> сегмент. Для резки внешних контуров </w:t>
      </w:r>
      <w:r w:rsidR="00502439">
        <w:rPr>
          <w:sz w:val="24"/>
          <w:szCs w:val="24"/>
          <w:lang w:val="ru-RU"/>
        </w:rPr>
        <w:t xml:space="preserve">трёх групп </w:t>
      </w:r>
      <w:r w:rsidRPr="00261CE2">
        <w:rPr>
          <w:sz w:val="24"/>
          <w:szCs w:val="24"/>
          <w:lang w:val="ru-RU"/>
        </w:rPr>
        <w:t>деталей</w:t>
      </w:r>
      <w:r w:rsidR="00502439">
        <w:rPr>
          <w:sz w:val="24"/>
          <w:szCs w:val="24"/>
          <w:lang w:val="ru-RU"/>
        </w:rPr>
        <w:t xml:space="preserve"> с точками врезки </w:t>
      </w:r>
      <w:r w:rsidR="00853394" w:rsidRPr="00887EFF">
        <w:rPr>
          <w:i/>
          <w:sz w:val="24"/>
          <w:szCs w:val="24"/>
        </w:rPr>
        <w:t>M</w:t>
      </w:r>
      <w:r w:rsidR="00502439" w:rsidRPr="00887EFF">
        <w:rPr>
          <w:i/>
          <w:sz w:val="24"/>
          <w:szCs w:val="24"/>
          <w:lang w:val="ru-RU"/>
        </w:rPr>
        <w:t>1</w:t>
      </w:r>
      <w:r w:rsidR="00BD6595">
        <w:rPr>
          <w:sz w:val="24"/>
          <w:szCs w:val="24"/>
          <w:lang w:val="ru-RU"/>
        </w:rPr>
        <w:t>(три детали в группе)</w:t>
      </w:r>
      <w:r w:rsidR="00502439">
        <w:rPr>
          <w:sz w:val="24"/>
          <w:szCs w:val="24"/>
          <w:lang w:val="ru-RU"/>
        </w:rPr>
        <w:t xml:space="preserve">, </w:t>
      </w:r>
      <w:r w:rsidR="00853394" w:rsidRPr="00887EFF">
        <w:rPr>
          <w:i/>
          <w:sz w:val="24"/>
          <w:szCs w:val="24"/>
        </w:rPr>
        <w:t>M</w:t>
      </w:r>
      <w:r w:rsidR="00502439" w:rsidRPr="00887EFF">
        <w:rPr>
          <w:i/>
          <w:sz w:val="24"/>
          <w:szCs w:val="24"/>
          <w:lang w:val="ru-RU"/>
        </w:rPr>
        <w:t>7</w:t>
      </w:r>
      <w:r w:rsidR="00BD6595">
        <w:rPr>
          <w:sz w:val="24"/>
          <w:szCs w:val="24"/>
          <w:lang w:val="ru-RU"/>
        </w:rPr>
        <w:t xml:space="preserve"> (четыре детали в группе)</w:t>
      </w:r>
      <w:r w:rsidR="00502439">
        <w:rPr>
          <w:sz w:val="24"/>
          <w:szCs w:val="24"/>
          <w:lang w:val="ru-RU"/>
        </w:rPr>
        <w:t xml:space="preserve"> </w:t>
      </w:r>
      <w:r w:rsidRPr="00261CE2">
        <w:rPr>
          <w:sz w:val="24"/>
          <w:szCs w:val="24"/>
          <w:lang w:val="ru-RU"/>
        </w:rPr>
        <w:t xml:space="preserve">и </w:t>
      </w:r>
      <w:r w:rsidR="00853394" w:rsidRPr="00887EFF">
        <w:rPr>
          <w:i/>
          <w:sz w:val="24"/>
          <w:szCs w:val="24"/>
        </w:rPr>
        <w:t>M</w:t>
      </w:r>
      <w:r w:rsidR="00502439" w:rsidRPr="00887EFF">
        <w:rPr>
          <w:i/>
          <w:sz w:val="24"/>
          <w:szCs w:val="24"/>
          <w:lang w:val="ru-RU"/>
        </w:rPr>
        <w:t>1</w:t>
      </w:r>
      <w:r w:rsidR="00853394" w:rsidRPr="00887EFF">
        <w:rPr>
          <w:i/>
          <w:sz w:val="24"/>
          <w:szCs w:val="24"/>
          <w:lang w:val="ru-RU"/>
        </w:rPr>
        <w:t>1</w:t>
      </w:r>
      <w:r w:rsidRPr="00261CE2">
        <w:rPr>
          <w:sz w:val="24"/>
          <w:szCs w:val="24"/>
          <w:lang w:val="ru-RU"/>
        </w:rPr>
        <w:t xml:space="preserve"> была использована </w:t>
      </w:r>
      <w:proofErr w:type="spellStart"/>
      <w:r w:rsidR="00261CE2" w:rsidRPr="00261CE2">
        <w:rPr>
          <w:sz w:val="24"/>
          <w:szCs w:val="24"/>
          <w:lang w:val="ru-RU"/>
        </w:rPr>
        <w:t>мультиконтурная</w:t>
      </w:r>
      <w:proofErr w:type="spellEnd"/>
      <w:r w:rsidR="00261CE2" w:rsidRPr="00261CE2">
        <w:rPr>
          <w:sz w:val="24"/>
          <w:szCs w:val="24"/>
          <w:lang w:val="ru-RU"/>
        </w:rPr>
        <w:t xml:space="preserve"> резка (указанные </w:t>
      </w:r>
      <w:r w:rsidR="00502439">
        <w:rPr>
          <w:sz w:val="24"/>
          <w:szCs w:val="24"/>
          <w:lang w:val="ru-RU"/>
        </w:rPr>
        <w:t>группы</w:t>
      </w:r>
      <w:r w:rsidR="00261CE2" w:rsidRPr="00261CE2">
        <w:rPr>
          <w:sz w:val="24"/>
          <w:szCs w:val="24"/>
          <w:lang w:val="ru-RU"/>
        </w:rPr>
        <w:t xml:space="preserve"> деталей выделены коричневым цветом). Все остальные контур</w:t>
      </w:r>
      <w:r w:rsidR="00502439">
        <w:rPr>
          <w:sz w:val="24"/>
          <w:szCs w:val="24"/>
          <w:lang w:val="ru-RU"/>
        </w:rPr>
        <w:t>ы</w:t>
      </w:r>
      <w:r w:rsidR="00261CE2" w:rsidRPr="00261CE2">
        <w:rPr>
          <w:sz w:val="24"/>
          <w:szCs w:val="24"/>
          <w:lang w:val="ru-RU"/>
        </w:rPr>
        <w:t xml:space="preserve"> вырезаны с примене</w:t>
      </w:r>
      <w:r w:rsidR="00853394">
        <w:rPr>
          <w:sz w:val="24"/>
          <w:szCs w:val="24"/>
          <w:lang w:val="ru-RU"/>
        </w:rPr>
        <w:t xml:space="preserve">нием стандартной техники резки. </w:t>
      </w:r>
      <w:r w:rsidR="00241E9C">
        <w:rPr>
          <w:sz w:val="24"/>
          <w:szCs w:val="24"/>
          <w:lang w:val="ru-RU"/>
        </w:rPr>
        <w:t xml:space="preserve">Последовательность резки сегментов соответствует номерам точек врезки </w:t>
      </w:r>
      <w:r w:rsidR="00241E9C" w:rsidRPr="00887EFF">
        <w:rPr>
          <w:i/>
          <w:sz w:val="24"/>
          <w:szCs w:val="24"/>
        </w:rPr>
        <w:t>MJ</w:t>
      </w:r>
      <w:r w:rsidR="00241E9C" w:rsidRPr="00887EFF">
        <w:rPr>
          <w:i/>
          <w:sz w:val="24"/>
          <w:szCs w:val="24"/>
          <w:lang w:val="ru-RU"/>
        </w:rPr>
        <w:t xml:space="preserve"> (</w:t>
      </w:r>
      <w:r w:rsidR="00241E9C" w:rsidRPr="00887EFF">
        <w:rPr>
          <w:i/>
          <w:sz w:val="24"/>
          <w:szCs w:val="24"/>
        </w:rPr>
        <w:t>J</w:t>
      </w:r>
      <w:r w:rsidR="00241E9C" w:rsidRPr="00887EFF">
        <w:rPr>
          <w:i/>
          <w:sz w:val="24"/>
          <w:szCs w:val="24"/>
          <w:lang w:val="ru-RU"/>
        </w:rPr>
        <w:t>=1,2,…,24).</w:t>
      </w:r>
      <w:r w:rsidR="00241E9C" w:rsidRPr="00241E9C">
        <w:rPr>
          <w:sz w:val="24"/>
          <w:szCs w:val="24"/>
          <w:lang w:val="ru-RU"/>
        </w:rPr>
        <w:t xml:space="preserve"> </w:t>
      </w:r>
      <w:r w:rsidR="00853394">
        <w:rPr>
          <w:sz w:val="24"/>
          <w:szCs w:val="24"/>
          <w:lang w:val="ru-RU"/>
        </w:rPr>
        <w:t xml:space="preserve">После вырезки последнего сегмента возврат инструмента в начальную точку </w:t>
      </w:r>
      <w:r w:rsidR="00853394" w:rsidRPr="00887EFF">
        <w:rPr>
          <w:i/>
          <w:sz w:val="24"/>
          <w:szCs w:val="24"/>
        </w:rPr>
        <w:t>M</w:t>
      </w:r>
      <w:r w:rsidR="00853394" w:rsidRPr="00887EFF">
        <w:rPr>
          <w:i/>
          <w:sz w:val="24"/>
          <w:szCs w:val="24"/>
          <w:lang w:val="ru-RU"/>
        </w:rPr>
        <w:t>0</w:t>
      </w:r>
      <w:r w:rsidR="00853394">
        <w:rPr>
          <w:sz w:val="24"/>
          <w:szCs w:val="24"/>
          <w:lang w:val="ru-RU"/>
        </w:rPr>
        <w:t xml:space="preserve"> не программировался.</w:t>
      </w:r>
    </w:p>
    <w:p w:rsidR="00701285" w:rsidRPr="00241E9C" w:rsidRDefault="00ED5D71" w:rsidP="00D747DF">
      <w:pPr>
        <w:pStyle w:val="Paragraph"/>
        <w:tabs>
          <w:tab w:val="left" w:pos="7088"/>
        </w:tabs>
        <w:ind w:firstLine="0"/>
        <w:jc w:val="center"/>
        <w:rPr>
          <w:lang w:val="ru-RU"/>
        </w:rPr>
      </w:pPr>
      <w:r>
        <w:rPr>
          <w:noProof/>
          <w:lang w:val="ru-RU" w:eastAsia="ru-RU"/>
        </w:rPr>
        <w:drawing>
          <wp:inline distT="0" distB="0" distL="0" distR="0">
            <wp:extent cx="4205642" cy="2171700"/>
            <wp:effectExtent l="19050" t="0" r="4408"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3" cstate="print"/>
                    <a:srcRect/>
                    <a:stretch>
                      <a:fillRect/>
                    </a:stretch>
                  </pic:blipFill>
                  <pic:spPr bwMode="auto">
                    <a:xfrm>
                      <a:off x="0" y="0"/>
                      <a:ext cx="4205642" cy="2171700"/>
                    </a:xfrm>
                    <a:prstGeom prst="rect">
                      <a:avLst/>
                    </a:prstGeom>
                    <a:noFill/>
                    <a:ln w="9525">
                      <a:noFill/>
                      <a:miter lim="800000"/>
                      <a:headEnd/>
                      <a:tailEnd/>
                    </a:ln>
                  </pic:spPr>
                </pic:pic>
              </a:graphicData>
            </a:graphic>
          </wp:inline>
        </w:drawing>
      </w:r>
    </w:p>
    <w:p w:rsidR="00701285" w:rsidRDefault="00261CE2" w:rsidP="00261CE2">
      <w:pPr>
        <w:pStyle w:val="FigureCaption"/>
        <w:numPr>
          <w:ilvl w:val="0"/>
          <w:numId w:val="0"/>
        </w:numPr>
        <w:ind w:right="146"/>
        <w:jc w:val="center"/>
        <w:rPr>
          <w:i/>
          <w:sz w:val="24"/>
          <w:szCs w:val="24"/>
          <w:lang w:val="ru-RU"/>
        </w:rPr>
      </w:pPr>
      <w:r w:rsidRPr="00261CE2">
        <w:rPr>
          <w:i/>
          <w:sz w:val="24"/>
          <w:szCs w:val="24"/>
          <w:lang w:val="ru-RU"/>
        </w:rPr>
        <w:t>Рисунок</w:t>
      </w:r>
      <w:r w:rsidRPr="00E53AA9">
        <w:rPr>
          <w:i/>
          <w:sz w:val="24"/>
          <w:szCs w:val="24"/>
          <w:lang w:val="ru-RU"/>
        </w:rPr>
        <w:t xml:space="preserve"> 10</w:t>
      </w:r>
      <w:r w:rsidR="00701285" w:rsidRPr="00E53AA9">
        <w:rPr>
          <w:i/>
          <w:sz w:val="24"/>
          <w:szCs w:val="24"/>
          <w:lang w:val="ru-RU"/>
        </w:rPr>
        <w:t xml:space="preserve">. </w:t>
      </w:r>
      <w:r w:rsidRPr="00261CE2">
        <w:rPr>
          <w:i/>
          <w:sz w:val="24"/>
          <w:szCs w:val="24"/>
          <w:lang w:val="ru-RU"/>
        </w:rPr>
        <w:t>Пример маршрута резки, содержащего 2</w:t>
      </w:r>
      <w:r w:rsidR="00502439">
        <w:rPr>
          <w:i/>
          <w:sz w:val="24"/>
          <w:szCs w:val="24"/>
          <w:lang w:val="ru-RU"/>
        </w:rPr>
        <w:t>4</w:t>
      </w:r>
      <w:r w:rsidRPr="00261CE2">
        <w:rPr>
          <w:i/>
          <w:sz w:val="24"/>
          <w:szCs w:val="24"/>
          <w:lang w:val="ru-RU"/>
        </w:rPr>
        <w:t xml:space="preserve"> сегмент</w:t>
      </w:r>
      <w:r w:rsidR="00502439">
        <w:rPr>
          <w:i/>
          <w:sz w:val="24"/>
          <w:szCs w:val="24"/>
          <w:lang w:val="ru-RU"/>
        </w:rPr>
        <w:t>а</w:t>
      </w:r>
      <w:r w:rsidRPr="00261CE2">
        <w:rPr>
          <w:i/>
          <w:sz w:val="24"/>
          <w:szCs w:val="24"/>
          <w:lang w:val="ru-RU"/>
        </w:rPr>
        <w:t xml:space="preserve"> резки</w:t>
      </w:r>
    </w:p>
    <w:p w:rsidR="008D2EC9" w:rsidRDefault="00310B54" w:rsidP="009B3B15">
      <w:pPr>
        <w:shd w:val="clear" w:color="auto" w:fill="FFFFFF"/>
        <w:spacing w:before="120" w:after="0"/>
        <w:ind w:right="11"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На приведенном рисунке визуализация </w:t>
      </w:r>
      <w:r w:rsidR="00F95E7A">
        <w:rPr>
          <w:rFonts w:ascii="Times New Roman" w:hAnsi="Times New Roman" w:cs="Times New Roman"/>
          <w:sz w:val="24"/>
          <w:szCs w:val="24"/>
        </w:rPr>
        <w:t>траектории инструмента</w:t>
      </w:r>
      <w:r>
        <w:rPr>
          <w:rFonts w:ascii="Times New Roman" w:hAnsi="Times New Roman" w:cs="Times New Roman"/>
          <w:sz w:val="24"/>
          <w:szCs w:val="24"/>
        </w:rPr>
        <w:t xml:space="preserve"> осуществляется точно по граничным контурам деталей, а не по их эквидистантным контурам, хотя, как отмечено выше, траектория </w:t>
      </w:r>
      <w:r w:rsidR="00F95E7A">
        <w:rPr>
          <w:rFonts w:ascii="Times New Roman" w:hAnsi="Times New Roman" w:cs="Times New Roman"/>
          <w:sz w:val="24"/>
          <w:szCs w:val="24"/>
        </w:rPr>
        <w:t xml:space="preserve">реза </w:t>
      </w:r>
      <w:r w:rsidR="00DA187E">
        <w:rPr>
          <w:rFonts w:ascii="Times New Roman" w:hAnsi="Times New Roman" w:cs="Times New Roman"/>
          <w:sz w:val="24"/>
          <w:szCs w:val="24"/>
        </w:rPr>
        <w:t xml:space="preserve">должна </w:t>
      </w:r>
      <w:r w:rsidR="00F95E7A">
        <w:rPr>
          <w:rFonts w:ascii="Times New Roman" w:hAnsi="Times New Roman" w:cs="Times New Roman"/>
          <w:sz w:val="24"/>
          <w:szCs w:val="24"/>
        </w:rPr>
        <w:t xml:space="preserve">отстоять от граничного контура на половину ширины реза. Это связано с тем, что в большинстве </w:t>
      </w:r>
      <w:r w:rsidR="00F95E7A" w:rsidRPr="00F95E7A">
        <w:rPr>
          <w:rFonts w:ascii="Times New Roman" w:hAnsi="Times New Roman" w:cs="Times New Roman"/>
          <w:i/>
          <w:sz w:val="24"/>
          <w:szCs w:val="24"/>
          <w:lang w:val="en-US"/>
        </w:rPr>
        <w:t>CAM</w:t>
      </w:r>
      <w:r w:rsidR="00F95E7A" w:rsidRPr="00F95E7A">
        <w:rPr>
          <w:rFonts w:ascii="Times New Roman" w:hAnsi="Times New Roman" w:cs="Times New Roman"/>
          <w:i/>
          <w:sz w:val="24"/>
          <w:szCs w:val="24"/>
        </w:rPr>
        <w:t xml:space="preserve"> </w:t>
      </w:r>
      <w:r w:rsidR="00F95E7A" w:rsidRPr="00F95E7A">
        <w:rPr>
          <w:rFonts w:ascii="Times New Roman" w:hAnsi="Times New Roman" w:cs="Times New Roman"/>
          <w:sz w:val="24"/>
          <w:szCs w:val="24"/>
        </w:rPr>
        <w:t xml:space="preserve">– </w:t>
      </w:r>
      <w:r w:rsidR="00F95E7A">
        <w:rPr>
          <w:rFonts w:ascii="Times New Roman" w:hAnsi="Times New Roman" w:cs="Times New Roman"/>
          <w:sz w:val="24"/>
          <w:szCs w:val="24"/>
        </w:rPr>
        <w:t xml:space="preserve">систем программирование </w:t>
      </w:r>
      <w:r w:rsidR="008D2EC9">
        <w:rPr>
          <w:rFonts w:ascii="Times New Roman" w:hAnsi="Times New Roman" w:cs="Times New Roman"/>
          <w:sz w:val="24"/>
          <w:szCs w:val="24"/>
        </w:rPr>
        <w:t>движения инструмента</w:t>
      </w:r>
      <w:r w:rsidR="00F95E7A">
        <w:rPr>
          <w:rFonts w:ascii="Times New Roman" w:hAnsi="Times New Roman" w:cs="Times New Roman"/>
          <w:sz w:val="24"/>
          <w:szCs w:val="24"/>
        </w:rPr>
        <w:t xml:space="preserve"> первоначально осуществляется по граничным контурам деталей, а вычисление реальной траектории</w:t>
      </w:r>
      <w:r w:rsidR="008D2EC9">
        <w:rPr>
          <w:rFonts w:ascii="Times New Roman" w:hAnsi="Times New Roman" w:cs="Times New Roman"/>
          <w:sz w:val="24"/>
          <w:szCs w:val="24"/>
        </w:rPr>
        <w:t xml:space="preserve"> производится либо непосредственно самой системой ЧПУ, либо специальной программой-постпроцессором, предназначенной для конвертирования информации о маршруте резки из внутреннего формата системы в формат команд конкретного технологического оборудования с ЧПУ. В первом случае величину припуска на рез устанавливает оператор станке перед запуском управляющей программы резки.</w:t>
      </w:r>
    </w:p>
    <w:p w:rsidR="005D2BCA" w:rsidRPr="00557D9B" w:rsidRDefault="00A56EBD" w:rsidP="009B3B15">
      <w:pPr>
        <w:shd w:val="clear" w:color="auto" w:fill="FFFFFF"/>
        <w:spacing w:before="120" w:after="120"/>
        <w:ind w:right="11" w:firstLine="426"/>
        <w:jc w:val="both"/>
        <w:rPr>
          <w:rFonts w:ascii="Times New Roman" w:hAnsi="Times New Roman" w:cs="Times New Roman"/>
          <w:sz w:val="24"/>
          <w:szCs w:val="24"/>
        </w:rPr>
      </w:pPr>
      <w:r w:rsidRPr="00EA3A9C">
        <w:rPr>
          <w:rFonts w:ascii="Times New Roman" w:hAnsi="Times New Roman" w:cs="Times New Roman"/>
          <w:sz w:val="24"/>
          <w:szCs w:val="24"/>
        </w:rPr>
        <w:t xml:space="preserve">В дальнейшем без ограничения общности мы будем полагать, что траектория инструмента в маршруте резки </w:t>
      </w:r>
      <w:r w:rsidRPr="00A56EBD">
        <w:rPr>
          <w:rFonts w:ascii="Times New Roman" w:hAnsi="Times New Roman" w:cs="Times New Roman"/>
          <w:i/>
          <w:sz w:val="24"/>
          <w:szCs w:val="24"/>
          <w:lang w:val="en-US"/>
        </w:rPr>
        <w:t>ROUTE</w:t>
      </w:r>
      <w:r w:rsidRPr="00A56EBD">
        <w:rPr>
          <w:rFonts w:ascii="Times New Roman" w:hAnsi="Times New Roman" w:cs="Times New Roman"/>
          <w:i/>
          <w:sz w:val="24"/>
          <w:szCs w:val="24"/>
        </w:rPr>
        <w:t xml:space="preserve"> </w:t>
      </w:r>
      <w:r w:rsidRPr="00EA3A9C">
        <w:rPr>
          <w:rFonts w:ascii="Times New Roman" w:hAnsi="Times New Roman" w:cs="Times New Roman"/>
          <w:sz w:val="24"/>
          <w:szCs w:val="24"/>
        </w:rPr>
        <w:t>программируется по граничным контурам</w:t>
      </w:r>
      <w:r w:rsidR="00844C53">
        <w:rPr>
          <w:rFonts w:ascii="Times New Roman" w:hAnsi="Times New Roman" w:cs="Times New Roman"/>
          <w:sz w:val="24"/>
          <w:szCs w:val="24"/>
        </w:rPr>
        <w:t>,</w:t>
      </w:r>
      <w:r w:rsidRPr="00EA3A9C">
        <w:rPr>
          <w:rFonts w:ascii="Times New Roman" w:hAnsi="Times New Roman" w:cs="Times New Roman"/>
          <w:sz w:val="24"/>
          <w:szCs w:val="24"/>
        </w:rPr>
        <w:t xml:space="preserve"> и сегменты резки </w:t>
      </w:r>
      <w:r w:rsidRPr="00EA3A9C">
        <w:rPr>
          <w:rFonts w:ascii="Times New Roman" w:hAnsi="Times New Roman" w:cs="Times New Roman"/>
          <w:position w:val="-12"/>
          <w:sz w:val="24"/>
          <w:szCs w:val="24"/>
        </w:rPr>
        <w:object w:dxaOrig="2140" w:dyaOrig="440">
          <v:shape id="_x0000_i1051" type="#_x0000_t75" style="width:106.5pt;height:22.5pt" o:ole="">
            <v:imagedata r:id="rId44" o:title=""/>
          </v:shape>
          <o:OLEObject Type="Embed" ProgID="Equation.DSMT4" ShapeID="_x0000_i1051" DrawAspect="Content" ObjectID="_1630848718" r:id="rId64"/>
        </w:object>
      </w:r>
      <w:r w:rsidRPr="00EA3A9C">
        <w:rPr>
          <w:rFonts w:ascii="Times New Roman" w:hAnsi="Times New Roman" w:cs="Times New Roman"/>
          <w:sz w:val="24"/>
          <w:szCs w:val="24"/>
        </w:rPr>
        <w:t xml:space="preserve"> содержат </w:t>
      </w:r>
      <w:r w:rsidR="007833A3">
        <w:rPr>
          <w:rFonts w:ascii="Times New Roman" w:hAnsi="Times New Roman" w:cs="Times New Roman"/>
          <w:sz w:val="24"/>
          <w:szCs w:val="24"/>
        </w:rPr>
        <w:t xml:space="preserve">все </w:t>
      </w:r>
      <w:r w:rsidRPr="00EA3A9C">
        <w:rPr>
          <w:rFonts w:ascii="Times New Roman" w:hAnsi="Times New Roman" w:cs="Times New Roman"/>
          <w:sz w:val="24"/>
          <w:szCs w:val="24"/>
        </w:rPr>
        <w:t xml:space="preserve">граничные контуры деталей </w:t>
      </w:r>
      <w:r w:rsidRPr="00EA3A9C">
        <w:rPr>
          <w:position w:val="-12"/>
        </w:rPr>
        <w:object w:dxaOrig="1340" w:dyaOrig="360">
          <v:shape id="_x0000_i1052" type="#_x0000_t75" style="width:66.75pt;height:18pt" o:ole="">
            <v:imagedata r:id="rId31" o:title=""/>
          </v:shape>
          <o:OLEObject Type="Embed" ProgID="Equation.DSMT4" ShapeID="_x0000_i1052" DrawAspect="Content" ObjectID="_1630848719" r:id="rId65"/>
        </w:object>
      </w:r>
      <w:r w:rsidR="007833A3">
        <w:t xml:space="preserve">, </w:t>
      </w:r>
      <w:r w:rsidR="007833A3" w:rsidRPr="00844C53">
        <w:rPr>
          <w:rFonts w:ascii="Times New Roman" w:hAnsi="Times New Roman" w:cs="Times New Roman"/>
          <w:sz w:val="24"/>
          <w:szCs w:val="24"/>
        </w:rPr>
        <w:t>т.е</w:t>
      </w:r>
      <w:r w:rsidRPr="00844C53">
        <w:rPr>
          <w:rFonts w:ascii="Times New Roman" w:hAnsi="Times New Roman" w:cs="Times New Roman"/>
          <w:sz w:val="24"/>
          <w:szCs w:val="24"/>
        </w:rPr>
        <w:t>.</w:t>
      </w:r>
      <w:r w:rsidR="007833A3" w:rsidRPr="007833A3">
        <w:t xml:space="preserve"> </w:t>
      </w:r>
      <w:r w:rsidR="00557D9B" w:rsidRPr="00B95063">
        <w:rPr>
          <w:position w:val="-38"/>
        </w:rPr>
        <w:object w:dxaOrig="1560" w:dyaOrig="840">
          <v:shape id="_x0000_i1053" type="#_x0000_t75" style="width:78pt;height:42pt" o:ole="">
            <v:imagedata r:id="rId66" o:title=""/>
          </v:shape>
          <o:OLEObject Type="Embed" ProgID="Equation.DSMT4" ShapeID="_x0000_i1053" DrawAspect="Content" ObjectID="_1630848720" r:id="rId67"/>
        </w:object>
      </w:r>
      <w:r w:rsidR="00557D9B">
        <w:t xml:space="preserve">. </w:t>
      </w:r>
      <w:r w:rsidR="00557D9B" w:rsidRPr="00557D9B">
        <w:rPr>
          <w:rFonts w:ascii="Times New Roman" w:hAnsi="Times New Roman" w:cs="Times New Roman"/>
          <w:sz w:val="24"/>
          <w:szCs w:val="24"/>
        </w:rPr>
        <w:t xml:space="preserve">Соответственно, все точки входа в </w:t>
      </w:r>
      <w:r w:rsidR="006629C6">
        <w:rPr>
          <w:rFonts w:ascii="Times New Roman" w:hAnsi="Times New Roman" w:cs="Times New Roman"/>
          <w:sz w:val="24"/>
          <w:szCs w:val="24"/>
        </w:rPr>
        <w:t xml:space="preserve">эквидистантный </w:t>
      </w:r>
      <w:r w:rsidR="00557D9B" w:rsidRPr="00557D9B">
        <w:rPr>
          <w:rFonts w:ascii="Times New Roman" w:hAnsi="Times New Roman" w:cs="Times New Roman"/>
          <w:sz w:val="24"/>
          <w:szCs w:val="24"/>
        </w:rPr>
        <w:t xml:space="preserve">контур (и выхода из </w:t>
      </w:r>
      <w:r w:rsidR="006629C6">
        <w:rPr>
          <w:rFonts w:ascii="Times New Roman" w:hAnsi="Times New Roman" w:cs="Times New Roman"/>
          <w:sz w:val="24"/>
          <w:szCs w:val="24"/>
        </w:rPr>
        <w:t xml:space="preserve">эквидистантного </w:t>
      </w:r>
      <w:r w:rsidR="00557D9B" w:rsidRPr="00557D9B">
        <w:rPr>
          <w:rFonts w:ascii="Times New Roman" w:hAnsi="Times New Roman" w:cs="Times New Roman"/>
          <w:sz w:val="24"/>
          <w:szCs w:val="24"/>
        </w:rPr>
        <w:t xml:space="preserve">контура) </w:t>
      </w:r>
      <w:r w:rsidR="006629C6">
        <w:rPr>
          <w:rFonts w:ascii="Times New Roman" w:hAnsi="Times New Roman" w:cs="Times New Roman"/>
          <w:sz w:val="24"/>
          <w:szCs w:val="24"/>
        </w:rPr>
        <w:t xml:space="preserve">(см. Рис.1 из параграфа 1.1) </w:t>
      </w:r>
      <w:r w:rsidR="00557D9B" w:rsidRPr="00557D9B">
        <w:rPr>
          <w:rFonts w:ascii="Times New Roman" w:hAnsi="Times New Roman" w:cs="Times New Roman"/>
          <w:sz w:val="24"/>
          <w:szCs w:val="24"/>
        </w:rPr>
        <w:t>также лежат на граничных к</w:t>
      </w:r>
      <w:r w:rsidR="00557D9B">
        <w:rPr>
          <w:rFonts w:ascii="Times New Roman" w:hAnsi="Times New Roman" w:cs="Times New Roman"/>
          <w:sz w:val="24"/>
          <w:szCs w:val="24"/>
        </w:rPr>
        <w:t>о</w:t>
      </w:r>
      <w:r w:rsidR="00557D9B" w:rsidRPr="00557D9B">
        <w:rPr>
          <w:rFonts w:ascii="Times New Roman" w:hAnsi="Times New Roman" w:cs="Times New Roman"/>
          <w:sz w:val="24"/>
          <w:szCs w:val="24"/>
        </w:rPr>
        <w:t xml:space="preserve">нтурах. </w:t>
      </w:r>
    </w:p>
    <w:p w:rsidR="00D4467B" w:rsidRDefault="002B5FDB" w:rsidP="00BC25CB">
      <w:pPr>
        <w:shd w:val="clear" w:color="auto" w:fill="FFFFFF"/>
        <w:spacing w:after="120"/>
        <w:ind w:right="11" w:firstLine="708"/>
        <w:jc w:val="both"/>
        <w:rPr>
          <w:rFonts w:ascii="Times New Roman" w:hAnsi="Times New Roman"/>
          <w:sz w:val="24"/>
          <w:szCs w:val="24"/>
        </w:rPr>
      </w:pPr>
      <w:r w:rsidRPr="00BC25CB">
        <w:rPr>
          <w:rFonts w:ascii="Times New Roman" w:hAnsi="Times New Roman"/>
          <w:sz w:val="24"/>
          <w:szCs w:val="24"/>
        </w:rPr>
        <w:t xml:space="preserve">На </w:t>
      </w:r>
      <w:r w:rsidR="00F227DF" w:rsidRPr="00BC25CB">
        <w:rPr>
          <w:rFonts w:ascii="Times New Roman" w:hAnsi="Times New Roman"/>
          <w:sz w:val="24"/>
          <w:szCs w:val="24"/>
        </w:rPr>
        <w:t>Рис.11 показ</w:t>
      </w:r>
      <w:r w:rsidRPr="00BC25CB">
        <w:rPr>
          <w:rFonts w:ascii="Times New Roman" w:hAnsi="Times New Roman"/>
          <w:sz w:val="24"/>
          <w:szCs w:val="24"/>
        </w:rPr>
        <w:t>ан</w:t>
      </w:r>
      <w:r w:rsidR="00F227DF" w:rsidRPr="00BC25CB">
        <w:rPr>
          <w:rFonts w:ascii="Times New Roman" w:hAnsi="Times New Roman"/>
          <w:sz w:val="24"/>
          <w:szCs w:val="24"/>
        </w:rPr>
        <w:t xml:space="preserve"> фрагмент управляющей программы</w:t>
      </w:r>
      <w:r w:rsidR="00E51F8A" w:rsidRPr="00BC25CB">
        <w:rPr>
          <w:rFonts w:ascii="Times New Roman" w:hAnsi="Times New Roman"/>
          <w:sz w:val="24"/>
          <w:szCs w:val="24"/>
        </w:rPr>
        <w:t xml:space="preserve"> (</w:t>
      </w:r>
      <w:r w:rsidR="00E51F8A" w:rsidRPr="00BC25CB">
        <w:rPr>
          <w:rFonts w:ascii="Times New Roman" w:hAnsi="Times New Roman"/>
          <w:sz w:val="24"/>
          <w:szCs w:val="24"/>
          <w:lang w:val="en-US"/>
        </w:rPr>
        <w:t>G</w:t>
      </w:r>
      <w:r w:rsidR="00E51F8A" w:rsidRPr="00BC25CB">
        <w:rPr>
          <w:rFonts w:ascii="Times New Roman" w:hAnsi="Times New Roman"/>
          <w:sz w:val="24"/>
          <w:szCs w:val="24"/>
        </w:rPr>
        <w:t>-кода)</w:t>
      </w:r>
      <w:r w:rsidR="00F227DF" w:rsidRPr="00BC25CB">
        <w:rPr>
          <w:rFonts w:ascii="Times New Roman" w:hAnsi="Times New Roman"/>
          <w:sz w:val="24"/>
          <w:szCs w:val="24"/>
        </w:rPr>
        <w:t xml:space="preserve"> для машины </w:t>
      </w:r>
      <w:r w:rsidR="00E50A9E" w:rsidRPr="00BC25CB">
        <w:rPr>
          <w:rFonts w:ascii="Times New Roman" w:hAnsi="Times New Roman"/>
          <w:sz w:val="24"/>
          <w:szCs w:val="24"/>
        </w:rPr>
        <w:t xml:space="preserve">листовой </w:t>
      </w:r>
      <w:r w:rsidR="00F227DF" w:rsidRPr="00BC25CB">
        <w:rPr>
          <w:rFonts w:ascii="Times New Roman" w:hAnsi="Times New Roman"/>
          <w:sz w:val="24"/>
          <w:szCs w:val="24"/>
        </w:rPr>
        <w:t xml:space="preserve">газовой резки типа «Комета» с системой ЧПУ 2Р32М. </w:t>
      </w:r>
    </w:p>
    <w:tbl>
      <w:tblPr>
        <w:tblW w:w="0" w:type="auto"/>
        <w:tblLook w:val="04A0" w:firstRow="1" w:lastRow="0" w:firstColumn="1" w:lastColumn="0" w:noHBand="0" w:noVBand="1"/>
      </w:tblPr>
      <w:tblGrid>
        <w:gridCol w:w="3192"/>
        <w:gridCol w:w="3192"/>
        <w:gridCol w:w="3192"/>
      </w:tblGrid>
      <w:tr w:rsidR="00844C53" w:rsidRPr="00522DE0" w:rsidTr="00844C53">
        <w:tc>
          <w:tcPr>
            <w:tcW w:w="3192" w:type="dxa"/>
          </w:tcPr>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rPr>
              <w:t>%УП_2Р32М_01</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1</w:t>
            </w:r>
            <w:r w:rsidRPr="00844C53">
              <w:rPr>
                <w:rFonts w:ascii="Times New Roman" w:hAnsi="Times New Roman" w:cs="Times New Roman"/>
                <w:sz w:val="22"/>
                <w:szCs w:val="22"/>
                <w:lang w:val="en-US"/>
              </w:rPr>
              <w:t>G</w:t>
            </w:r>
            <w:r w:rsidRPr="00844C53">
              <w:rPr>
                <w:rFonts w:ascii="Times New Roman" w:hAnsi="Times New Roman" w:cs="Times New Roman"/>
                <w:sz w:val="22"/>
                <w:szCs w:val="22"/>
              </w:rPr>
              <w:t>91</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2</w:t>
            </w:r>
            <w:r w:rsidRPr="00844C53">
              <w:rPr>
                <w:rFonts w:ascii="Times New Roman" w:hAnsi="Times New Roman" w:cs="Times New Roman"/>
                <w:sz w:val="22"/>
                <w:szCs w:val="22"/>
                <w:lang w:val="en-US"/>
              </w:rPr>
              <w:t>G</w:t>
            </w:r>
            <w:r w:rsidRPr="00844C53">
              <w:rPr>
                <w:rFonts w:ascii="Times New Roman" w:hAnsi="Times New Roman" w:cs="Times New Roman"/>
                <w:sz w:val="22"/>
                <w:szCs w:val="22"/>
              </w:rPr>
              <w:t>00</w:t>
            </w:r>
            <w:r w:rsidRPr="00844C53">
              <w:rPr>
                <w:rFonts w:ascii="Times New Roman" w:hAnsi="Times New Roman" w:cs="Times New Roman"/>
                <w:sz w:val="22"/>
                <w:szCs w:val="22"/>
                <w:lang w:val="en-US"/>
              </w:rPr>
              <w:t>X</w:t>
            </w:r>
            <w:r w:rsidRPr="00844C53">
              <w:rPr>
                <w:rFonts w:ascii="Times New Roman" w:hAnsi="Times New Roman" w:cs="Times New Roman"/>
                <w:sz w:val="22"/>
                <w:szCs w:val="22"/>
              </w:rPr>
              <w:t>7662</w:t>
            </w:r>
            <w:r w:rsidRPr="00844C53">
              <w:rPr>
                <w:rFonts w:ascii="Times New Roman" w:hAnsi="Times New Roman" w:cs="Times New Roman"/>
                <w:sz w:val="22"/>
                <w:szCs w:val="22"/>
                <w:lang w:val="en-US"/>
              </w:rPr>
              <w:t>Y</w:t>
            </w:r>
            <w:r w:rsidRPr="00844C53">
              <w:rPr>
                <w:rFonts w:ascii="Times New Roman" w:hAnsi="Times New Roman" w:cs="Times New Roman"/>
                <w:sz w:val="22"/>
                <w:szCs w:val="22"/>
              </w:rPr>
              <w:t>9909</w:t>
            </w:r>
            <w:r w:rsidRPr="00844C53">
              <w:rPr>
                <w:rFonts w:ascii="Times New Roman" w:hAnsi="Times New Roman" w:cs="Times New Roman"/>
                <w:sz w:val="22"/>
                <w:szCs w:val="22"/>
                <w:lang w:val="en-US"/>
              </w:rPr>
              <w:t>F</w:t>
            </w:r>
            <w:r w:rsidRPr="00844C53">
              <w:rPr>
                <w:rFonts w:ascii="Times New Roman" w:hAnsi="Times New Roman" w:cs="Times New Roman"/>
                <w:sz w:val="22"/>
                <w:szCs w:val="22"/>
              </w:rPr>
              <w:t>6000</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3</w:t>
            </w:r>
            <w:r w:rsidRPr="00844C53">
              <w:rPr>
                <w:rFonts w:ascii="Times New Roman" w:hAnsi="Times New Roman" w:cs="Times New Roman"/>
                <w:sz w:val="22"/>
                <w:szCs w:val="22"/>
                <w:lang w:val="en-US"/>
              </w:rPr>
              <w:t>M</w:t>
            </w:r>
            <w:r w:rsidRPr="00844C53">
              <w:rPr>
                <w:rFonts w:ascii="Times New Roman" w:hAnsi="Times New Roman" w:cs="Times New Roman"/>
                <w:sz w:val="22"/>
                <w:szCs w:val="22"/>
              </w:rPr>
              <w:t>70</w:t>
            </w:r>
            <w:r w:rsidRPr="00844C53">
              <w:rPr>
                <w:rFonts w:ascii="Times New Roman" w:hAnsi="Times New Roman" w:cs="Times New Roman"/>
                <w:sz w:val="22"/>
                <w:szCs w:val="22"/>
                <w:lang w:val="en-US"/>
              </w:rPr>
              <w:t>T</w:t>
            </w:r>
            <w:r w:rsidRPr="00844C53">
              <w:rPr>
                <w:rFonts w:ascii="Times New Roman" w:hAnsi="Times New Roman" w:cs="Times New Roman"/>
                <w:sz w:val="22"/>
                <w:szCs w:val="22"/>
              </w:rPr>
              <w:t>1</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4</w:t>
            </w:r>
            <w:r w:rsidRPr="00844C53">
              <w:rPr>
                <w:rFonts w:ascii="Times New Roman" w:hAnsi="Times New Roman" w:cs="Times New Roman"/>
                <w:sz w:val="22"/>
                <w:szCs w:val="22"/>
                <w:lang w:val="en-US"/>
              </w:rPr>
              <w:t>M</w:t>
            </w:r>
            <w:r w:rsidRPr="00844C53">
              <w:rPr>
                <w:rFonts w:ascii="Times New Roman" w:hAnsi="Times New Roman" w:cs="Times New Roman"/>
                <w:sz w:val="22"/>
                <w:szCs w:val="22"/>
              </w:rPr>
              <w:t>71</w:t>
            </w:r>
            <w:r w:rsidRPr="00844C53">
              <w:rPr>
                <w:rFonts w:ascii="Times New Roman" w:hAnsi="Times New Roman" w:cs="Times New Roman"/>
                <w:sz w:val="22"/>
                <w:szCs w:val="22"/>
                <w:lang w:val="en-US"/>
              </w:rPr>
              <w:t>T</w:t>
            </w:r>
            <w:r w:rsidRPr="00844C53">
              <w:rPr>
                <w:rFonts w:ascii="Times New Roman" w:hAnsi="Times New Roman" w:cs="Times New Roman"/>
                <w:sz w:val="22"/>
                <w:szCs w:val="22"/>
              </w:rPr>
              <w: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N5G01X-141Y-48F460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N6X-2400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N7X-40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N8X-67</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N9X-2400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N10X-40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N11X-67</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N12X-2400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N13Y-700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N14X2400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N15Y700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N16Y40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N17X107Y-40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N18Y-700</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N19X2400</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N20Y700</w:t>
            </w:r>
          </w:p>
        </w:tc>
        <w:tc>
          <w:tcPr>
            <w:tcW w:w="3192" w:type="dxa"/>
          </w:tcPr>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N21Y40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N22X107Y-40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N23Y-700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N24X2400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N25Y700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N26Y40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N27M74T1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N28G00X817Y-8745F6000</w:t>
            </w:r>
          </w:p>
          <w:p w:rsidR="00844C53" w:rsidRPr="00AA187B"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w:t>
            </w:r>
            <w:r w:rsidRPr="00AA187B">
              <w:rPr>
                <w:rFonts w:ascii="Times New Roman" w:hAnsi="Times New Roman" w:cs="Times New Roman"/>
                <w:sz w:val="22"/>
                <w:szCs w:val="22"/>
                <w:lang w:val="en-US"/>
              </w:rPr>
              <w:t>29</w:t>
            </w:r>
            <w:r w:rsidRPr="00844C53">
              <w:rPr>
                <w:rFonts w:ascii="Times New Roman" w:hAnsi="Times New Roman" w:cs="Times New Roman"/>
                <w:sz w:val="22"/>
                <w:szCs w:val="22"/>
                <w:lang w:val="en-US"/>
              </w:rPr>
              <w:t>M</w:t>
            </w:r>
            <w:r w:rsidRPr="00AA187B">
              <w:rPr>
                <w:rFonts w:ascii="Times New Roman" w:hAnsi="Times New Roman" w:cs="Times New Roman"/>
                <w:sz w:val="22"/>
                <w:szCs w:val="22"/>
                <w:lang w:val="en-US"/>
              </w:rPr>
              <w:t>71</w:t>
            </w:r>
            <w:r w:rsidRPr="00844C53">
              <w:rPr>
                <w:rFonts w:ascii="Times New Roman" w:hAnsi="Times New Roman" w:cs="Times New Roman"/>
                <w:sz w:val="22"/>
                <w:szCs w:val="22"/>
                <w:lang w:val="en-US"/>
              </w:rPr>
              <w:t>T</w:t>
            </w:r>
            <w:r w:rsidRPr="00AA187B">
              <w:rPr>
                <w:rFonts w:ascii="Times New Roman" w:hAnsi="Times New Roman" w:cs="Times New Roman"/>
                <w:sz w:val="22"/>
                <w:szCs w:val="22"/>
                <w:lang w:val="en-US"/>
              </w:rPr>
              <w:t>1</w:t>
            </w:r>
          </w:p>
          <w:p w:rsidR="00844C53" w:rsidRPr="00AA187B" w:rsidRDefault="00844C53" w:rsidP="00844C53">
            <w:pPr>
              <w:spacing w:after="120"/>
              <w:ind w:right="11"/>
              <w:jc w:val="both"/>
              <w:rPr>
                <w:rFonts w:ascii="Times New Roman" w:hAnsi="Times New Roman" w:cs="Times New Roman"/>
                <w:lang w:val="en-US"/>
              </w:rPr>
            </w:pPr>
            <w:r w:rsidRPr="00844C53">
              <w:rPr>
                <w:rFonts w:ascii="Times New Roman" w:hAnsi="Times New Roman" w:cs="Times New Roman"/>
                <w:lang w:val="en-US"/>
              </w:rPr>
              <w:t>N</w:t>
            </w:r>
            <w:r w:rsidRPr="00AA187B">
              <w:rPr>
                <w:rFonts w:ascii="Times New Roman" w:hAnsi="Times New Roman" w:cs="Times New Roman"/>
                <w:lang w:val="en-US"/>
              </w:rPr>
              <w:t>30</w:t>
            </w:r>
            <w:r w:rsidRPr="00844C53">
              <w:rPr>
                <w:rFonts w:ascii="Times New Roman" w:hAnsi="Times New Roman" w:cs="Times New Roman"/>
                <w:lang w:val="en-US"/>
              </w:rPr>
              <w:t>G</w:t>
            </w:r>
            <w:r w:rsidRPr="00AA187B">
              <w:rPr>
                <w:rFonts w:ascii="Times New Roman" w:hAnsi="Times New Roman" w:cs="Times New Roman"/>
                <w:lang w:val="en-US"/>
              </w:rPr>
              <w:t>03</w:t>
            </w:r>
            <w:r w:rsidRPr="00844C53">
              <w:rPr>
                <w:rFonts w:ascii="Times New Roman" w:hAnsi="Times New Roman" w:cs="Times New Roman"/>
                <w:lang w:val="en-US"/>
              </w:rPr>
              <w:t>X</w:t>
            </w:r>
            <w:r w:rsidRPr="00AA187B">
              <w:rPr>
                <w:rFonts w:ascii="Times New Roman" w:hAnsi="Times New Roman" w:cs="Times New Roman"/>
                <w:lang w:val="en-US"/>
              </w:rPr>
              <w:t>-108</w:t>
            </w:r>
            <w:r w:rsidRPr="00844C53">
              <w:rPr>
                <w:rFonts w:ascii="Times New Roman" w:hAnsi="Times New Roman" w:cs="Times New Roman"/>
                <w:lang w:val="en-US"/>
              </w:rPr>
              <w:t>Y</w:t>
            </w:r>
            <w:r w:rsidRPr="00AA187B">
              <w:rPr>
                <w:rFonts w:ascii="Times New Roman" w:hAnsi="Times New Roman" w:cs="Times New Roman"/>
                <w:lang w:val="en-US"/>
              </w:rPr>
              <w:t>0</w:t>
            </w:r>
            <w:r w:rsidRPr="00844C53">
              <w:rPr>
                <w:rFonts w:ascii="Times New Roman" w:hAnsi="Times New Roman" w:cs="Times New Roman"/>
                <w:lang w:val="en-US"/>
              </w:rPr>
              <w:t>I</w:t>
            </w:r>
            <w:r w:rsidRPr="00AA187B">
              <w:rPr>
                <w:rFonts w:ascii="Times New Roman" w:hAnsi="Times New Roman" w:cs="Times New Roman"/>
                <w:lang w:val="en-US"/>
              </w:rPr>
              <w:t>-54</w:t>
            </w:r>
            <w:r w:rsidRPr="00844C53">
              <w:rPr>
                <w:rFonts w:ascii="Times New Roman" w:hAnsi="Times New Roman" w:cs="Times New Roman"/>
                <w:lang w:val="en-US"/>
              </w:rPr>
              <w:t>J</w:t>
            </w:r>
            <w:r w:rsidRPr="00AA187B">
              <w:rPr>
                <w:rFonts w:ascii="Times New Roman" w:hAnsi="Times New Roman" w:cs="Times New Roman"/>
                <w:lang w:val="en-US"/>
              </w:rPr>
              <w:t>0</w:t>
            </w:r>
            <w:r w:rsidRPr="00844C53">
              <w:rPr>
                <w:rFonts w:ascii="Times New Roman" w:hAnsi="Times New Roman" w:cs="Times New Roman"/>
                <w:lang w:val="en-US"/>
              </w:rPr>
              <w:t>F</w:t>
            </w:r>
            <w:r w:rsidRPr="00AA187B">
              <w:rPr>
                <w:rFonts w:ascii="Times New Roman" w:hAnsi="Times New Roman" w:cs="Times New Roman"/>
                <w:lang w:val="en-US"/>
              </w:rPr>
              <w:t>460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N31G01Y-1048</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N32X-1740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N33Y400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N34X940Y900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N35X800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N36Y-252</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N37X20Y-30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w:t>
            </w:r>
          </w:p>
        </w:tc>
        <w:tc>
          <w:tcPr>
            <w:tcW w:w="3192" w:type="dxa"/>
          </w:tcPr>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N314M71T1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N315G02X-130Y0I-65J0F460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N316G01Y267</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N317G03X-50Y50I-50J0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N318G01X-1366</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N319G03X-46Y-31I0J-50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N320G01X-384Y-960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N321G03X-4Y-19I46J-19</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N322G01Y-1120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N323G03X14Y-35I50J0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N324G01X122Y-121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N325G03X37Y-14I35J35</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N326G01X1627Y-1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N327G03X50Y50I0J50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N328G01Y1933</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N329X20Y30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N330M74T1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N331M75T1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N332M02</w:t>
            </w:r>
          </w:p>
          <w:p w:rsidR="00844C53" w:rsidRPr="00AA187B" w:rsidRDefault="00844C53" w:rsidP="00844C53">
            <w:pPr>
              <w:spacing w:after="120"/>
              <w:ind w:right="11"/>
              <w:jc w:val="both"/>
              <w:rPr>
                <w:rFonts w:ascii="Times New Roman" w:hAnsi="Times New Roman" w:cs="Times New Roman"/>
                <w:lang w:val="en-US"/>
              </w:rPr>
            </w:pPr>
            <w:r w:rsidRPr="00AA187B">
              <w:rPr>
                <w:rFonts w:ascii="Times New Roman" w:hAnsi="Times New Roman" w:cs="Times New Roman"/>
                <w:lang w:val="en-US"/>
              </w:rPr>
              <w:t>M30</w:t>
            </w:r>
          </w:p>
        </w:tc>
      </w:tr>
    </w:tbl>
    <w:p w:rsidR="00E50A9E" w:rsidRPr="007C7492" w:rsidRDefault="00E51F8A" w:rsidP="00E51F8A">
      <w:pPr>
        <w:pStyle w:val="FigureCaption"/>
        <w:numPr>
          <w:ilvl w:val="0"/>
          <w:numId w:val="0"/>
        </w:numPr>
        <w:spacing w:before="120"/>
        <w:ind w:right="147"/>
        <w:jc w:val="center"/>
        <w:rPr>
          <w:i/>
          <w:sz w:val="24"/>
          <w:szCs w:val="24"/>
          <w:lang w:val="ru-RU"/>
        </w:rPr>
      </w:pPr>
      <w:r w:rsidRPr="00E51F8A">
        <w:rPr>
          <w:i/>
          <w:sz w:val="24"/>
          <w:szCs w:val="24"/>
          <w:lang w:val="ru-RU"/>
        </w:rPr>
        <w:t xml:space="preserve">Рисунок 11. Фрагмент УП </w:t>
      </w:r>
      <w:r w:rsidR="00241E9C">
        <w:rPr>
          <w:i/>
          <w:sz w:val="24"/>
          <w:szCs w:val="24"/>
          <w:lang w:val="ru-RU"/>
        </w:rPr>
        <w:t xml:space="preserve">для </w:t>
      </w:r>
      <w:r w:rsidRPr="00E51F8A">
        <w:rPr>
          <w:i/>
          <w:sz w:val="24"/>
          <w:szCs w:val="24"/>
          <w:lang w:val="ru-RU"/>
        </w:rPr>
        <w:t xml:space="preserve">машины листовой резки «Комета» с ЧПУ 2Р32М </w:t>
      </w:r>
    </w:p>
    <w:p w:rsidR="00BC25CB" w:rsidRDefault="00BC25CB" w:rsidP="009B3B15">
      <w:pPr>
        <w:shd w:val="clear" w:color="auto" w:fill="FFFFFF"/>
        <w:spacing w:before="120" w:after="0"/>
        <w:ind w:right="11"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Программа сгенерирована на основе маршрута резки </w:t>
      </w:r>
      <w:r w:rsidRPr="000B1136">
        <w:rPr>
          <w:rFonts w:ascii="Times New Roman" w:hAnsi="Times New Roman" w:cs="Times New Roman"/>
          <w:sz w:val="24"/>
          <w:szCs w:val="24"/>
        </w:rPr>
        <w:t>(</w:t>
      </w:r>
      <w:r>
        <w:rPr>
          <w:rFonts w:ascii="Times New Roman" w:hAnsi="Times New Roman" w:cs="Times New Roman"/>
          <w:sz w:val="24"/>
          <w:szCs w:val="24"/>
        </w:rPr>
        <w:t xml:space="preserve">спроектированного в интерактивном режиме в </w:t>
      </w:r>
      <w:r>
        <w:rPr>
          <w:rFonts w:ascii="Times New Roman" w:hAnsi="Times New Roman" w:cs="Times New Roman"/>
          <w:sz w:val="24"/>
          <w:szCs w:val="24"/>
          <w:lang w:val="en-US"/>
        </w:rPr>
        <w:t>CAD</w:t>
      </w:r>
      <w:r w:rsidRPr="00F227DF">
        <w:rPr>
          <w:rFonts w:ascii="Times New Roman" w:hAnsi="Times New Roman" w:cs="Times New Roman"/>
          <w:sz w:val="24"/>
          <w:szCs w:val="24"/>
        </w:rPr>
        <w:t>/</w:t>
      </w:r>
      <w:r>
        <w:rPr>
          <w:rFonts w:ascii="Times New Roman" w:hAnsi="Times New Roman" w:cs="Times New Roman"/>
          <w:sz w:val="24"/>
          <w:szCs w:val="24"/>
          <w:lang w:val="en-US"/>
        </w:rPr>
        <w:t>CAM</w:t>
      </w:r>
      <w:r w:rsidRPr="00F227DF">
        <w:rPr>
          <w:rFonts w:ascii="Times New Roman" w:hAnsi="Times New Roman" w:cs="Times New Roman"/>
          <w:sz w:val="24"/>
          <w:szCs w:val="24"/>
        </w:rPr>
        <w:t xml:space="preserve"> </w:t>
      </w:r>
      <w:r>
        <w:rPr>
          <w:rFonts w:ascii="Times New Roman" w:hAnsi="Times New Roman" w:cs="Times New Roman"/>
          <w:sz w:val="24"/>
          <w:szCs w:val="24"/>
        </w:rPr>
        <w:t>системе «Сириус» и показанного на Рис.10</w:t>
      </w:r>
      <w:r w:rsidRPr="000B1136">
        <w:rPr>
          <w:rFonts w:ascii="Times New Roman" w:hAnsi="Times New Roman" w:cs="Times New Roman"/>
          <w:sz w:val="24"/>
          <w:szCs w:val="24"/>
        </w:rPr>
        <w:t>)</w:t>
      </w:r>
      <w:r>
        <w:rPr>
          <w:rFonts w:ascii="Times New Roman" w:hAnsi="Times New Roman" w:cs="Times New Roman"/>
          <w:sz w:val="24"/>
          <w:szCs w:val="24"/>
        </w:rPr>
        <w:t xml:space="preserve"> соответствующим постпроцессором со следующими числовыми параметрами резки:</w:t>
      </w:r>
    </w:p>
    <w:p w:rsidR="00BC25CB" w:rsidRPr="004E5719"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4E5719">
        <w:rPr>
          <w:rFonts w:ascii="Times New Roman" w:hAnsi="Times New Roman"/>
          <w:sz w:val="24"/>
          <w:szCs w:val="24"/>
        </w:rPr>
        <w:t xml:space="preserve">Число строк в УП – </w:t>
      </w:r>
      <w:r>
        <w:rPr>
          <w:rFonts w:ascii="Times New Roman" w:hAnsi="Times New Roman"/>
          <w:sz w:val="24"/>
          <w:szCs w:val="24"/>
        </w:rPr>
        <w:t>333</w:t>
      </w:r>
      <w:r>
        <w:rPr>
          <w:rFonts w:ascii="Times New Roman" w:hAnsi="Times New Roman"/>
          <w:sz w:val="24"/>
          <w:szCs w:val="24"/>
          <w:lang w:val="en-US"/>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Количество точек врезки (пробивки листа) – 24</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Путь инструмента на рабочей скорости</w:t>
      </w:r>
      <w:r>
        <w:rPr>
          <w:rFonts w:ascii="Times New Roman" w:hAnsi="Times New Roman"/>
          <w:sz w:val="24"/>
          <w:szCs w:val="24"/>
        </w:rPr>
        <w:t xml:space="preserve"> </w:t>
      </w:r>
      <w:r w:rsidRPr="00E50A9E">
        <w:rPr>
          <w:rFonts w:ascii="Times New Roman" w:hAnsi="Times New Roman"/>
          <w:sz w:val="24"/>
          <w:szCs w:val="24"/>
        </w:rPr>
        <w:t>– 27.36 метров</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Путь инструмента на быстром (холостом) ходу</w:t>
      </w:r>
      <w:r>
        <w:rPr>
          <w:rFonts w:ascii="Times New Roman" w:hAnsi="Times New Roman"/>
          <w:sz w:val="24"/>
          <w:szCs w:val="24"/>
        </w:rPr>
        <w:t xml:space="preserve"> </w:t>
      </w:r>
      <w:r w:rsidRPr="00E50A9E">
        <w:rPr>
          <w:rFonts w:ascii="Times New Roman" w:hAnsi="Times New Roman"/>
          <w:sz w:val="24"/>
          <w:szCs w:val="24"/>
        </w:rPr>
        <w:t>– 8.39 метров</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Время движения на рабочей скорости</w:t>
      </w:r>
      <w:r>
        <w:rPr>
          <w:rFonts w:ascii="Times New Roman" w:hAnsi="Times New Roman"/>
          <w:sz w:val="24"/>
          <w:szCs w:val="24"/>
        </w:rPr>
        <w:t xml:space="preserve"> </w:t>
      </w:r>
      <w:r w:rsidRPr="00E50A9E">
        <w:rPr>
          <w:rFonts w:ascii="Times New Roman" w:hAnsi="Times New Roman"/>
          <w:sz w:val="24"/>
          <w:szCs w:val="24"/>
        </w:rPr>
        <w:t>– 62.04 мин.</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Время движения на быстром (холостом) ходу – 1.64 мин.</w:t>
      </w:r>
      <w:r w:rsidRPr="00241E9C">
        <w:rPr>
          <w:rFonts w:ascii="Times New Roman" w:hAnsi="Times New Roman"/>
          <w:sz w:val="24"/>
          <w:szCs w:val="24"/>
        </w:rPr>
        <w:t>;</w:t>
      </w:r>
    </w:p>
    <w:p w:rsidR="00BC25CB" w:rsidRDefault="00BC25CB" w:rsidP="00A2719D">
      <w:pPr>
        <w:pStyle w:val="ae"/>
        <w:numPr>
          <w:ilvl w:val="0"/>
          <w:numId w:val="11"/>
        </w:numPr>
        <w:shd w:val="clear" w:color="auto" w:fill="FFFFFF"/>
        <w:spacing w:after="120"/>
        <w:ind w:left="993" w:right="11" w:hanging="284"/>
        <w:jc w:val="both"/>
        <w:rPr>
          <w:rFonts w:ascii="Times New Roman" w:hAnsi="Times New Roman"/>
          <w:sz w:val="24"/>
          <w:szCs w:val="24"/>
        </w:rPr>
      </w:pPr>
      <w:r w:rsidRPr="00E50A9E">
        <w:rPr>
          <w:rFonts w:ascii="Times New Roman" w:hAnsi="Times New Roman"/>
          <w:sz w:val="24"/>
          <w:szCs w:val="24"/>
        </w:rPr>
        <w:t>Общее время резки: 63.68 мин.</w:t>
      </w:r>
    </w:p>
    <w:p w:rsidR="005F558C" w:rsidRDefault="00ED205F" w:rsidP="009B3B15">
      <w:pPr>
        <w:shd w:val="clear" w:color="auto" w:fill="FFFFFF"/>
        <w:spacing w:before="120" w:after="0"/>
        <w:ind w:right="11" w:firstLine="426"/>
        <w:jc w:val="both"/>
        <w:rPr>
          <w:rFonts w:ascii="Times New Roman" w:hAnsi="Times New Roman" w:cs="Times New Roman"/>
          <w:sz w:val="24"/>
          <w:szCs w:val="24"/>
        </w:rPr>
      </w:pPr>
      <w:r>
        <w:rPr>
          <w:rFonts w:ascii="Times New Roman" w:hAnsi="Times New Roman" w:cs="Times New Roman"/>
          <w:sz w:val="24"/>
          <w:szCs w:val="24"/>
        </w:rPr>
        <w:t>В зависимости от выбранного маршрута резки, числовые параметры резки могут существенно различаться. Таким образом, п</w:t>
      </w:r>
      <w:r w:rsidR="005F558C" w:rsidRPr="005F558C">
        <w:rPr>
          <w:rFonts w:ascii="Times New Roman" w:hAnsi="Times New Roman" w:cs="Times New Roman"/>
          <w:sz w:val="24"/>
          <w:szCs w:val="24"/>
        </w:rPr>
        <w:t xml:space="preserve">ри </w:t>
      </w:r>
      <w:r w:rsidR="005F558C">
        <w:rPr>
          <w:rFonts w:ascii="Times New Roman" w:hAnsi="Times New Roman" w:cs="Times New Roman"/>
          <w:sz w:val="24"/>
          <w:szCs w:val="24"/>
        </w:rPr>
        <w:t>разработке</w:t>
      </w:r>
      <w:r w:rsidR="005F558C" w:rsidRPr="005F558C">
        <w:rPr>
          <w:rFonts w:ascii="Times New Roman" w:hAnsi="Times New Roman" w:cs="Times New Roman"/>
          <w:sz w:val="24"/>
          <w:szCs w:val="24"/>
        </w:rPr>
        <w:t xml:space="preserve"> управляющих программ для машин </w:t>
      </w:r>
      <w:r w:rsidR="00241E9C">
        <w:rPr>
          <w:rFonts w:ascii="Times New Roman" w:hAnsi="Times New Roman" w:cs="Times New Roman"/>
          <w:sz w:val="24"/>
          <w:szCs w:val="24"/>
        </w:rPr>
        <w:t xml:space="preserve">фигурной </w:t>
      </w:r>
      <w:r w:rsidR="005F558C" w:rsidRPr="005F558C">
        <w:rPr>
          <w:rFonts w:ascii="Times New Roman" w:hAnsi="Times New Roman" w:cs="Times New Roman"/>
          <w:sz w:val="24"/>
          <w:szCs w:val="24"/>
        </w:rPr>
        <w:t xml:space="preserve">листовой резки с ЧПУ возникают </w:t>
      </w:r>
      <w:r w:rsidR="005F558C">
        <w:rPr>
          <w:rFonts w:ascii="Times New Roman" w:hAnsi="Times New Roman" w:cs="Times New Roman"/>
          <w:sz w:val="24"/>
          <w:szCs w:val="24"/>
        </w:rPr>
        <w:t xml:space="preserve">различные </w:t>
      </w:r>
      <w:r w:rsidR="005F558C" w:rsidRPr="005F558C">
        <w:rPr>
          <w:rFonts w:ascii="Times New Roman" w:hAnsi="Times New Roman" w:cs="Times New Roman"/>
          <w:sz w:val="24"/>
          <w:szCs w:val="24"/>
        </w:rPr>
        <w:t>задачи оптимизации маршрута инструмента. В качестве критери</w:t>
      </w:r>
      <w:r w:rsidR="005F558C">
        <w:rPr>
          <w:rFonts w:ascii="Times New Roman" w:hAnsi="Times New Roman" w:cs="Times New Roman"/>
          <w:sz w:val="24"/>
          <w:szCs w:val="24"/>
        </w:rPr>
        <w:t>я</w:t>
      </w:r>
      <w:r w:rsidR="005F558C" w:rsidRPr="005F558C">
        <w:rPr>
          <w:rFonts w:ascii="Times New Roman" w:hAnsi="Times New Roman" w:cs="Times New Roman"/>
          <w:sz w:val="24"/>
          <w:szCs w:val="24"/>
        </w:rPr>
        <w:t xml:space="preserve"> оптимизации</w:t>
      </w:r>
      <w:r w:rsidR="00E963E5">
        <w:rPr>
          <w:rFonts w:ascii="Times New Roman" w:hAnsi="Times New Roman" w:cs="Times New Roman"/>
          <w:sz w:val="24"/>
          <w:szCs w:val="24"/>
        </w:rPr>
        <w:t xml:space="preserve"> (целевой функции)</w:t>
      </w:r>
      <w:r w:rsidR="005F558C" w:rsidRPr="005F558C">
        <w:rPr>
          <w:rFonts w:ascii="Times New Roman" w:hAnsi="Times New Roman" w:cs="Times New Roman"/>
          <w:sz w:val="24"/>
          <w:szCs w:val="24"/>
        </w:rPr>
        <w:t xml:space="preserve"> в этих задачах чаще всего рассматривается </w:t>
      </w:r>
      <w:r>
        <w:rPr>
          <w:rFonts w:ascii="Times New Roman" w:hAnsi="Times New Roman" w:cs="Times New Roman"/>
          <w:sz w:val="24"/>
          <w:szCs w:val="24"/>
        </w:rPr>
        <w:t xml:space="preserve">общее </w:t>
      </w:r>
      <w:r w:rsidR="005F558C" w:rsidRPr="005F558C">
        <w:rPr>
          <w:rFonts w:ascii="Times New Roman" w:hAnsi="Times New Roman" w:cs="Times New Roman"/>
          <w:sz w:val="24"/>
          <w:szCs w:val="24"/>
        </w:rPr>
        <w:t>время</w:t>
      </w:r>
      <w:r>
        <w:rPr>
          <w:rFonts w:ascii="Times New Roman" w:hAnsi="Times New Roman" w:cs="Times New Roman"/>
          <w:sz w:val="24"/>
          <w:szCs w:val="24"/>
        </w:rPr>
        <w:t xml:space="preserve"> </w:t>
      </w:r>
      <w:r w:rsidR="005F558C" w:rsidRPr="005F558C">
        <w:rPr>
          <w:rFonts w:ascii="Times New Roman" w:hAnsi="Times New Roman" w:cs="Times New Roman"/>
          <w:sz w:val="24"/>
          <w:szCs w:val="24"/>
        </w:rPr>
        <w:t>резки</w:t>
      </w:r>
      <w:r>
        <w:rPr>
          <w:rFonts w:ascii="Times New Roman" w:hAnsi="Times New Roman" w:cs="Times New Roman"/>
          <w:sz w:val="24"/>
          <w:szCs w:val="24"/>
        </w:rPr>
        <w:t>.</w:t>
      </w:r>
      <w:r w:rsidR="005F558C" w:rsidRPr="005F558C">
        <w:rPr>
          <w:rFonts w:ascii="Times New Roman" w:hAnsi="Times New Roman" w:cs="Times New Roman"/>
          <w:sz w:val="24"/>
          <w:szCs w:val="24"/>
        </w:rPr>
        <w:t xml:space="preserve"> При термической </w:t>
      </w:r>
      <w:r w:rsidR="005F558C">
        <w:rPr>
          <w:rFonts w:ascii="Times New Roman" w:hAnsi="Times New Roman" w:cs="Times New Roman"/>
          <w:sz w:val="24"/>
          <w:szCs w:val="24"/>
        </w:rPr>
        <w:t xml:space="preserve">и гидроабразивной </w:t>
      </w:r>
      <w:r w:rsidR="005F558C" w:rsidRPr="005F558C">
        <w:rPr>
          <w:rFonts w:ascii="Times New Roman" w:hAnsi="Times New Roman" w:cs="Times New Roman"/>
          <w:sz w:val="24"/>
          <w:szCs w:val="24"/>
        </w:rPr>
        <w:t xml:space="preserve">резке для сформированного маршрута резки </w:t>
      </w:r>
      <w:r>
        <w:rPr>
          <w:rFonts w:ascii="Times New Roman" w:hAnsi="Times New Roman" w:cs="Times New Roman"/>
          <w:sz w:val="24"/>
          <w:szCs w:val="24"/>
        </w:rPr>
        <w:t xml:space="preserve">общее время резки </w:t>
      </w:r>
      <w:r w:rsidRPr="001F5507">
        <w:rPr>
          <w:position w:val="-8"/>
        </w:rPr>
        <w:object w:dxaOrig="440" w:dyaOrig="320">
          <v:shape id="_x0000_i1054" type="#_x0000_t75" style="width:22.5pt;height:15pt" o:ole="">
            <v:imagedata r:id="rId68" o:title=""/>
          </v:shape>
          <o:OLEObject Type="Embed" ProgID="Equation.3" ShapeID="_x0000_i1054" DrawAspect="Content" ObjectID="_1630848721" r:id="rId69"/>
        </w:object>
      </w:r>
      <w:r>
        <w:t xml:space="preserve"> </w:t>
      </w:r>
      <w:r w:rsidR="005F558C" w:rsidRPr="005F558C">
        <w:rPr>
          <w:rFonts w:ascii="Times New Roman" w:hAnsi="Times New Roman" w:cs="Times New Roman"/>
          <w:sz w:val="24"/>
          <w:szCs w:val="24"/>
        </w:rPr>
        <w:t>рассчитывается по следующей формуле:</w:t>
      </w:r>
    </w:p>
    <w:p w:rsidR="005F558C" w:rsidRPr="005F558C" w:rsidRDefault="00A16421" w:rsidP="009B3B15">
      <w:pPr>
        <w:pStyle w:val="MTDisplayEquation"/>
        <w:widowControl/>
        <w:tabs>
          <w:tab w:val="left" w:pos="1418"/>
          <w:tab w:val="center" w:pos="4820"/>
          <w:tab w:val="left" w:pos="7088"/>
          <w:tab w:val="left" w:pos="8931"/>
          <w:tab w:val="right" w:pos="9356"/>
        </w:tabs>
        <w:adjustRightInd/>
        <w:ind w:firstLine="426"/>
        <w:jc w:val="center"/>
      </w:pPr>
      <w:r w:rsidRPr="00A16421">
        <w:rPr>
          <w:position w:val="-16"/>
        </w:rPr>
        <w:object w:dxaOrig="4160" w:dyaOrig="420">
          <v:shape id="_x0000_i1055" type="#_x0000_t75" style="width:207.75pt;height:21pt" o:ole="">
            <v:imagedata r:id="rId70" o:title=""/>
          </v:shape>
          <o:OLEObject Type="Embed" ProgID="Equation.3" ShapeID="_x0000_i1055" DrawAspect="Content" ObjectID="_1630848722" r:id="rId71"/>
        </w:object>
      </w:r>
      <w:proofErr w:type="gramStart"/>
      <w:r w:rsidR="006F3610">
        <w:t>,</w:t>
      </w:r>
      <w:r w:rsidR="00607170">
        <w:t xml:space="preserve">   </w:t>
      </w:r>
      <w:proofErr w:type="gramEnd"/>
      <w:r w:rsidR="00607170">
        <w:t xml:space="preserve">                                                                </w:t>
      </w:r>
      <w:r w:rsidR="005F558C" w:rsidRPr="005F558C">
        <w:t>(</w:t>
      </w:r>
      <w:r w:rsidR="00A815F9">
        <w:t>1.2.</w:t>
      </w:r>
      <w:r w:rsidR="004D23F7">
        <w:t>2</w:t>
      </w:r>
      <w:r w:rsidR="005F558C" w:rsidRPr="005F558C">
        <w:t>)</w:t>
      </w:r>
    </w:p>
    <w:p w:rsidR="005F558C" w:rsidRPr="00AC2383" w:rsidRDefault="005F558C" w:rsidP="009B3B15">
      <w:pPr>
        <w:shd w:val="clear" w:color="auto" w:fill="FFFFFF"/>
        <w:spacing w:after="0"/>
        <w:ind w:right="11" w:firstLine="426"/>
        <w:jc w:val="both"/>
        <w:rPr>
          <w:rFonts w:ascii="Times New Roman" w:hAnsi="Times New Roman" w:cs="Times New Roman"/>
          <w:sz w:val="24"/>
          <w:szCs w:val="24"/>
        </w:rPr>
      </w:pPr>
      <w:r w:rsidRPr="005F558C">
        <w:rPr>
          <w:rFonts w:ascii="Times New Roman" w:hAnsi="Times New Roman" w:cs="Times New Roman"/>
          <w:sz w:val="24"/>
          <w:szCs w:val="24"/>
        </w:rPr>
        <w:t xml:space="preserve">где </w:t>
      </w:r>
      <w:proofErr w:type="spellStart"/>
      <w:r w:rsidRPr="001A0609">
        <w:rPr>
          <w:rFonts w:ascii="Times New Roman" w:hAnsi="Times New Roman" w:cs="Times New Roman"/>
          <w:i/>
          <w:sz w:val="24"/>
          <w:szCs w:val="24"/>
          <w:lang w:val="en-US"/>
        </w:rPr>
        <w:t>L</w:t>
      </w:r>
      <w:r w:rsidRPr="001A0609">
        <w:rPr>
          <w:rFonts w:ascii="Times New Roman" w:hAnsi="Times New Roman" w:cs="Times New Roman"/>
          <w:i/>
          <w:sz w:val="24"/>
          <w:szCs w:val="24"/>
          <w:vertAlign w:val="subscript"/>
          <w:lang w:val="en-US"/>
        </w:rPr>
        <w:t>off</w:t>
      </w:r>
      <w:proofErr w:type="spellEnd"/>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длина переходов с выключенным режущим инструментом (холостой ход); </w:t>
      </w:r>
      <w:r w:rsidRPr="005F558C">
        <w:rPr>
          <w:rFonts w:ascii="Times New Roman" w:hAnsi="Times New Roman" w:cs="Times New Roman"/>
          <w:i/>
          <w:sz w:val="24"/>
          <w:szCs w:val="24"/>
          <w:lang w:val="en-US"/>
        </w:rPr>
        <w:t>L</w:t>
      </w:r>
      <w:r w:rsidRPr="005F558C">
        <w:rPr>
          <w:rFonts w:ascii="Times New Roman" w:hAnsi="Times New Roman" w:cs="Times New Roman"/>
          <w:i/>
          <w:sz w:val="24"/>
          <w:szCs w:val="24"/>
          <w:vertAlign w:val="subscript"/>
          <w:lang w:val="en-US"/>
        </w:rPr>
        <w:t>on</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длина реза с включенным режущим инструментом;</w:t>
      </w:r>
      <w:r w:rsidRPr="005F558C">
        <w:rPr>
          <w:rFonts w:ascii="Times New Roman" w:hAnsi="Times New Roman" w:cs="Times New Roman"/>
          <w:i/>
          <w:sz w:val="24"/>
          <w:szCs w:val="24"/>
        </w:rPr>
        <w:t xml:space="preserve"> </w:t>
      </w:r>
      <w:proofErr w:type="spellStart"/>
      <w:r w:rsidRPr="005F558C">
        <w:rPr>
          <w:rFonts w:ascii="Times New Roman" w:hAnsi="Times New Roman" w:cs="Times New Roman"/>
          <w:i/>
          <w:sz w:val="24"/>
          <w:szCs w:val="24"/>
          <w:lang w:val="en-US"/>
        </w:rPr>
        <w:t>V</w:t>
      </w:r>
      <w:r w:rsidRPr="005F558C">
        <w:rPr>
          <w:rFonts w:ascii="Times New Roman" w:hAnsi="Times New Roman" w:cs="Times New Roman"/>
          <w:i/>
          <w:sz w:val="24"/>
          <w:szCs w:val="24"/>
          <w:vertAlign w:val="subscript"/>
          <w:lang w:val="en-US"/>
        </w:rPr>
        <w:t>off</w:t>
      </w:r>
      <w:proofErr w:type="spellEnd"/>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скорость холостого хода; </w:t>
      </w:r>
      <w:r w:rsidRPr="005F558C">
        <w:rPr>
          <w:rFonts w:ascii="Times New Roman" w:hAnsi="Times New Roman" w:cs="Times New Roman"/>
          <w:i/>
          <w:sz w:val="24"/>
          <w:szCs w:val="24"/>
          <w:lang w:val="en-US"/>
        </w:rPr>
        <w:t>V</w:t>
      </w:r>
      <w:r w:rsidRPr="005F558C">
        <w:rPr>
          <w:rFonts w:ascii="Times New Roman" w:hAnsi="Times New Roman" w:cs="Times New Roman"/>
          <w:i/>
          <w:sz w:val="24"/>
          <w:szCs w:val="24"/>
          <w:vertAlign w:val="subscript"/>
          <w:lang w:val="en-US"/>
        </w:rPr>
        <w:t>on</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скорость рабочего хода режущего инструмента; </w:t>
      </w:r>
      <w:proofErr w:type="spellStart"/>
      <w:r w:rsidRPr="005F558C">
        <w:rPr>
          <w:rFonts w:ascii="Times New Roman" w:hAnsi="Times New Roman" w:cs="Times New Roman"/>
          <w:i/>
          <w:sz w:val="24"/>
          <w:szCs w:val="24"/>
          <w:lang w:val="en-US"/>
        </w:rPr>
        <w:t>N</w:t>
      </w:r>
      <w:r w:rsidRPr="005F558C">
        <w:rPr>
          <w:rFonts w:ascii="Times New Roman" w:hAnsi="Times New Roman" w:cs="Times New Roman"/>
          <w:i/>
          <w:sz w:val="24"/>
          <w:szCs w:val="24"/>
          <w:vertAlign w:val="subscript"/>
          <w:lang w:val="en-US"/>
        </w:rPr>
        <w:t>pt</w:t>
      </w:r>
      <w:proofErr w:type="spellEnd"/>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количество точек врезки; </w:t>
      </w:r>
      <w:r w:rsidR="00AC2383" w:rsidRPr="001F5507">
        <w:rPr>
          <w:position w:val="-12"/>
        </w:rPr>
        <w:object w:dxaOrig="340" w:dyaOrig="360">
          <v:shape id="_x0000_i1056" type="#_x0000_t75" style="width:17.25pt;height:18pt" o:ole="">
            <v:imagedata r:id="rId72" o:title=""/>
          </v:shape>
          <o:OLEObject Type="Embed" ProgID="Equation.3" ShapeID="_x0000_i1056" DrawAspect="Content" ObjectID="_1630848723" r:id="rId73"/>
        </w:objec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время, затрачиваемое на одну точку врезки.</w:t>
      </w:r>
      <w:r w:rsidR="00F85856">
        <w:rPr>
          <w:rFonts w:ascii="Times New Roman" w:hAnsi="Times New Roman" w:cs="Times New Roman"/>
          <w:sz w:val="24"/>
          <w:szCs w:val="24"/>
        </w:rPr>
        <w:t xml:space="preserve"> При этом подразумевается, что </w:t>
      </w:r>
      <w:r w:rsidR="00040903">
        <w:rPr>
          <w:rFonts w:ascii="Times New Roman" w:hAnsi="Times New Roman" w:cs="Times New Roman"/>
          <w:sz w:val="24"/>
          <w:szCs w:val="24"/>
        </w:rPr>
        <w:t xml:space="preserve">получаемое в результате врезки отверстие </w:t>
      </w:r>
      <w:r w:rsidR="00F85856">
        <w:rPr>
          <w:rFonts w:ascii="Times New Roman" w:hAnsi="Times New Roman" w:cs="Times New Roman"/>
          <w:sz w:val="24"/>
          <w:szCs w:val="24"/>
        </w:rPr>
        <w:t>расположен</w:t>
      </w:r>
      <w:r w:rsidR="00040903">
        <w:rPr>
          <w:rFonts w:ascii="Times New Roman" w:hAnsi="Times New Roman" w:cs="Times New Roman"/>
          <w:sz w:val="24"/>
          <w:szCs w:val="24"/>
        </w:rPr>
        <w:t>о</w:t>
      </w:r>
      <w:r w:rsidR="00F85856">
        <w:rPr>
          <w:rFonts w:ascii="Times New Roman" w:hAnsi="Times New Roman" w:cs="Times New Roman"/>
          <w:sz w:val="24"/>
          <w:szCs w:val="24"/>
        </w:rPr>
        <w:t xml:space="preserve"> </w:t>
      </w:r>
      <w:r w:rsidR="008F2E2B">
        <w:rPr>
          <w:rFonts w:ascii="Times New Roman" w:hAnsi="Times New Roman" w:cs="Times New Roman"/>
          <w:sz w:val="24"/>
          <w:szCs w:val="24"/>
        </w:rPr>
        <w:t>внутри материала листа</w:t>
      </w:r>
      <w:r w:rsidR="00040903">
        <w:rPr>
          <w:rFonts w:ascii="Times New Roman" w:hAnsi="Times New Roman" w:cs="Times New Roman"/>
          <w:sz w:val="24"/>
          <w:szCs w:val="24"/>
        </w:rPr>
        <w:t>.</w:t>
      </w:r>
      <w:r w:rsidR="00AC2383">
        <w:rPr>
          <w:rFonts w:ascii="Times New Roman" w:hAnsi="Times New Roman" w:cs="Times New Roman"/>
          <w:sz w:val="24"/>
          <w:szCs w:val="24"/>
        </w:rPr>
        <w:t xml:space="preserve"> Однако </w:t>
      </w:r>
      <w:r w:rsidRPr="005F558C">
        <w:rPr>
          <w:rFonts w:ascii="Times New Roman" w:hAnsi="Times New Roman" w:cs="Times New Roman"/>
          <w:sz w:val="24"/>
          <w:szCs w:val="24"/>
        </w:rPr>
        <w:t>при резке заготовок</w:t>
      </w:r>
      <w:r w:rsidR="00177510">
        <w:rPr>
          <w:rFonts w:ascii="Times New Roman" w:hAnsi="Times New Roman" w:cs="Times New Roman"/>
          <w:sz w:val="24"/>
          <w:szCs w:val="24"/>
        </w:rPr>
        <w:t>, как отмечалось,</w:t>
      </w:r>
      <w:r w:rsidRPr="005F558C">
        <w:rPr>
          <w:rFonts w:ascii="Times New Roman" w:hAnsi="Times New Roman" w:cs="Times New Roman"/>
          <w:sz w:val="24"/>
          <w:szCs w:val="24"/>
        </w:rPr>
        <w:t xml:space="preserve"> </w:t>
      </w:r>
      <w:r w:rsidR="00AC2383">
        <w:rPr>
          <w:rFonts w:ascii="Times New Roman" w:hAnsi="Times New Roman" w:cs="Times New Roman"/>
          <w:sz w:val="24"/>
          <w:szCs w:val="24"/>
        </w:rPr>
        <w:t xml:space="preserve">могут быть </w:t>
      </w:r>
      <w:r w:rsidRPr="005F558C">
        <w:rPr>
          <w:rFonts w:ascii="Times New Roman" w:hAnsi="Times New Roman" w:cs="Times New Roman"/>
          <w:sz w:val="24"/>
          <w:szCs w:val="24"/>
        </w:rPr>
        <w:t>использ</w:t>
      </w:r>
      <w:r w:rsidR="00AC2383">
        <w:rPr>
          <w:rFonts w:ascii="Times New Roman" w:hAnsi="Times New Roman" w:cs="Times New Roman"/>
          <w:sz w:val="24"/>
          <w:szCs w:val="24"/>
        </w:rPr>
        <w:t>ованы</w:t>
      </w:r>
      <w:r w:rsidRPr="005F558C">
        <w:rPr>
          <w:rFonts w:ascii="Times New Roman" w:hAnsi="Times New Roman" w:cs="Times New Roman"/>
          <w:sz w:val="24"/>
          <w:szCs w:val="24"/>
        </w:rPr>
        <w:t xml:space="preserve"> </w:t>
      </w:r>
      <w:r w:rsidR="00AC2383">
        <w:rPr>
          <w:rFonts w:ascii="Times New Roman" w:hAnsi="Times New Roman" w:cs="Times New Roman"/>
          <w:sz w:val="24"/>
          <w:szCs w:val="24"/>
        </w:rPr>
        <w:t>и другие</w:t>
      </w:r>
      <w:r w:rsidRPr="005F558C">
        <w:rPr>
          <w:rFonts w:ascii="Times New Roman" w:hAnsi="Times New Roman" w:cs="Times New Roman"/>
          <w:sz w:val="24"/>
          <w:szCs w:val="24"/>
        </w:rPr>
        <w:t xml:space="preserve"> типы врезки</w:t>
      </w:r>
      <w:r w:rsidR="00AC2383">
        <w:rPr>
          <w:rFonts w:ascii="Times New Roman" w:hAnsi="Times New Roman" w:cs="Times New Roman"/>
          <w:sz w:val="24"/>
          <w:szCs w:val="24"/>
        </w:rPr>
        <w:t>, что п</w:t>
      </w:r>
      <w:r w:rsidR="00177510">
        <w:rPr>
          <w:rFonts w:ascii="Times New Roman" w:hAnsi="Times New Roman" w:cs="Times New Roman"/>
          <w:sz w:val="24"/>
          <w:szCs w:val="24"/>
        </w:rPr>
        <w:t>риводит к изменению</w:t>
      </w:r>
      <w:r w:rsidR="00AC2383">
        <w:rPr>
          <w:rFonts w:ascii="Times New Roman" w:hAnsi="Times New Roman" w:cs="Times New Roman"/>
          <w:sz w:val="24"/>
          <w:szCs w:val="24"/>
        </w:rPr>
        <w:t xml:space="preserve"> врем</w:t>
      </w:r>
      <w:r w:rsidR="00177510">
        <w:rPr>
          <w:rFonts w:ascii="Times New Roman" w:hAnsi="Times New Roman" w:cs="Times New Roman"/>
          <w:sz w:val="24"/>
          <w:szCs w:val="24"/>
        </w:rPr>
        <w:t>ени</w:t>
      </w:r>
      <w:r w:rsidR="00AC2383">
        <w:rPr>
          <w:rFonts w:ascii="Times New Roman" w:hAnsi="Times New Roman" w:cs="Times New Roman"/>
          <w:sz w:val="24"/>
          <w:szCs w:val="24"/>
        </w:rPr>
        <w:t xml:space="preserve"> врезки </w:t>
      </w:r>
      <w:r w:rsidR="00AC2383" w:rsidRPr="001F5507">
        <w:rPr>
          <w:position w:val="-12"/>
        </w:rPr>
        <w:object w:dxaOrig="340" w:dyaOrig="360">
          <v:shape id="_x0000_i1057" type="#_x0000_t75" style="width:17.25pt;height:18pt" o:ole="">
            <v:imagedata r:id="rId74" o:title=""/>
          </v:shape>
          <o:OLEObject Type="Embed" ProgID="Equation.3" ShapeID="_x0000_i1057" DrawAspect="Content" ObjectID="_1630848724" r:id="rId75"/>
        </w:object>
      </w:r>
      <w:r w:rsidR="00177510">
        <w:t xml:space="preserve"> </w:t>
      </w:r>
      <w:r w:rsidR="005B27C3" w:rsidRPr="005B27C3">
        <w:rPr>
          <w:rFonts w:ascii="Times New Roman" w:hAnsi="Times New Roman" w:cs="Times New Roman"/>
        </w:rPr>
        <w:t>в этих случаях</w:t>
      </w:r>
      <w:r w:rsidR="00AC2383">
        <w:t xml:space="preserve">. </w:t>
      </w:r>
      <w:r w:rsidR="00D747DF">
        <w:rPr>
          <w:rFonts w:ascii="Times New Roman" w:hAnsi="Times New Roman" w:cs="Times New Roman"/>
          <w:sz w:val="24"/>
          <w:szCs w:val="24"/>
        </w:rPr>
        <w:t>Если при резке деталей было использовано несколько типов врезки,</w:t>
      </w:r>
      <w:r w:rsidRPr="00AC2383">
        <w:rPr>
          <w:rFonts w:ascii="Times New Roman" w:hAnsi="Times New Roman" w:cs="Times New Roman"/>
          <w:sz w:val="24"/>
          <w:szCs w:val="24"/>
        </w:rPr>
        <w:t xml:space="preserve"> то формула (</w:t>
      </w:r>
      <w:r w:rsidR="00A815F9">
        <w:rPr>
          <w:rFonts w:ascii="Times New Roman" w:hAnsi="Times New Roman" w:cs="Times New Roman"/>
          <w:sz w:val="24"/>
          <w:szCs w:val="24"/>
        </w:rPr>
        <w:t>1.</w:t>
      </w:r>
      <w:r w:rsidR="004D23F7">
        <w:rPr>
          <w:rFonts w:ascii="Times New Roman" w:hAnsi="Times New Roman" w:cs="Times New Roman"/>
          <w:sz w:val="24"/>
          <w:szCs w:val="24"/>
        </w:rPr>
        <w:t>2</w:t>
      </w:r>
      <w:r w:rsidR="00A815F9">
        <w:rPr>
          <w:rFonts w:ascii="Times New Roman" w:hAnsi="Times New Roman" w:cs="Times New Roman"/>
          <w:sz w:val="24"/>
          <w:szCs w:val="24"/>
        </w:rPr>
        <w:t>.2</w:t>
      </w:r>
      <w:r w:rsidRPr="00AC2383">
        <w:rPr>
          <w:rFonts w:ascii="Times New Roman" w:hAnsi="Times New Roman" w:cs="Times New Roman"/>
          <w:sz w:val="24"/>
          <w:szCs w:val="24"/>
        </w:rPr>
        <w:t xml:space="preserve">) </w:t>
      </w:r>
      <w:r w:rsidR="00D747DF">
        <w:rPr>
          <w:rFonts w:ascii="Times New Roman" w:hAnsi="Times New Roman" w:cs="Times New Roman"/>
          <w:sz w:val="24"/>
          <w:szCs w:val="24"/>
        </w:rPr>
        <w:t>запишется в более общем виде</w:t>
      </w:r>
      <w:r w:rsidRPr="00AC2383">
        <w:rPr>
          <w:rFonts w:ascii="Times New Roman" w:hAnsi="Times New Roman" w:cs="Times New Roman"/>
          <w:sz w:val="24"/>
          <w:szCs w:val="24"/>
        </w:rPr>
        <w:t xml:space="preserve">: </w:t>
      </w:r>
    </w:p>
    <w:p w:rsidR="005F558C" w:rsidRPr="005F558C" w:rsidRDefault="00A16421" w:rsidP="00951CCC">
      <w:pPr>
        <w:shd w:val="clear" w:color="auto" w:fill="FFFFFF"/>
        <w:spacing w:after="0" w:line="240" w:lineRule="auto"/>
        <w:ind w:right="11"/>
        <w:jc w:val="right"/>
        <w:rPr>
          <w:rFonts w:ascii="Times New Roman" w:hAnsi="Times New Roman" w:cs="Times New Roman"/>
          <w:sz w:val="24"/>
          <w:szCs w:val="24"/>
        </w:rPr>
      </w:pPr>
      <w:r w:rsidRPr="00032EFA">
        <w:rPr>
          <w:rFonts w:ascii="Times New Roman" w:hAnsi="Times New Roman" w:cs="Times New Roman"/>
          <w:position w:val="-30"/>
          <w:sz w:val="24"/>
          <w:szCs w:val="24"/>
        </w:rPr>
        <w:object w:dxaOrig="4300" w:dyaOrig="720">
          <v:shape id="_x0000_i1058" type="#_x0000_t75" style="width:215.25pt;height:36pt" o:ole="">
            <v:imagedata r:id="rId76" o:title=""/>
          </v:shape>
          <o:OLEObject Type="Embed" ProgID="Equation.3" ShapeID="_x0000_i1058" DrawAspect="Content" ObjectID="_1630848725" r:id="rId77"/>
        </w:object>
      </w:r>
      <w:r w:rsidR="000B1136" w:rsidRPr="00E23DD5">
        <w:rPr>
          <w:rFonts w:ascii="Times New Roman" w:hAnsi="Times New Roman" w:cs="Times New Roman"/>
          <w:sz w:val="24"/>
          <w:szCs w:val="24"/>
        </w:rPr>
        <w:t>,</w:t>
      </w:r>
      <w:r w:rsidR="00D747DF">
        <w:rPr>
          <w:rFonts w:ascii="Times New Roman" w:hAnsi="Times New Roman" w:cs="Times New Roman"/>
          <w:sz w:val="24"/>
          <w:szCs w:val="24"/>
        </w:rPr>
        <w:tab/>
      </w:r>
      <w:r w:rsidR="004757BB">
        <w:rPr>
          <w:rFonts w:ascii="Times New Roman" w:hAnsi="Times New Roman" w:cs="Times New Roman"/>
          <w:sz w:val="24"/>
          <w:szCs w:val="24"/>
        </w:rPr>
        <w:tab/>
      </w:r>
      <w:r w:rsidR="00D747DF">
        <w:rPr>
          <w:rFonts w:ascii="Times New Roman" w:hAnsi="Times New Roman" w:cs="Times New Roman"/>
          <w:sz w:val="24"/>
          <w:szCs w:val="24"/>
        </w:rPr>
        <w:tab/>
      </w:r>
      <w:r w:rsidR="00D747DF">
        <w:rPr>
          <w:rFonts w:ascii="Times New Roman" w:hAnsi="Times New Roman" w:cs="Times New Roman"/>
          <w:sz w:val="24"/>
          <w:szCs w:val="24"/>
        </w:rPr>
        <w:tab/>
      </w:r>
      <w:r w:rsidR="00D747DF">
        <w:rPr>
          <w:rFonts w:ascii="Times New Roman" w:hAnsi="Times New Roman" w:cs="Times New Roman"/>
          <w:sz w:val="24"/>
          <w:szCs w:val="24"/>
        </w:rPr>
        <w:tab/>
        <w:t xml:space="preserve">      </w:t>
      </w:r>
      <w:proofErr w:type="gramStart"/>
      <w:r w:rsidR="00D747DF">
        <w:rPr>
          <w:rFonts w:ascii="Times New Roman" w:hAnsi="Times New Roman" w:cs="Times New Roman"/>
          <w:sz w:val="24"/>
          <w:szCs w:val="24"/>
        </w:rPr>
        <w:t xml:space="preserve">   </w:t>
      </w:r>
      <w:r w:rsidR="005F558C" w:rsidRPr="005F558C">
        <w:rPr>
          <w:rFonts w:ascii="Times New Roman" w:hAnsi="Times New Roman" w:cs="Times New Roman"/>
          <w:sz w:val="24"/>
          <w:szCs w:val="24"/>
        </w:rPr>
        <w:t>(</w:t>
      </w:r>
      <w:proofErr w:type="gramEnd"/>
      <w:r w:rsidR="00A815F9">
        <w:rPr>
          <w:rFonts w:ascii="Times New Roman" w:hAnsi="Times New Roman" w:cs="Times New Roman"/>
          <w:sz w:val="24"/>
          <w:szCs w:val="24"/>
        </w:rPr>
        <w:t>1.2.</w:t>
      </w:r>
      <w:r w:rsidR="004D23F7">
        <w:rPr>
          <w:rFonts w:ascii="Times New Roman" w:hAnsi="Times New Roman" w:cs="Times New Roman"/>
          <w:sz w:val="24"/>
          <w:szCs w:val="24"/>
        </w:rPr>
        <w:t>3</w:t>
      </w:r>
      <w:r w:rsidR="005F558C" w:rsidRPr="005F558C">
        <w:rPr>
          <w:rFonts w:ascii="Times New Roman" w:hAnsi="Times New Roman" w:cs="Times New Roman"/>
          <w:sz w:val="24"/>
          <w:szCs w:val="24"/>
        </w:rPr>
        <w:t>)</w:t>
      </w:r>
    </w:p>
    <w:p w:rsidR="005F558C" w:rsidRPr="006625F2" w:rsidRDefault="00D747DF" w:rsidP="00FA41A7">
      <w:pPr>
        <w:shd w:val="clear" w:color="auto" w:fill="FFFFFF"/>
        <w:spacing w:after="120"/>
        <w:ind w:right="11"/>
        <w:jc w:val="both"/>
        <w:rPr>
          <w:rFonts w:ascii="Times New Roman" w:hAnsi="Times New Roman" w:cs="Times New Roman"/>
          <w:sz w:val="24"/>
          <w:szCs w:val="24"/>
        </w:rPr>
      </w:pPr>
      <w:r>
        <w:rPr>
          <w:rFonts w:ascii="Times New Roman" w:hAnsi="Times New Roman" w:cs="Times New Roman"/>
          <w:sz w:val="24"/>
          <w:szCs w:val="24"/>
        </w:rPr>
        <w:t>г</w:t>
      </w:r>
      <w:r w:rsidR="005F558C" w:rsidRPr="005F558C">
        <w:rPr>
          <w:rFonts w:ascii="Times New Roman" w:hAnsi="Times New Roman" w:cs="Times New Roman"/>
          <w:sz w:val="24"/>
          <w:szCs w:val="24"/>
        </w:rPr>
        <w:t xml:space="preserve">де </w:t>
      </w:r>
      <w:r w:rsidR="005F558C" w:rsidRPr="005F558C">
        <w:rPr>
          <w:rFonts w:ascii="Times New Roman" w:hAnsi="Times New Roman" w:cs="Times New Roman"/>
          <w:i/>
          <w:sz w:val="24"/>
          <w:szCs w:val="24"/>
          <w:lang w:val="en-US"/>
        </w:rPr>
        <w:t>p</w: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sz w:val="24"/>
          <w:szCs w:val="24"/>
        </w:rPr>
        <w:t>число использованных типов врезки,</w: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position w:val="-14"/>
          <w:sz w:val="24"/>
          <w:szCs w:val="24"/>
        </w:rPr>
        <w:object w:dxaOrig="400" w:dyaOrig="400">
          <v:shape id="_x0000_i1059" type="#_x0000_t75" style="width:21pt;height:21pt" o:ole="">
            <v:imagedata r:id="rId78" o:title=""/>
          </v:shape>
          <o:OLEObject Type="Embed" ProgID="Equation.3" ShapeID="_x0000_i1059" DrawAspect="Content" ObjectID="_1630848726" r:id="rId79"/>
        </w:objec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sz w:val="24"/>
          <w:szCs w:val="24"/>
        </w:rPr>
        <w:t xml:space="preserve">– количество точек врезки типа </w:t>
      </w:r>
      <w:r w:rsidR="005F558C" w:rsidRPr="005F558C">
        <w:rPr>
          <w:rFonts w:ascii="Times New Roman" w:hAnsi="Times New Roman" w:cs="Times New Roman"/>
          <w:i/>
          <w:sz w:val="24"/>
          <w:szCs w:val="24"/>
        </w:rPr>
        <w:t>j</w:t>
      </w:r>
      <w:r w:rsidR="005F558C" w:rsidRPr="005F558C">
        <w:rPr>
          <w:rFonts w:ascii="Times New Roman" w:hAnsi="Times New Roman" w:cs="Times New Roman"/>
          <w:sz w:val="24"/>
          <w:szCs w:val="24"/>
        </w:rPr>
        <w:t xml:space="preserve">; </w:t>
      </w:r>
      <w:r w:rsidR="001D5D26" w:rsidRPr="001D5D26">
        <w:rPr>
          <w:rFonts w:ascii="Times New Roman" w:hAnsi="Times New Roman" w:cs="Times New Roman"/>
          <w:position w:val="-16"/>
          <w:sz w:val="24"/>
          <w:szCs w:val="24"/>
        </w:rPr>
        <w:object w:dxaOrig="360" w:dyaOrig="499">
          <v:shape id="_x0000_i1060" type="#_x0000_t75" style="width:18pt;height:25.5pt" o:ole="">
            <v:imagedata r:id="rId80" o:title=""/>
          </v:shape>
          <o:OLEObject Type="Embed" ProgID="Equation.3" ShapeID="_x0000_i1060" DrawAspect="Content" ObjectID="_1630848727" r:id="rId81"/>
        </w:objec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sz w:val="24"/>
          <w:szCs w:val="24"/>
        </w:rPr>
        <w:t xml:space="preserve">– время, затрачиваемое на одну точку врезки типа </w:t>
      </w:r>
      <w:r w:rsidR="005F558C" w:rsidRPr="005F558C">
        <w:rPr>
          <w:rFonts w:ascii="Times New Roman" w:hAnsi="Times New Roman" w:cs="Times New Roman"/>
          <w:i/>
          <w:sz w:val="24"/>
          <w:szCs w:val="24"/>
        </w:rPr>
        <w:t>j</w:t>
      </w:r>
      <w:r w:rsidR="005F558C" w:rsidRPr="005F558C">
        <w:rPr>
          <w:rFonts w:ascii="Times New Roman" w:hAnsi="Times New Roman" w:cs="Times New Roman"/>
          <w:sz w:val="24"/>
          <w:szCs w:val="24"/>
        </w:rPr>
        <w:t>.</w:t>
      </w:r>
      <w:r w:rsidR="00D429E8">
        <w:rPr>
          <w:rFonts w:ascii="Times New Roman" w:hAnsi="Times New Roman" w:cs="Times New Roman"/>
          <w:sz w:val="24"/>
          <w:szCs w:val="24"/>
        </w:rPr>
        <w:t xml:space="preserve"> </w:t>
      </w:r>
      <w:r w:rsidR="00D429E8" w:rsidRPr="00D429E8">
        <w:rPr>
          <w:rFonts w:ascii="Times New Roman" w:hAnsi="Times New Roman" w:cs="Times New Roman"/>
          <w:sz w:val="24"/>
          <w:szCs w:val="24"/>
        </w:rPr>
        <w:t>И в (</w:t>
      </w:r>
      <w:r w:rsidR="00A815F9">
        <w:rPr>
          <w:rFonts w:ascii="Times New Roman" w:hAnsi="Times New Roman" w:cs="Times New Roman"/>
          <w:sz w:val="24"/>
          <w:szCs w:val="24"/>
        </w:rPr>
        <w:t>1.2.</w:t>
      </w:r>
      <w:r w:rsidR="00D429E8" w:rsidRPr="00D429E8">
        <w:rPr>
          <w:rFonts w:ascii="Times New Roman" w:hAnsi="Times New Roman" w:cs="Times New Roman"/>
          <w:sz w:val="24"/>
          <w:szCs w:val="24"/>
        </w:rPr>
        <w:t>2) и в (</w:t>
      </w:r>
      <w:r w:rsidR="00A815F9">
        <w:rPr>
          <w:rFonts w:ascii="Times New Roman" w:hAnsi="Times New Roman" w:cs="Times New Roman"/>
          <w:sz w:val="24"/>
          <w:szCs w:val="24"/>
        </w:rPr>
        <w:t>1.2.</w:t>
      </w:r>
      <w:r w:rsidR="00D429E8" w:rsidRPr="00D429E8">
        <w:rPr>
          <w:rFonts w:ascii="Times New Roman" w:hAnsi="Times New Roman" w:cs="Times New Roman"/>
          <w:sz w:val="24"/>
          <w:szCs w:val="24"/>
        </w:rPr>
        <w:t>3) значение скорости холостого хода инструмента</w:t>
      </w:r>
      <w:r w:rsidR="00D429E8">
        <w:rPr>
          <w:rFonts w:ascii="Times New Roman" w:hAnsi="Times New Roman" w:cs="Times New Roman"/>
          <w:sz w:val="24"/>
          <w:szCs w:val="24"/>
        </w:rPr>
        <w:t xml:space="preserve"> </w:t>
      </w:r>
      <w:r w:rsidR="00D429E8" w:rsidRPr="00275784">
        <w:rPr>
          <w:position w:val="-12"/>
        </w:rPr>
        <w:object w:dxaOrig="460" w:dyaOrig="360">
          <v:shape id="_x0000_i1061" type="#_x0000_t75" style="width:23.25pt;height:18pt" o:ole="">
            <v:imagedata r:id="rId82" o:title=""/>
          </v:shape>
          <o:OLEObject Type="Embed" ProgID="Equation.3" ShapeID="_x0000_i1061" DrawAspect="Content" ObjectID="_1630848728" r:id="rId83"/>
        </w:object>
      </w:r>
      <w:r w:rsidR="00D429E8" w:rsidRPr="00D429E8">
        <w:rPr>
          <w:rFonts w:ascii="Times New Roman" w:hAnsi="Times New Roman" w:cs="Times New Roman"/>
          <w:sz w:val="24"/>
          <w:szCs w:val="24"/>
        </w:rPr>
        <w:t xml:space="preserve"> – константа, определяемая техническими характеристиками используемого технологического оборудования. Значение рабочего хода инструмента </w:t>
      </w:r>
      <w:r w:rsidR="00032EFA" w:rsidRPr="00032EFA">
        <w:rPr>
          <w:position w:val="-10"/>
        </w:rPr>
        <w:object w:dxaOrig="360" w:dyaOrig="360">
          <v:shape id="_x0000_i1062" type="#_x0000_t75" style="width:22.5pt;height:19.5pt" o:ole="">
            <v:imagedata r:id="rId84" o:title=""/>
          </v:shape>
          <o:OLEObject Type="Embed" ProgID="Equation.3" ShapeID="_x0000_i1062" DrawAspect="Content" ObjectID="_1630848729" r:id="rId85"/>
        </w:object>
      </w:r>
      <w:r w:rsidR="00D429E8">
        <w:t xml:space="preserve"> </w:t>
      </w:r>
      <w:r w:rsidR="00D429E8" w:rsidRPr="00D429E8">
        <w:rPr>
          <w:rFonts w:ascii="Times New Roman" w:hAnsi="Times New Roman" w:cs="Times New Roman"/>
          <w:sz w:val="24"/>
          <w:szCs w:val="24"/>
        </w:rPr>
        <w:t>программируется при разработке управляющей программы в соответствии с используемой технологией резки и параметрами листового материала (марка материала и толщина)</w:t>
      </w:r>
      <w:r w:rsidR="00D429E8">
        <w:rPr>
          <w:rFonts w:ascii="Times New Roman" w:hAnsi="Times New Roman" w:cs="Times New Roman"/>
          <w:sz w:val="24"/>
          <w:szCs w:val="24"/>
        </w:rPr>
        <w:t>.</w:t>
      </w:r>
      <w:r w:rsidR="00ED5D71">
        <w:rPr>
          <w:rFonts w:ascii="Times New Roman" w:hAnsi="Times New Roman" w:cs="Times New Roman"/>
          <w:sz w:val="24"/>
          <w:szCs w:val="24"/>
        </w:rPr>
        <w:t xml:space="preserve"> Предполагается, </w:t>
      </w:r>
      <w:r w:rsidR="00ED5D71" w:rsidRPr="00E963E5">
        <w:rPr>
          <w:rFonts w:ascii="Times New Roman" w:hAnsi="Times New Roman" w:cs="Times New Roman"/>
          <w:sz w:val="24"/>
          <w:szCs w:val="24"/>
        </w:rPr>
        <w:t xml:space="preserve">что заданная величина </w:t>
      </w:r>
      <w:r w:rsidR="00032EFA" w:rsidRPr="00032EFA">
        <w:rPr>
          <w:rFonts w:ascii="Times New Roman" w:hAnsi="Times New Roman" w:cs="Times New Roman"/>
          <w:position w:val="-10"/>
          <w:sz w:val="24"/>
          <w:szCs w:val="24"/>
        </w:rPr>
        <w:object w:dxaOrig="360" w:dyaOrig="360">
          <v:shape id="_x0000_i1063" type="#_x0000_t75" style="width:18.75pt;height:18pt" o:ole="">
            <v:imagedata r:id="rId86" o:title=""/>
          </v:shape>
          <o:OLEObject Type="Embed" ProgID="Equation.3" ShapeID="_x0000_i1063" DrawAspect="Content" ObjectID="_1630848730" r:id="rId87"/>
        </w:object>
      </w:r>
      <w:r w:rsidR="00E963E5">
        <w:rPr>
          <w:rFonts w:ascii="Times New Roman" w:hAnsi="Times New Roman" w:cs="Times New Roman"/>
          <w:sz w:val="24"/>
          <w:szCs w:val="24"/>
        </w:rPr>
        <w:t xml:space="preserve"> </w:t>
      </w:r>
      <w:r w:rsidR="00E963E5" w:rsidRPr="00D429E8">
        <w:rPr>
          <w:rFonts w:ascii="Times New Roman" w:hAnsi="Times New Roman" w:cs="Times New Roman"/>
          <w:sz w:val="24"/>
          <w:szCs w:val="24"/>
        </w:rPr>
        <w:t>в (</w:t>
      </w:r>
      <w:r w:rsidR="00E963E5">
        <w:rPr>
          <w:rFonts w:ascii="Times New Roman" w:hAnsi="Times New Roman" w:cs="Times New Roman"/>
          <w:sz w:val="24"/>
          <w:szCs w:val="24"/>
        </w:rPr>
        <w:t>1.2.</w:t>
      </w:r>
      <w:r w:rsidR="00E963E5" w:rsidRPr="00D429E8">
        <w:rPr>
          <w:rFonts w:ascii="Times New Roman" w:hAnsi="Times New Roman" w:cs="Times New Roman"/>
          <w:sz w:val="24"/>
          <w:szCs w:val="24"/>
        </w:rPr>
        <w:t>2) и в (</w:t>
      </w:r>
      <w:r w:rsidR="00E963E5">
        <w:rPr>
          <w:rFonts w:ascii="Times New Roman" w:hAnsi="Times New Roman" w:cs="Times New Roman"/>
          <w:sz w:val="24"/>
          <w:szCs w:val="24"/>
        </w:rPr>
        <w:t>1.2.</w:t>
      </w:r>
      <w:r w:rsidR="00E963E5" w:rsidRPr="00D429E8">
        <w:rPr>
          <w:rFonts w:ascii="Times New Roman" w:hAnsi="Times New Roman" w:cs="Times New Roman"/>
          <w:sz w:val="24"/>
          <w:szCs w:val="24"/>
        </w:rPr>
        <w:t>3</w:t>
      </w:r>
      <w:r w:rsidR="00E963E5">
        <w:rPr>
          <w:rFonts w:ascii="Times New Roman" w:hAnsi="Times New Roman" w:cs="Times New Roman"/>
          <w:sz w:val="24"/>
          <w:szCs w:val="24"/>
        </w:rPr>
        <w:t>)</w:t>
      </w:r>
      <w:r w:rsidR="00ED5D71" w:rsidRPr="00E963E5">
        <w:rPr>
          <w:rFonts w:ascii="Times New Roman" w:hAnsi="Times New Roman" w:cs="Times New Roman"/>
          <w:sz w:val="24"/>
          <w:szCs w:val="24"/>
        </w:rPr>
        <w:t xml:space="preserve"> также является константой</w:t>
      </w:r>
      <w:r w:rsidR="00E963E5">
        <w:rPr>
          <w:rFonts w:ascii="Times New Roman" w:hAnsi="Times New Roman" w:cs="Times New Roman"/>
          <w:sz w:val="24"/>
          <w:szCs w:val="24"/>
        </w:rPr>
        <w:t xml:space="preserve">, однако на практике фактическая скорость резки может меняться в зависимости от различных </w:t>
      </w:r>
      <w:r w:rsidR="00FA41A7">
        <w:rPr>
          <w:rFonts w:ascii="Times New Roman" w:hAnsi="Times New Roman" w:cs="Times New Roman"/>
          <w:sz w:val="24"/>
          <w:szCs w:val="24"/>
        </w:rPr>
        <w:t xml:space="preserve">технологических факторов, а также характеристик </w:t>
      </w:r>
      <w:r w:rsidR="00FA41A7">
        <w:rPr>
          <w:rFonts w:ascii="Times New Roman" w:hAnsi="Times New Roman" w:cs="Times New Roman"/>
          <w:sz w:val="24"/>
          <w:szCs w:val="24"/>
        </w:rPr>
        <w:lastRenderedPageBreak/>
        <w:t>спроектированной управляющей программы.</w:t>
      </w:r>
      <w:r w:rsidR="00E963E5">
        <w:rPr>
          <w:rFonts w:ascii="Times New Roman" w:hAnsi="Times New Roman" w:cs="Times New Roman"/>
          <w:sz w:val="24"/>
          <w:szCs w:val="24"/>
        </w:rPr>
        <w:t xml:space="preserve"> </w:t>
      </w:r>
      <w:r w:rsidR="00FA41A7">
        <w:rPr>
          <w:rFonts w:ascii="Times New Roman" w:hAnsi="Times New Roman" w:cs="Times New Roman"/>
          <w:sz w:val="24"/>
          <w:szCs w:val="24"/>
        </w:rPr>
        <w:t>Это</w:t>
      </w:r>
      <w:r w:rsidR="00E963E5">
        <w:rPr>
          <w:rFonts w:ascii="Times New Roman" w:hAnsi="Times New Roman" w:cs="Times New Roman"/>
          <w:sz w:val="24"/>
          <w:szCs w:val="24"/>
        </w:rPr>
        <w:t xml:space="preserve"> диктует необходимость </w:t>
      </w:r>
      <w:r w:rsidR="00032EFA">
        <w:rPr>
          <w:rFonts w:ascii="Times New Roman" w:hAnsi="Times New Roman" w:cs="Times New Roman"/>
          <w:sz w:val="24"/>
          <w:szCs w:val="24"/>
        </w:rPr>
        <w:t xml:space="preserve">проведения исследований для </w:t>
      </w:r>
      <w:r w:rsidR="00E963E5">
        <w:rPr>
          <w:rFonts w:ascii="Times New Roman" w:hAnsi="Times New Roman" w:cs="Times New Roman"/>
          <w:sz w:val="24"/>
          <w:szCs w:val="24"/>
        </w:rPr>
        <w:t xml:space="preserve">определения поправочного коэффициента для </w:t>
      </w:r>
      <w:r w:rsidR="00032EFA">
        <w:rPr>
          <w:rFonts w:ascii="Times New Roman" w:hAnsi="Times New Roman" w:cs="Times New Roman"/>
          <w:sz w:val="24"/>
          <w:szCs w:val="24"/>
        </w:rPr>
        <w:t xml:space="preserve">величины </w:t>
      </w:r>
      <w:r w:rsidR="00032EFA" w:rsidRPr="00032EFA">
        <w:rPr>
          <w:position w:val="-10"/>
        </w:rPr>
        <w:object w:dxaOrig="360" w:dyaOrig="360">
          <v:shape id="_x0000_i1064" type="#_x0000_t75" style="width:18.75pt;height:18pt" o:ole="">
            <v:imagedata r:id="rId88" o:title=""/>
          </v:shape>
          <o:OLEObject Type="Embed" ProgID="Equation.3" ShapeID="_x0000_i1064" DrawAspect="Content" ObjectID="_1630848731" r:id="rId89"/>
        </w:object>
      </w:r>
      <w:r w:rsidR="00032EFA">
        <w:t xml:space="preserve">. </w:t>
      </w:r>
      <w:r w:rsidR="00032EFA" w:rsidRPr="006625F2">
        <w:rPr>
          <w:rFonts w:ascii="Times New Roman" w:hAnsi="Times New Roman" w:cs="Times New Roman"/>
          <w:sz w:val="24"/>
          <w:szCs w:val="24"/>
        </w:rPr>
        <w:t>В параграфе 1.4 будут приведены результаты такого рода исследований</w:t>
      </w:r>
      <w:r w:rsidR="00620B36">
        <w:rPr>
          <w:rFonts w:ascii="Times New Roman" w:hAnsi="Times New Roman" w:cs="Times New Roman"/>
          <w:sz w:val="24"/>
          <w:szCs w:val="24"/>
        </w:rPr>
        <w:t xml:space="preserve"> применительно</w:t>
      </w:r>
      <w:r w:rsidR="00032EFA" w:rsidRPr="006625F2">
        <w:rPr>
          <w:rFonts w:ascii="Times New Roman" w:hAnsi="Times New Roman" w:cs="Times New Roman"/>
          <w:sz w:val="24"/>
          <w:szCs w:val="24"/>
        </w:rPr>
        <w:t xml:space="preserve"> </w:t>
      </w:r>
      <w:r w:rsidR="00620B36">
        <w:rPr>
          <w:rFonts w:ascii="Times New Roman" w:hAnsi="Times New Roman" w:cs="Times New Roman"/>
          <w:sz w:val="24"/>
          <w:szCs w:val="24"/>
        </w:rPr>
        <w:t xml:space="preserve">к </w:t>
      </w:r>
      <w:r w:rsidR="00032EFA" w:rsidRPr="006625F2">
        <w:rPr>
          <w:rFonts w:ascii="Times New Roman" w:hAnsi="Times New Roman" w:cs="Times New Roman"/>
          <w:sz w:val="24"/>
          <w:szCs w:val="24"/>
        </w:rPr>
        <w:t>машин</w:t>
      </w:r>
      <w:r w:rsidR="00844C53">
        <w:rPr>
          <w:rFonts w:ascii="Times New Roman" w:hAnsi="Times New Roman" w:cs="Times New Roman"/>
          <w:sz w:val="24"/>
          <w:szCs w:val="24"/>
        </w:rPr>
        <w:t>е</w:t>
      </w:r>
      <w:r w:rsidR="00032EFA" w:rsidRPr="006625F2">
        <w:rPr>
          <w:rFonts w:ascii="Times New Roman" w:hAnsi="Times New Roman" w:cs="Times New Roman"/>
          <w:sz w:val="24"/>
          <w:szCs w:val="24"/>
        </w:rPr>
        <w:t xml:space="preserve"> лазерной резки </w:t>
      </w:r>
      <w:r w:rsidR="00620B36">
        <w:rPr>
          <w:rFonts w:ascii="Times New Roman" w:hAnsi="Times New Roman" w:cs="Times New Roman"/>
          <w:sz w:val="24"/>
          <w:szCs w:val="24"/>
        </w:rPr>
        <w:t xml:space="preserve">с ЧПУ </w:t>
      </w:r>
      <w:proofErr w:type="spellStart"/>
      <w:r w:rsidR="006625F2" w:rsidRPr="006625F2">
        <w:rPr>
          <w:rFonts w:ascii="Times New Roman" w:hAnsi="Times New Roman" w:cs="Times New Roman"/>
          <w:sz w:val="24"/>
          <w:szCs w:val="24"/>
          <w:lang w:val="en-US"/>
        </w:rPr>
        <w:t>ByStar</w:t>
      </w:r>
      <w:proofErr w:type="spellEnd"/>
      <w:r w:rsidR="006625F2" w:rsidRPr="006625F2">
        <w:rPr>
          <w:rFonts w:ascii="Times New Roman" w:hAnsi="Times New Roman" w:cs="Times New Roman"/>
          <w:sz w:val="24"/>
          <w:szCs w:val="24"/>
        </w:rPr>
        <w:t xml:space="preserve"> 3015 для листового материала АМг3М толщиной от 1,5 до 5 мм.</w:t>
      </w:r>
    </w:p>
    <w:p w:rsidR="004D23F7" w:rsidRPr="002B462D" w:rsidRDefault="004D23F7" w:rsidP="009B3B15">
      <w:pPr>
        <w:pStyle w:val="ae"/>
        <w:spacing w:after="0"/>
        <w:ind w:left="0" w:firstLine="426"/>
        <w:jc w:val="both"/>
        <w:rPr>
          <w:rFonts w:ascii="Times New Roman" w:hAnsi="Times New Roman"/>
          <w:sz w:val="24"/>
          <w:szCs w:val="24"/>
        </w:rPr>
      </w:pPr>
      <w:r w:rsidRPr="002B462D">
        <w:rPr>
          <w:rFonts w:ascii="Times New Roman" w:hAnsi="Times New Roman"/>
          <w:sz w:val="24"/>
          <w:szCs w:val="24"/>
        </w:rPr>
        <w:t>Важнейшей экономической характеристикой качества разработанной управляющей программы является стоимость</w:t>
      </w:r>
      <w:r w:rsidR="00D429E8">
        <w:rPr>
          <w:rFonts w:ascii="Times New Roman" w:hAnsi="Times New Roman"/>
          <w:sz w:val="24"/>
          <w:szCs w:val="24"/>
        </w:rPr>
        <w:t xml:space="preserve"> (себестоимость)</w:t>
      </w:r>
      <w:r w:rsidRPr="002B462D">
        <w:rPr>
          <w:rFonts w:ascii="Times New Roman" w:hAnsi="Times New Roman"/>
          <w:sz w:val="24"/>
          <w:szCs w:val="24"/>
        </w:rPr>
        <w:t xml:space="preserve"> резки деталей на машине с ЧПУ. Это сложный интегрированный показатель, который включает в себя произведённые во время резки затраты на электроэнергию и расходные материалы, на обслуживание машины с ЧПУ, а также другие эксплуатационные затраты. Отметим, что стоимость резки не всегда пропорциональна времени резки, поскольку зависит еще и от различных режимов резки.   По аналогии с формулой времени резки (</w:t>
      </w:r>
      <w:r w:rsidR="00A815F9">
        <w:rPr>
          <w:rFonts w:ascii="Times New Roman" w:hAnsi="Times New Roman"/>
          <w:sz w:val="24"/>
          <w:szCs w:val="24"/>
        </w:rPr>
        <w:t>1.2.</w:t>
      </w:r>
      <w:r w:rsidRPr="002B462D">
        <w:rPr>
          <w:rFonts w:ascii="Times New Roman" w:hAnsi="Times New Roman"/>
          <w:sz w:val="24"/>
          <w:szCs w:val="24"/>
        </w:rPr>
        <w:t xml:space="preserve">3) показатель стоимости резки </w:t>
      </w:r>
      <w:r w:rsidR="00C221C0">
        <w:rPr>
          <w:rFonts w:ascii="Times New Roman" w:hAnsi="Times New Roman"/>
          <w:sz w:val="24"/>
          <w:szCs w:val="24"/>
        </w:rPr>
        <w:t xml:space="preserve">можно </w:t>
      </w:r>
      <w:r w:rsidRPr="002B462D">
        <w:rPr>
          <w:rFonts w:ascii="Times New Roman" w:hAnsi="Times New Roman"/>
          <w:sz w:val="24"/>
          <w:szCs w:val="24"/>
        </w:rPr>
        <w:t>определ</w:t>
      </w:r>
      <w:r w:rsidR="00C221C0">
        <w:rPr>
          <w:rFonts w:ascii="Times New Roman" w:hAnsi="Times New Roman"/>
          <w:sz w:val="24"/>
          <w:szCs w:val="24"/>
        </w:rPr>
        <w:t>ить</w:t>
      </w:r>
      <w:r w:rsidRPr="002B462D">
        <w:rPr>
          <w:rFonts w:ascii="Times New Roman" w:hAnsi="Times New Roman"/>
          <w:sz w:val="24"/>
          <w:szCs w:val="24"/>
        </w:rPr>
        <w:t xml:space="preserve"> по следующей формуле:</w:t>
      </w:r>
    </w:p>
    <w:p w:rsidR="004D23F7" w:rsidRPr="002B462D" w:rsidRDefault="005706B7" w:rsidP="004757BB">
      <w:pPr>
        <w:autoSpaceDE w:val="0"/>
        <w:autoSpaceDN w:val="0"/>
        <w:adjustRightInd w:val="0"/>
        <w:spacing w:after="0"/>
        <w:jc w:val="right"/>
        <w:rPr>
          <w:rFonts w:ascii="Times New Roman" w:hAnsi="Times New Roman" w:cs="Times New Roman"/>
          <w:sz w:val="24"/>
          <w:szCs w:val="24"/>
        </w:rPr>
      </w:pPr>
      <w:r w:rsidRPr="00A16421">
        <w:rPr>
          <w:rFonts w:ascii="Times New Roman" w:hAnsi="Times New Roman" w:cs="Times New Roman"/>
          <w:i/>
          <w:position w:val="-18"/>
          <w:sz w:val="24"/>
          <w:szCs w:val="24"/>
        </w:rPr>
        <w:object w:dxaOrig="4060" w:dyaOrig="420">
          <v:shape id="_x0000_i1065" type="#_x0000_t75" style="width:182.25pt;height:21pt" o:ole="">
            <v:imagedata r:id="rId90" o:title=""/>
          </v:shape>
          <o:OLEObject Type="Embed" ProgID="Equation.DSMT4" ShapeID="_x0000_i1065" DrawAspect="Content" ObjectID="_1630848732" r:id="rId91"/>
        </w:object>
      </w:r>
      <w:r w:rsidR="007D0E26" w:rsidRPr="00E23DD5">
        <w:rPr>
          <w:rFonts w:ascii="Times New Roman" w:hAnsi="Times New Roman" w:cs="Times New Roman"/>
          <w:i/>
          <w:sz w:val="24"/>
          <w:szCs w:val="24"/>
        </w:rPr>
        <w:t>,</w:t>
      </w:r>
      <w:r w:rsidR="004D23F7" w:rsidRPr="002B462D">
        <w:rPr>
          <w:rFonts w:ascii="Times New Roman" w:hAnsi="Times New Roman" w:cs="Times New Roman"/>
          <w:i/>
          <w:sz w:val="24"/>
          <w:szCs w:val="24"/>
        </w:rPr>
        <w:t xml:space="preserve"> </w:t>
      </w:r>
      <w:r w:rsidR="004D23F7" w:rsidRPr="002B462D">
        <w:rPr>
          <w:rFonts w:ascii="Times New Roman" w:hAnsi="Times New Roman" w:cs="Times New Roman"/>
          <w:sz w:val="24"/>
          <w:szCs w:val="24"/>
        </w:rPr>
        <w:tab/>
      </w:r>
      <w:r w:rsidR="004757BB">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t>(</w:t>
      </w:r>
      <w:r w:rsidR="00A815F9">
        <w:rPr>
          <w:rFonts w:ascii="Times New Roman" w:hAnsi="Times New Roman" w:cs="Times New Roman"/>
          <w:sz w:val="24"/>
          <w:szCs w:val="24"/>
        </w:rPr>
        <w:t>1.2.</w:t>
      </w:r>
      <w:r w:rsidR="004D23F7" w:rsidRPr="002B462D">
        <w:rPr>
          <w:rFonts w:ascii="Times New Roman" w:hAnsi="Times New Roman" w:cs="Times New Roman"/>
          <w:sz w:val="24"/>
          <w:szCs w:val="24"/>
        </w:rPr>
        <w:t>4)</w:t>
      </w:r>
    </w:p>
    <w:p w:rsidR="00363DB7" w:rsidRDefault="004D23F7" w:rsidP="00727BCB">
      <w:pPr>
        <w:autoSpaceDE w:val="0"/>
        <w:autoSpaceDN w:val="0"/>
        <w:adjustRightInd w:val="0"/>
        <w:spacing w:after="0"/>
        <w:jc w:val="both"/>
        <w:rPr>
          <w:rFonts w:ascii="Times New Roman" w:hAnsi="Times New Roman" w:cs="Times New Roman"/>
          <w:sz w:val="24"/>
          <w:szCs w:val="24"/>
        </w:rPr>
      </w:pPr>
      <w:r w:rsidRPr="002B462D">
        <w:rPr>
          <w:rFonts w:ascii="Times New Roman" w:hAnsi="Times New Roman" w:cs="Times New Roman"/>
          <w:sz w:val="24"/>
          <w:szCs w:val="24"/>
        </w:rPr>
        <w:t xml:space="preserve">где </w:t>
      </w:r>
      <w:r w:rsidR="00283BB7" w:rsidRPr="00275784">
        <w:rPr>
          <w:position w:val="-12"/>
        </w:rPr>
        <w:object w:dxaOrig="420" w:dyaOrig="360">
          <v:shape id="_x0000_i1066" type="#_x0000_t75" style="width:21pt;height:18pt" o:ole="">
            <v:imagedata r:id="rId92" o:title=""/>
          </v:shape>
          <o:OLEObject Type="Embed" ProgID="Equation.DSMT4" ShapeID="_x0000_i1066" DrawAspect="Content" ObjectID="_1630848733" r:id="rId93"/>
        </w:object>
      </w:r>
      <w:r w:rsidR="00283BB7">
        <w:t xml:space="preserve"> </w:t>
      </w:r>
      <w:r w:rsidRPr="002B462D">
        <w:rPr>
          <w:rFonts w:ascii="Times New Roman" w:hAnsi="Times New Roman" w:cs="Times New Roman"/>
          <w:sz w:val="24"/>
          <w:szCs w:val="24"/>
        </w:rPr>
        <w:t>–</w:t>
      </w:r>
      <w:r w:rsidR="00283BB7">
        <w:rPr>
          <w:rFonts w:ascii="Times New Roman" w:hAnsi="Times New Roman" w:cs="Times New Roman"/>
          <w:sz w:val="24"/>
          <w:szCs w:val="24"/>
        </w:rPr>
        <w:t xml:space="preserve"> </w:t>
      </w:r>
      <w:r w:rsidRPr="002B462D">
        <w:rPr>
          <w:rFonts w:ascii="Times New Roman" w:hAnsi="Times New Roman" w:cs="Times New Roman"/>
          <w:sz w:val="24"/>
          <w:szCs w:val="24"/>
        </w:rPr>
        <w:t>стоимость единицы пути с включенным режущим инструментом;</w:t>
      </w:r>
      <w:r w:rsidRPr="002B462D">
        <w:rPr>
          <w:rFonts w:ascii="Times New Roman" w:hAnsi="Times New Roman" w:cs="Times New Roman"/>
          <w:i/>
          <w:sz w:val="24"/>
          <w:szCs w:val="24"/>
        </w:rPr>
        <w:t xml:space="preserve"> </w:t>
      </w:r>
      <w:r w:rsidR="00283BB7" w:rsidRPr="00275784">
        <w:rPr>
          <w:position w:val="-18"/>
        </w:rPr>
        <w:object w:dxaOrig="480" w:dyaOrig="420">
          <v:shape id="_x0000_i1067" type="#_x0000_t75" style="width:24pt;height:21pt" o:ole="">
            <v:imagedata r:id="rId94" o:title=""/>
          </v:shape>
          <o:OLEObject Type="Embed" ProgID="Equation.DSMT4" ShapeID="_x0000_i1067" DrawAspect="Content" ObjectID="_1630848734" r:id="rId95"/>
        </w:object>
      </w:r>
      <w:r w:rsidR="00283BB7" w:rsidRPr="002B462D">
        <w:rPr>
          <w:rFonts w:ascii="Times New Roman" w:hAnsi="Times New Roman" w:cs="Times New Roman"/>
          <w:sz w:val="24"/>
          <w:szCs w:val="24"/>
        </w:rPr>
        <w:t xml:space="preserve"> </w:t>
      </w:r>
      <w:r w:rsidRPr="002B462D">
        <w:rPr>
          <w:rFonts w:ascii="Times New Roman" w:hAnsi="Times New Roman" w:cs="Times New Roman"/>
          <w:sz w:val="24"/>
          <w:szCs w:val="24"/>
        </w:rPr>
        <w:t>– стоимость единицы пути с выключенным режущим инструментом;</w:t>
      </w:r>
      <w:r w:rsidRPr="002B462D">
        <w:rPr>
          <w:rFonts w:ascii="Times New Roman" w:hAnsi="Times New Roman" w:cs="Times New Roman"/>
          <w:i/>
          <w:sz w:val="24"/>
          <w:szCs w:val="24"/>
        </w:rPr>
        <w:t xml:space="preserve"> </w:t>
      </w:r>
      <w:r w:rsidR="00244D4E" w:rsidRPr="00244D4E">
        <w:rPr>
          <w:rFonts w:ascii="Times New Roman" w:hAnsi="Times New Roman" w:cs="Times New Roman"/>
          <w:i/>
          <w:position w:val="-16"/>
          <w:sz w:val="24"/>
          <w:szCs w:val="24"/>
        </w:rPr>
        <w:object w:dxaOrig="420" w:dyaOrig="400">
          <v:shape id="_x0000_i1068" type="#_x0000_t75" style="width:21.75pt;height:21pt" o:ole="">
            <v:imagedata r:id="rId96" o:title=""/>
          </v:shape>
          <o:OLEObject Type="Embed" ProgID="Equation.DSMT4" ShapeID="_x0000_i1068" DrawAspect="Content" ObjectID="_1630848735" r:id="rId97"/>
        </w:object>
      </w:r>
      <w:r w:rsidRPr="002B462D">
        <w:rPr>
          <w:rFonts w:ascii="Times New Roman" w:hAnsi="Times New Roman" w:cs="Times New Roman"/>
          <w:i/>
          <w:sz w:val="24"/>
          <w:szCs w:val="24"/>
        </w:rPr>
        <w:t xml:space="preserve"> </w:t>
      </w:r>
      <w:r w:rsidRPr="002B462D">
        <w:rPr>
          <w:rFonts w:ascii="Times New Roman" w:hAnsi="Times New Roman" w:cs="Times New Roman"/>
          <w:sz w:val="24"/>
          <w:szCs w:val="24"/>
        </w:rPr>
        <w:t>– стоимость одной точки врезки, а</w:t>
      </w:r>
      <w:r w:rsidRPr="002B462D">
        <w:rPr>
          <w:rFonts w:ascii="Times New Roman" w:hAnsi="Times New Roman" w:cs="Times New Roman"/>
          <w:i/>
          <w:sz w:val="24"/>
          <w:szCs w:val="24"/>
        </w:rPr>
        <w:t xml:space="preserve"> </w:t>
      </w:r>
      <w:r w:rsidR="001A0609" w:rsidRPr="002B462D">
        <w:rPr>
          <w:rFonts w:ascii="Times New Roman" w:hAnsi="Times New Roman" w:cs="Times New Roman"/>
          <w:i/>
          <w:position w:val="-12"/>
          <w:sz w:val="24"/>
          <w:szCs w:val="24"/>
        </w:rPr>
        <w:object w:dxaOrig="400" w:dyaOrig="360">
          <v:shape id="_x0000_i1069" type="#_x0000_t75" style="width:18.75pt;height:18pt" o:ole="">
            <v:imagedata r:id="rId98" o:title=""/>
          </v:shape>
          <o:OLEObject Type="Embed" ProgID="Equation.DSMT4" ShapeID="_x0000_i1069" DrawAspect="Content" ObjectID="_1630848736" r:id="rId99"/>
        </w:object>
      </w:r>
      <w:r w:rsidRPr="002B462D">
        <w:rPr>
          <w:rFonts w:ascii="Times New Roman" w:hAnsi="Times New Roman" w:cs="Times New Roman"/>
          <w:i/>
          <w:sz w:val="24"/>
          <w:szCs w:val="24"/>
        </w:rPr>
        <w:t xml:space="preserve">, </w:t>
      </w:r>
      <w:r w:rsidR="001A0609" w:rsidRPr="00283BB7">
        <w:rPr>
          <w:rFonts w:ascii="Times New Roman" w:hAnsi="Times New Roman" w:cs="Times New Roman"/>
          <w:position w:val="-16"/>
          <w:sz w:val="24"/>
          <w:szCs w:val="24"/>
        </w:rPr>
        <w:object w:dxaOrig="460" w:dyaOrig="400">
          <v:shape id="_x0000_i1070" type="#_x0000_t75" style="width:24pt;height:21pt" o:ole="">
            <v:imagedata r:id="rId100" o:title=""/>
          </v:shape>
          <o:OLEObject Type="Embed" ProgID="Equation.DSMT4" ShapeID="_x0000_i1070" DrawAspect="Content" ObjectID="_1630848737" r:id="rId101"/>
        </w:object>
      </w:r>
      <w:r w:rsidRPr="002B462D">
        <w:rPr>
          <w:rFonts w:ascii="Times New Roman" w:hAnsi="Times New Roman" w:cs="Times New Roman"/>
          <w:sz w:val="24"/>
          <w:szCs w:val="24"/>
        </w:rPr>
        <w:t xml:space="preserve"> и </w:t>
      </w:r>
      <w:r w:rsidR="001A0609" w:rsidRPr="00283BB7">
        <w:rPr>
          <w:rFonts w:ascii="Times New Roman" w:hAnsi="Times New Roman" w:cs="Times New Roman"/>
          <w:position w:val="-16"/>
          <w:sz w:val="24"/>
          <w:szCs w:val="24"/>
        </w:rPr>
        <w:object w:dxaOrig="460" w:dyaOrig="400">
          <v:shape id="_x0000_i1071" type="#_x0000_t75" style="width:24pt;height:21pt" o:ole="">
            <v:imagedata r:id="rId102" o:title=""/>
          </v:shape>
          <o:OLEObject Type="Embed" ProgID="Equation.DSMT4" ShapeID="_x0000_i1071" DrawAspect="Content" ObjectID="_1630848738" r:id="rId103"/>
        </w:object>
      </w:r>
      <w:r w:rsidRPr="002B462D">
        <w:rPr>
          <w:rFonts w:ascii="Times New Roman" w:hAnsi="Times New Roman" w:cs="Times New Roman"/>
          <w:sz w:val="24"/>
          <w:szCs w:val="24"/>
        </w:rPr>
        <w:t xml:space="preserve"> имеют тот же смысл, что и в формуле</w:t>
      </w:r>
      <w:r w:rsidRPr="002B462D">
        <w:rPr>
          <w:rFonts w:ascii="Times New Roman" w:hAnsi="Times New Roman" w:cs="Times New Roman"/>
          <w:i/>
          <w:sz w:val="24"/>
          <w:szCs w:val="24"/>
        </w:rPr>
        <w:t xml:space="preserve"> </w:t>
      </w:r>
      <w:r w:rsidRPr="002B462D">
        <w:rPr>
          <w:rFonts w:ascii="Times New Roman" w:hAnsi="Times New Roman" w:cs="Times New Roman"/>
          <w:sz w:val="24"/>
          <w:szCs w:val="24"/>
        </w:rPr>
        <w:t>(</w:t>
      </w:r>
      <w:r w:rsidR="00A815F9">
        <w:rPr>
          <w:rFonts w:ascii="Times New Roman" w:hAnsi="Times New Roman" w:cs="Times New Roman"/>
          <w:sz w:val="24"/>
          <w:szCs w:val="24"/>
        </w:rPr>
        <w:t>1.</w:t>
      </w:r>
      <w:r w:rsidRPr="002B462D">
        <w:rPr>
          <w:rFonts w:ascii="Times New Roman" w:hAnsi="Times New Roman" w:cs="Times New Roman"/>
          <w:sz w:val="24"/>
          <w:szCs w:val="24"/>
        </w:rPr>
        <w:t>2</w:t>
      </w:r>
      <w:r w:rsidR="00A815F9">
        <w:rPr>
          <w:rFonts w:ascii="Times New Roman" w:hAnsi="Times New Roman" w:cs="Times New Roman"/>
          <w:sz w:val="24"/>
          <w:szCs w:val="24"/>
        </w:rPr>
        <w:t>.2</w:t>
      </w:r>
      <w:r w:rsidRPr="002B462D">
        <w:rPr>
          <w:rFonts w:ascii="Times New Roman" w:hAnsi="Times New Roman" w:cs="Times New Roman"/>
          <w:sz w:val="24"/>
          <w:szCs w:val="24"/>
        </w:rPr>
        <w:t>).</w:t>
      </w:r>
      <w:r w:rsidRPr="002B462D">
        <w:rPr>
          <w:rFonts w:ascii="Times New Roman" w:hAnsi="Times New Roman" w:cs="Times New Roman"/>
          <w:i/>
          <w:sz w:val="24"/>
          <w:szCs w:val="24"/>
        </w:rPr>
        <w:t xml:space="preserve"> </w:t>
      </w:r>
      <w:r w:rsidRPr="002B462D">
        <w:rPr>
          <w:rStyle w:val="af"/>
          <w:rFonts w:ascii="Times New Roman" w:hAnsi="Times New Roman" w:cs="Times New Roman"/>
          <w:b w:val="0"/>
          <w:sz w:val="24"/>
          <w:szCs w:val="24"/>
        </w:rPr>
        <w:t xml:space="preserve">При этом </w:t>
      </w:r>
      <w:r w:rsidR="00283BB7" w:rsidRPr="00275784">
        <w:rPr>
          <w:position w:val="-12"/>
        </w:rPr>
        <w:object w:dxaOrig="420" w:dyaOrig="360">
          <v:shape id="_x0000_i1072" type="#_x0000_t75" style="width:21pt;height:18pt" o:ole="">
            <v:imagedata r:id="rId92" o:title=""/>
          </v:shape>
          <o:OLEObject Type="Embed" ProgID="Equation.DSMT4" ShapeID="_x0000_i1072" DrawAspect="Content" ObjectID="_1630848739" r:id="rId104"/>
        </w:object>
      </w:r>
      <w:r w:rsidRPr="002B462D">
        <w:rPr>
          <w:rFonts w:ascii="Times New Roman" w:hAnsi="Times New Roman" w:cs="Times New Roman"/>
          <w:i/>
          <w:sz w:val="24"/>
          <w:szCs w:val="24"/>
        </w:rPr>
        <w:t>,</w:t>
      </w:r>
      <w:r w:rsidR="007A369F" w:rsidRPr="00275784">
        <w:rPr>
          <w:position w:val="-18"/>
        </w:rPr>
        <w:object w:dxaOrig="480" w:dyaOrig="420">
          <v:shape id="_x0000_i1073" type="#_x0000_t75" style="width:24pt;height:21pt" o:ole="">
            <v:imagedata r:id="rId105" o:title=""/>
          </v:shape>
          <o:OLEObject Type="Embed" ProgID="Equation.DSMT4" ShapeID="_x0000_i1073" DrawAspect="Content" ObjectID="_1630848740" r:id="rId106"/>
        </w:object>
      </w:r>
      <w:r w:rsidR="007A369F">
        <w:t>,</w:t>
      </w:r>
      <w:r w:rsidR="00244D4E" w:rsidRPr="00244D4E">
        <w:rPr>
          <w:rFonts w:ascii="Times New Roman" w:hAnsi="Times New Roman" w:cs="Times New Roman"/>
          <w:i/>
          <w:position w:val="-16"/>
          <w:sz w:val="24"/>
          <w:szCs w:val="24"/>
        </w:rPr>
        <w:object w:dxaOrig="420" w:dyaOrig="400">
          <v:shape id="_x0000_i1074" type="#_x0000_t75" style="width:21.75pt;height:21pt" o:ole="">
            <v:imagedata r:id="rId107" o:title=""/>
          </v:shape>
          <o:OLEObject Type="Embed" ProgID="Equation.DSMT4" ShapeID="_x0000_i1074" DrawAspect="Content" ObjectID="_1630848741" r:id="rId108"/>
        </w:object>
      </w:r>
      <w:r w:rsidRPr="002B462D">
        <w:rPr>
          <w:rFonts w:ascii="Times New Roman" w:hAnsi="Times New Roman" w:cs="Times New Roman"/>
          <w:i/>
          <w:sz w:val="24"/>
          <w:szCs w:val="24"/>
        </w:rPr>
        <w:t xml:space="preserve"> </w:t>
      </w:r>
      <w:r w:rsidRPr="002B462D">
        <w:rPr>
          <w:rFonts w:ascii="Times New Roman" w:hAnsi="Times New Roman" w:cs="Times New Roman"/>
          <w:sz w:val="24"/>
          <w:szCs w:val="24"/>
        </w:rPr>
        <w:t xml:space="preserve">– величины, зависящие от типа машины с ЧПУ, технологии резки, </w:t>
      </w:r>
      <w:r w:rsidR="00793C99">
        <w:rPr>
          <w:rFonts w:ascii="Times New Roman" w:hAnsi="Times New Roman" w:cs="Times New Roman"/>
          <w:sz w:val="24"/>
          <w:szCs w:val="24"/>
        </w:rPr>
        <w:t xml:space="preserve">используемой скорости рабочего хода инструмента, </w:t>
      </w:r>
      <w:r w:rsidRPr="002B462D">
        <w:rPr>
          <w:rFonts w:ascii="Times New Roman" w:hAnsi="Times New Roman" w:cs="Times New Roman"/>
          <w:sz w:val="24"/>
          <w:szCs w:val="24"/>
        </w:rPr>
        <w:t>толщины и марки материала</w:t>
      </w:r>
      <w:r w:rsidR="00DD0710">
        <w:rPr>
          <w:rFonts w:ascii="Times New Roman" w:hAnsi="Times New Roman" w:cs="Times New Roman"/>
          <w:sz w:val="24"/>
          <w:szCs w:val="24"/>
        </w:rPr>
        <w:t>.</w:t>
      </w:r>
      <w:r w:rsidRPr="002B462D">
        <w:rPr>
          <w:rFonts w:ascii="Times New Roman" w:hAnsi="Times New Roman" w:cs="Times New Roman"/>
          <w:sz w:val="24"/>
          <w:szCs w:val="24"/>
        </w:rPr>
        <w:t xml:space="preserve"> Функциональная зависимость </w:t>
      </w:r>
      <w:r w:rsidR="00112952" w:rsidRPr="002B462D">
        <w:rPr>
          <w:rFonts w:ascii="Times New Roman" w:hAnsi="Times New Roman" w:cs="Times New Roman"/>
          <w:position w:val="-12"/>
          <w:sz w:val="24"/>
          <w:szCs w:val="24"/>
        </w:rPr>
        <w:object w:dxaOrig="420" w:dyaOrig="360">
          <v:shape id="_x0000_i1075" type="#_x0000_t75" style="width:21pt;height:18.75pt" o:ole="">
            <v:imagedata r:id="rId109" o:title=""/>
          </v:shape>
          <o:OLEObject Type="Embed" ProgID="Equation.DSMT4" ShapeID="_x0000_i1075" DrawAspect="Content" ObjectID="_1630848742" r:id="rId110"/>
        </w:object>
      </w:r>
      <w:r w:rsidR="007A369F">
        <w:rPr>
          <w:rFonts w:ascii="Times New Roman" w:hAnsi="Times New Roman" w:cs="Times New Roman"/>
          <w:sz w:val="24"/>
          <w:szCs w:val="24"/>
        </w:rPr>
        <w:t>,</w:t>
      </w:r>
      <w:r w:rsidR="007A369F" w:rsidRPr="00275784">
        <w:rPr>
          <w:position w:val="-18"/>
        </w:rPr>
        <w:object w:dxaOrig="480" w:dyaOrig="420">
          <v:shape id="_x0000_i1076" type="#_x0000_t75" style="width:24pt;height:21pt" o:ole="">
            <v:imagedata r:id="rId111" o:title=""/>
          </v:shape>
          <o:OLEObject Type="Embed" ProgID="Equation.DSMT4" ShapeID="_x0000_i1076" DrawAspect="Content" ObjectID="_1630848743" r:id="rId112"/>
        </w:object>
      </w:r>
      <w:r w:rsidRPr="002B462D">
        <w:rPr>
          <w:rFonts w:ascii="Times New Roman" w:hAnsi="Times New Roman" w:cs="Times New Roman"/>
          <w:sz w:val="24"/>
          <w:szCs w:val="24"/>
        </w:rPr>
        <w:t xml:space="preserve"> и </w:t>
      </w:r>
      <w:r w:rsidR="00244D4E" w:rsidRPr="00244D4E">
        <w:rPr>
          <w:rFonts w:ascii="Times New Roman" w:hAnsi="Times New Roman" w:cs="Times New Roman"/>
          <w:i/>
          <w:position w:val="-16"/>
          <w:sz w:val="24"/>
          <w:szCs w:val="24"/>
        </w:rPr>
        <w:object w:dxaOrig="420" w:dyaOrig="400">
          <v:shape id="_x0000_i1077" type="#_x0000_t75" style="width:21.75pt;height:21pt" o:ole="">
            <v:imagedata r:id="rId113" o:title=""/>
          </v:shape>
          <o:OLEObject Type="Embed" ProgID="Equation.DSMT4" ShapeID="_x0000_i1077" DrawAspect="Content" ObjectID="_1630848744" r:id="rId114"/>
        </w:object>
      </w:r>
      <w:r w:rsidRPr="002B462D">
        <w:rPr>
          <w:rFonts w:ascii="Times New Roman" w:hAnsi="Times New Roman" w:cs="Times New Roman"/>
          <w:i/>
          <w:sz w:val="24"/>
          <w:szCs w:val="24"/>
          <w:vertAlign w:val="subscript"/>
        </w:rPr>
        <w:t xml:space="preserve"> </w:t>
      </w:r>
      <w:r w:rsidRPr="002B462D">
        <w:rPr>
          <w:rFonts w:ascii="Times New Roman" w:hAnsi="Times New Roman" w:cs="Times New Roman"/>
          <w:sz w:val="24"/>
          <w:szCs w:val="24"/>
        </w:rPr>
        <w:t xml:space="preserve">от перечисленных параметров </w:t>
      </w:r>
      <w:r w:rsidR="00DD0710">
        <w:rPr>
          <w:rFonts w:ascii="Times New Roman" w:hAnsi="Times New Roman" w:cs="Times New Roman"/>
          <w:sz w:val="24"/>
          <w:szCs w:val="24"/>
        </w:rPr>
        <w:t>может</w:t>
      </w:r>
      <w:r w:rsidR="00F17499">
        <w:rPr>
          <w:rFonts w:ascii="Times New Roman" w:hAnsi="Times New Roman" w:cs="Times New Roman"/>
          <w:sz w:val="24"/>
          <w:szCs w:val="24"/>
        </w:rPr>
        <w:t xml:space="preserve"> </w:t>
      </w:r>
      <w:r w:rsidRPr="002B462D">
        <w:rPr>
          <w:rFonts w:ascii="Times New Roman" w:hAnsi="Times New Roman" w:cs="Times New Roman"/>
          <w:sz w:val="24"/>
          <w:szCs w:val="24"/>
        </w:rPr>
        <w:t>зада</w:t>
      </w:r>
      <w:r w:rsidR="00DD0710">
        <w:rPr>
          <w:rFonts w:ascii="Times New Roman" w:hAnsi="Times New Roman" w:cs="Times New Roman"/>
          <w:sz w:val="24"/>
          <w:szCs w:val="24"/>
        </w:rPr>
        <w:t>ваться</w:t>
      </w:r>
      <w:r w:rsidRPr="002B462D">
        <w:rPr>
          <w:rFonts w:ascii="Times New Roman" w:hAnsi="Times New Roman" w:cs="Times New Roman"/>
          <w:sz w:val="24"/>
          <w:szCs w:val="24"/>
        </w:rPr>
        <w:t xml:space="preserve"> либо табличными функциями, либо аналитически. </w:t>
      </w:r>
      <w:r w:rsidR="007A369F">
        <w:rPr>
          <w:rFonts w:ascii="Times New Roman" w:hAnsi="Times New Roman" w:cs="Times New Roman"/>
          <w:sz w:val="24"/>
          <w:szCs w:val="24"/>
        </w:rPr>
        <w:t xml:space="preserve">При этом абсолютные значения этих величин на </w:t>
      </w:r>
      <w:r w:rsidR="00982AC3">
        <w:rPr>
          <w:rFonts w:ascii="Times New Roman" w:hAnsi="Times New Roman" w:cs="Times New Roman"/>
          <w:sz w:val="24"/>
          <w:szCs w:val="24"/>
        </w:rPr>
        <w:t xml:space="preserve">российских </w:t>
      </w:r>
      <w:r w:rsidR="007A369F">
        <w:rPr>
          <w:rFonts w:ascii="Times New Roman" w:hAnsi="Times New Roman" w:cs="Times New Roman"/>
          <w:sz w:val="24"/>
          <w:szCs w:val="24"/>
        </w:rPr>
        <w:t>предприяти</w:t>
      </w:r>
      <w:r w:rsidR="00DD0710">
        <w:rPr>
          <w:rFonts w:ascii="Times New Roman" w:hAnsi="Times New Roman" w:cs="Times New Roman"/>
          <w:sz w:val="24"/>
          <w:szCs w:val="24"/>
        </w:rPr>
        <w:t>ях, использующих машины с ЧПУ,</w:t>
      </w:r>
      <w:r w:rsidR="007A369F">
        <w:rPr>
          <w:rFonts w:ascii="Times New Roman" w:hAnsi="Times New Roman" w:cs="Times New Roman"/>
          <w:sz w:val="24"/>
          <w:szCs w:val="24"/>
        </w:rPr>
        <w:t xml:space="preserve"> определяются экономическими службами с учетом многих факторов</w:t>
      </w:r>
      <w:r w:rsidR="00793C99">
        <w:rPr>
          <w:rFonts w:ascii="Times New Roman" w:hAnsi="Times New Roman" w:cs="Times New Roman"/>
          <w:sz w:val="24"/>
          <w:szCs w:val="24"/>
        </w:rPr>
        <w:t>,</w:t>
      </w:r>
      <w:r w:rsidR="007A369F">
        <w:rPr>
          <w:rFonts w:ascii="Times New Roman" w:hAnsi="Times New Roman" w:cs="Times New Roman"/>
          <w:sz w:val="24"/>
          <w:szCs w:val="24"/>
        </w:rPr>
        <w:t xml:space="preserve"> и могут существенно различаться</w:t>
      </w:r>
      <w:r w:rsidR="00793C99">
        <w:rPr>
          <w:rFonts w:ascii="Times New Roman" w:hAnsi="Times New Roman" w:cs="Times New Roman"/>
          <w:sz w:val="24"/>
          <w:szCs w:val="24"/>
        </w:rPr>
        <w:t xml:space="preserve"> на разных предприятиях</w:t>
      </w:r>
      <w:r w:rsidR="007A369F">
        <w:rPr>
          <w:rFonts w:ascii="Times New Roman" w:hAnsi="Times New Roman" w:cs="Times New Roman"/>
          <w:sz w:val="24"/>
          <w:szCs w:val="24"/>
        </w:rPr>
        <w:t xml:space="preserve">. </w:t>
      </w:r>
      <w:r w:rsidR="00C221C0">
        <w:rPr>
          <w:rFonts w:ascii="Times New Roman" w:hAnsi="Times New Roman" w:cs="Times New Roman"/>
          <w:sz w:val="24"/>
          <w:szCs w:val="24"/>
        </w:rPr>
        <w:t xml:space="preserve">Зачастую стоимость резки вообще не учитывается в раскройно-заготовительном производстве, либо рассчитывается на основании специальных нормативов, не зависящих от </w:t>
      </w:r>
      <w:r w:rsidR="00A815F9">
        <w:rPr>
          <w:rFonts w:ascii="Times New Roman" w:hAnsi="Times New Roman" w:cs="Times New Roman"/>
          <w:sz w:val="24"/>
          <w:szCs w:val="24"/>
        </w:rPr>
        <w:t xml:space="preserve">величин </w:t>
      </w:r>
      <w:r w:rsidR="00A815F9" w:rsidRPr="002B462D">
        <w:rPr>
          <w:rFonts w:ascii="Times New Roman" w:hAnsi="Times New Roman" w:cs="Times New Roman"/>
          <w:i/>
          <w:position w:val="-12"/>
          <w:sz w:val="24"/>
          <w:szCs w:val="24"/>
        </w:rPr>
        <w:object w:dxaOrig="400" w:dyaOrig="360">
          <v:shape id="_x0000_i1078" type="#_x0000_t75" style="width:18.75pt;height:18pt" o:ole="">
            <v:imagedata r:id="rId98" o:title=""/>
          </v:shape>
          <o:OLEObject Type="Embed" ProgID="Equation.DSMT4" ShapeID="_x0000_i1078" DrawAspect="Content" ObjectID="_1630848745" r:id="rId115"/>
        </w:object>
      </w:r>
      <w:r w:rsidR="00A815F9" w:rsidRPr="002B462D">
        <w:rPr>
          <w:rFonts w:ascii="Times New Roman" w:hAnsi="Times New Roman" w:cs="Times New Roman"/>
          <w:i/>
          <w:sz w:val="24"/>
          <w:szCs w:val="24"/>
        </w:rPr>
        <w:t xml:space="preserve">, </w:t>
      </w:r>
      <w:r w:rsidR="00A815F9" w:rsidRPr="00283BB7">
        <w:rPr>
          <w:rFonts w:ascii="Times New Roman" w:hAnsi="Times New Roman" w:cs="Times New Roman"/>
          <w:position w:val="-16"/>
          <w:sz w:val="24"/>
          <w:szCs w:val="24"/>
        </w:rPr>
        <w:object w:dxaOrig="460" w:dyaOrig="400">
          <v:shape id="_x0000_i1079" type="#_x0000_t75" style="width:24pt;height:21pt" o:ole="">
            <v:imagedata r:id="rId100" o:title=""/>
          </v:shape>
          <o:OLEObject Type="Embed" ProgID="Equation.DSMT4" ShapeID="_x0000_i1079" DrawAspect="Content" ObjectID="_1630848746" r:id="rId116"/>
        </w:object>
      </w:r>
      <w:r w:rsidR="00A815F9" w:rsidRPr="002B462D">
        <w:rPr>
          <w:rFonts w:ascii="Times New Roman" w:hAnsi="Times New Roman" w:cs="Times New Roman"/>
          <w:sz w:val="24"/>
          <w:szCs w:val="24"/>
        </w:rPr>
        <w:t xml:space="preserve"> и </w:t>
      </w:r>
      <w:r w:rsidR="00A815F9" w:rsidRPr="00283BB7">
        <w:rPr>
          <w:rFonts w:ascii="Times New Roman" w:hAnsi="Times New Roman" w:cs="Times New Roman"/>
          <w:position w:val="-16"/>
          <w:sz w:val="24"/>
          <w:szCs w:val="24"/>
        </w:rPr>
        <w:object w:dxaOrig="460" w:dyaOrig="400">
          <v:shape id="_x0000_i1080" type="#_x0000_t75" style="width:24pt;height:21pt" o:ole="">
            <v:imagedata r:id="rId102" o:title=""/>
          </v:shape>
          <o:OLEObject Type="Embed" ProgID="Equation.DSMT4" ShapeID="_x0000_i1080" DrawAspect="Content" ObjectID="_1630848747" r:id="rId117"/>
        </w:object>
      </w:r>
      <w:r w:rsidR="00A815F9">
        <w:rPr>
          <w:rFonts w:ascii="Times New Roman" w:hAnsi="Times New Roman" w:cs="Times New Roman"/>
          <w:sz w:val="24"/>
          <w:szCs w:val="24"/>
        </w:rPr>
        <w:t xml:space="preserve">. </w:t>
      </w:r>
      <w:r w:rsidR="00166735">
        <w:rPr>
          <w:rFonts w:ascii="Times New Roman" w:hAnsi="Times New Roman" w:cs="Times New Roman"/>
          <w:sz w:val="24"/>
          <w:szCs w:val="24"/>
        </w:rPr>
        <w:t>Очевидно, что н</w:t>
      </w:r>
      <w:r w:rsidR="00C221C0">
        <w:rPr>
          <w:rFonts w:ascii="Times New Roman" w:hAnsi="Times New Roman" w:cs="Times New Roman"/>
          <w:sz w:val="24"/>
          <w:szCs w:val="24"/>
        </w:rPr>
        <w:t xml:space="preserve">еобходимость расчета стоимости резки </w:t>
      </w:r>
      <w:r w:rsidR="00982AC3">
        <w:rPr>
          <w:rFonts w:ascii="Times New Roman" w:hAnsi="Times New Roman" w:cs="Times New Roman"/>
          <w:sz w:val="24"/>
          <w:szCs w:val="24"/>
        </w:rPr>
        <w:t xml:space="preserve">для каждой управляющей программы резки </w:t>
      </w:r>
      <w:r w:rsidR="00C221C0">
        <w:rPr>
          <w:rFonts w:ascii="Times New Roman" w:hAnsi="Times New Roman" w:cs="Times New Roman"/>
          <w:sz w:val="24"/>
          <w:szCs w:val="24"/>
        </w:rPr>
        <w:t xml:space="preserve">возникает на предприятиях, оказывающих услуги сторонним организациям по резке материала. Однако и на </w:t>
      </w:r>
      <w:r w:rsidR="00982AC3">
        <w:rPr>
          <w:rFonts w:ascii="Times New Roman" w:hAnsi="Times New Roman" w:cs="Times New Roman"/>
          <w:sz w:val="24"/>
          <w:szCs w:val="24"/>
        </w:rPr>
        <w:t>многих таких предприятиях</w:t>
      </w:r>
      <w:r w:rsidR="00DD0710">
        <w:rPr>
          <w:rFonts w:ascii="Times New Roman" w:hAnsi="Times New Roman" w:cs="Times New Roman"/>
          <w:sz w:val="24"/>
          <w:szCs w:val="24"/>
        </w:rPr>
        <w:t xml:space="preserve"> для определения стоимости резки учитывается только длина рабочего хода инструмента</w:t>
      </w:r>
      <w:r w:rsidR="000351CB">
        <w:rPr>
          <w:rFonts w:ascii="Times New Roman" w:hAnsi="Times New Roman" w:cs="Times New Roman"/>
          <w:sz w:val="24"/>
          <w:szCs w:val="24"/>
        </w:rPr>
        <w:t xml:space="preserve"> </w:t>
      </w:r>
      <w:r w:rsidR="000351CB" w:rsidRPr="002B462D">
        <w:rPr>
          <w:rFonts w:ascii="Times New Roman" w:hAnsi="Times New Roman" w:cs="Times New Roman"/>
          <w:i/>
          <w:position w:val="-12"/>
          <w:sz w:val="24"/>
          <w:szCs w:val="24"/>
        </w:rPr>
        <w:object w:dxaOrig="400" w:dyaOrig="360">
          <v:shape id="_x0000_i1081" type="#_x0000_t75" style="width:18.75pt;height:18pt" o:ole="">
            <v:imagedata r:id="rId98" o:title=""/>
          </v:shape>
          <o:OLEObject Type="Embed" ProgID="Equation.DSMT4" ShapeID="_x0000_i1081" DrawAspect="Content" ObjectID="_1630848748" r:id="rId118"/>
        </w:object>
      </w:r>
      <w:r w:rsidR="00DD0710">
        <w:rPr>
          <w:rFonts w:ascii="Times New Roman" w:hAnsi="Times New Roman" w:cs="Times New Roman"/>
          <w:sz w:val="24"/>
          <w:szCs w:val="24"/>
        </w:rPr>
        <w:t xml:space="preserve">, </w:t>
      </w:r>
      <w:r w:rsidR="000351CB">
        <w:rPr>
          <w:rFonts w:ascii="Times New Roman" w:hAnsi="Times New Roman" w:cs="Times New Roman"/>
          <w:sz w:val="24"/>
          <w:szCs w:val="24"/>
        </w:rPr>
        <w:t xml:space="preserve">которая принимается равной суммарному периметру </w:t>
      </w:r>
      <w:r w:rsidR="004B5B6E">
        <w:rPr>
          <w:rFonts w:ascii="Times New Roman" w:hAnsi="Times New Roman" w:cs="Times New Roman"/>
          <w:sz w:val="24"/>
          <w:szCs w:val="24"/>
        </w:rPr>
        <w:t xml:space="preserve">граничных </w:t>
      </w:r>
      <w:r w:rsidR="000351CB">
        <w:rPr>
          <w:rFonts w:ascii="Times New Roman" w:hAnsi="Times New Roman" w:cs="Times New Roman"/>
          <w:sz w:val="24"/>
          <w:szCs w:val="24"/>
        </w:rPr>
        <w:t>контуров вырезаемых деталей</w:t>
      </w:r>
      <w:r w:rsidR="004B5B6E">
        <w:rPr>
          <w:rFonts w:ascii="Times New Roman" w:hAnsi="Times New Roman" w:cs="Times New Roman"/>
          <w:sz w:val="24"/>
          <w:szCs w:val="24"/>
        </w:rPr>
        <w:t xml:space="preserve"> </w:t>
      </w:r>
      <w:r w:rsidR="004B5B6E" w:rsidRPr="0081359C">
        <w:rPr>
          <w:position w:val="-12"/>
        </w:rPr>
        <w:object w:dxaOrig="1340" w:dyaOrig="360">
          <v:shape id="_x0000_i1082" type="#_x0000_t75" style="width:66.75pt;height:18pt" o:ole="">
            <v:imagedata r:id="rId31" o:title=""/>
          </v:shape>
          <o:OLEObject Type="Embed" ProgID="Equation.DSMT4" ShapeID="_x0000_i1082" DrawAspect="Content" ObjectID="_1630848749" r:id="rId119"/>
        </w:object>
      </w:r>
      <w:r w:rsidR="000351CB">
        <w:rPr>
          <w:rFonts w:ascii="Times New Roman" w:hAnsi="Times New Roman" w:cs="Times New Roman"/>
          <w:sz w:val="24"/>
          <w:szCs w:val="24"/>
        </w:rPr>
        <w:t xml:space="preserve">, </w:t>
      </w:r>
      <w:r w:rsidR="00DD0710">
        <w:rPr>
          <w:rFonts w:ascii="Times New Roman" w:hAnsi="Times New Roman" w:cs="Times New Roman"/>
          <w:sz w:val="24"/>
          <w:szCs w:val="24"/>
        </w:rPr>
        <w:t xml:space="preserve">что, естественно, приводит к неадекватной оценке </w:t>
      </w:r>
      <w:r w:rsidR="00042442">
        <w:rPr>
          <w:rFonts w:ascii="Times New Roman" w:hAnsi="Times New Roman" w:cs="Times New Roman"/>
          <w:sz w:val="24"/>
          <w:szCs w:val="24"/>
        </w:rPr>
        <w:t xml:space="preserve">эффективности </w:t>
      </w:r>
      <w:r w:rsidR="00DD0710">
        <w:rPr>
          <w:rFonts w:ascii="Times New Roman" w:hAnsi="Times New Roman" w:cs="Times New Roman"/>
          <w:sz w:val="24"/>
          <w:szCs w:val="24"/>
        </w:rPr>
        <w:t>процесса</w:t>
      </w:r>
      <w:r w:rsidR="00042442">
        <w:rPr>
          <w:rFonts w:ascii="Times New Roman" w:hAnsi="Times New Roman" w:cs="Times New Roman"/>
          <w:sz w:val="24"/>
          <w:szCs w:val="24"/>
        </w:rPr>
        <w:t xml:space="preserve"> резки. В дальнейшем </w:t>
      </w:r>
      <w:r w:rsidR="00166735">
        <w:rPr>
          <w:rFonts w:ascii="Times New Roman" w:hAnsi="Times New Roman" w:cs="Times New Roman"/>
          <w:sz w:val="24"/>
          <w:szCs w:val="24"/>
        </w:rPr>
        <w:t xml:space="preserve">при оптимизации стоимостных параметров резки </w:t>
      </w:r>
      <w:r w:rsidR="00042442">
        <w:rPr>
          <w:rFonts w:ascii="Times New Roman" w:hAnsi="Times New Roman" w:cs="Times New Roman"/>
          <w:sz w:val="24"/>
          <w:szCs w:val="24"/>
        </w:rPr>
        <w:t>мы будем применять теоретически обоснованный способ определения показателя стоимости резки, задаваемый формулой (</w:t>
      </w:r>
      <w:r w:rsidR="00A815F9">
        <w:rPr>
          <w:rFonts w:ascii="Times New Roman" w:hAnsi="Times New Roman" w:cs="Times New Roman"/>
          <w:sz w:val="24"/>
          <w:szCs w:val="24"/>
        </w:rPr>
        <w:t>1.2.</w:t>
      </w:r>
      <w:r w:rsidR="00042442" w:rsidRPr="00365F3E">
        <w:rPr>
          <w:rFonts w:ascii="Times New Roman" w:hAnsi="Times New Roman" w:cs="Times New Roman"/>
          <w:sz w:val="24"/>
          <w:szCs w:val="24"/>
        </w:rPr>
        <w:t>4</w:t>
      </w:r>
      <w:r w:rsidR="00042442">
        <w:rPr>
          <w:rFonts w:ascii="Times New Roman" w:hAnsi="Times New Roman" w:cs="Times New Roman"/>
          <w:sz w:val="24"/>
          <w:szCs w:val="24"/>
        </w:rPr>
        <w:t>).</w:t>
      </w:r>
      <w:r w:rsidR="00166735">
        <w:rPr>
          <w:rFonts w:ascii="Times New Roman" w:hAnsi="Times New Roman" w:cs="Times New Roman"/>
          <w:sz w:val="24"/>
          <w:szCs w:val="24"/>
        </w:rPr>
        <w:t xml:space="preserve"> На Рис.12 представлен расчет стоимости резки </w:t>
      </w:r>
      <w:r w:rsidR="00166735" w:rsidRPr="00FD1EA6">
        <w:rPr>
          <w:position w:val="-12"/>
        </w:rPr>
        <w:object w:dxaOrig="560" w:dyaOrig="360">
          <v:shape id="_x0000_i1083" type="#_x0000_t75" style="width:27.75pt;height:18pt" o:ole="">
            <v:imagedata r:id="rId120" o:title=""/>
          </v:shape>
          <o:OLEObject Type="Embed" ProgID="Equation.DSMT4" ShapeID="_x0000_i1083" DrawAspect="Content" ObjectID="_1630848750" r:id="rId121"/>
        </w:object>
      </w:r>
      <w:r w:rsidR="00166735">
        <w:t xml:space="preserve"> </w:t>
      </w:r>
      <w:r w:rsidR="00166735">
        <w:rPr>
          <w:rFonts w:ascii="Times New Roman" w:hAnsi="Times New Roman" w:cs="Times New Roman"/>
          <w:sz w:val="24"/>
          <w:szCs w:val="24"/>
        </w:rPr>
        <w:t>для рассматриваемого примера</w:t>
      </w:r>
      <w:r w:rsidR="00365F3E">
        <w:rPr>
          <w:rFonts w:ascii="Times New Roman" w:hAnsi="Times New Roman" w:cs="Times New Roman"/>
          <w:sz w:val="24"/>
          <w:szCs w:val="24"/>
        </w:rPr>
        <w:t xml:space="preserve"> при резке деталей на машине газовой резке</w:t>
      </w:r>
      <w:r w:rsidR="00166735">
        <w:rPr>
          <w:rFonts w:ascii="Times New Roman" w:hAnsi="Times New Roman" w:cs="Times New Roman"/>
          <w:sz w:val="24"/>
          <w:szCs w:val="24"/>
        </w:rPr>
        <w:t xml:space="preserve">. </w:t>
      </w:r>
      <w:r w:rsidR="00CD3EB7" w:rsidRPr="00365F3E">
        <w:rPr>
          <w:rFonts w:ascii="Times New Roman" w:hAnsi="Times New Roman" w:cs="Times New Roman"/>
          <w:sz w:val="24"/>
          <w:szCs w:val="24"/>
        </w:rPr>
        <w:t xml:space="preserve">Значения величин </w:t>
      </w:r>
      <w:r w:rsidR="00CD3EB7" w:rsidRPr="00365F3E">
        <w:rPr>
          <w:rFonts w:ascii="Times New Roman" w:hAnsi="Times New Roman" w:cs="Times New Roman"/>
          <w:position w:val="-12"/>
          <w:sz w:val="24"/>
          <w:szCs w:val="24"/>
        </w:rPr>
        <w:object w:dxaOrig="420" w:dyaOrig="360">
          <v:shape id="_x0000_i1084" type="#_x0000_t75" style="width:21pt;height:18.75pt" o:ole="">
            <v:imagedata r:id="rId109" o:title=""/>
          </v:shape>
          <o:OLEObject Type="Embed" ProgID="Equation.DSMT4" ShapeID="_x0000_i1084" DrawAspect="Content" ObjectID="_1630848751" r:id="rId122"/>
        </w:object>
      </w:r>
      <w:r w:rsidR="00CD3EB7" w:rsidRPr="00365F3E">
        <w:rPr>
          <w:rFonts w:ascii="Times New Roman" w:hAnsi="Times New Roman" w:cs="Times New Roman"/>
          <w:sz w:val="24"/>
          <w:szCs w:val="24"/>
        </w:rPr>
        <w:t>,</w:t>
      </w:r>
      <w:r w:rsidR="00CD3EB7" w:rsidRPr="00365F3E">
        <w:rPr>
          <w:rFonts w:ascii="Times New Roman" w:hAnsi="Times New Roman" w:cs="Times New Roman"/>
          <w:position w:val="-18"/>
          <w:sz w:val="24"/>
          <w:szCs w:val="24"/>
        </w:rPr>
        <w:object w:dxaOrig="480" w:dyaOrig="420">
          <v:shape id="_x0000_i1085" type="#_x0000_t75" style="width:24pt;height:21pt" o:ole="">
            <v:imagedata r:id="rId111" o:title=""/>
          </v:shape>
          <o:OLEObject Type="Embed" ProgID="Equation.DSMT4" ShapeID="_x0000_i1085" DrawAspect="Content" ObjectID="_1630848752" r:id="rId123"/>
        </w:object>
      </w:r>
      <w:r w:rsidR="00CD3EB7" w:rsidRPr="00365F3E">
        <w:rPr>
          <w:rFonts w:ascii="Times New Roman" w:hAnsi="Times New Roman" w:cs="Times New Roman"/>
          <w:sz w:val="24"/>
          <w:szCs w:val="24"/>
        </w:rPr>
        <w:t xml:space="preserve"> и </w:t>
      </w:r>
      <w:r w:rsidR="00CD3EB7" w:rsidRPr="00365F3E">
        <w:rPr>
          <w:rFonts w:ascii="Times New Roman" w:hAnsi="Times New Roman" w:cs="Times New Roman"/>
          <w:position w:val="-16"/>
          <w:sz w:val="24"/>
          <w:szCs w:val="24"/>
        </w:rPr>
        <w:object w:dxaOrig="420" w:dyaOrig="400">
          <v:shape id="_x0000_i1086" type="#_x0000_t75" style="width:21.75pt;height:21pt" o:ole="">
            <v:imagedata r:id="rId113" o:title=""/>
          </v:shape>
          <o:OLEObject Type="Embed" ProgID="Equation.DSMT4" ShapeID="_x0000_i1086" DrawAspect="Content" ObjectID="_1630848753" r:id="rId124"/>
        </w:object>
      </w:r>
      <w:r w:rsidR="00CD3EB7" w:rsidRPr="00365F3E">
        <w:rPr>
          <w:rFonts w:ascii="Times New Roman" w:hAnsi="Times New Roman" w:cs="Times New Roman"/>
          <w:sz w:val="24"/>
          <w:szCs w:val="24"/>
        </w:rPr>
        <w:t xml:space="preserve"> взяты из таблицы, используемой для расчета себестоимости фигурной листовой резки на одном из предприятий </w:t>
      </w:r>
      <w:r w:rsidR="00CD3EB7">
        <w:rPr>
          <w:rFonts w:ascii="Times New Roman" w:hAnsi="Times New Roman" w:cs="Times New Roman"/>
          <w:sz w:val="24"/>
          <w:szCs w:val="24"/>
        </w:rPr>
        <w:t>Свердловской области</w:t>
      </w:r>
      <w:r w:rsidR="00CD3EB7" w:rsidRPr="00365F3E">
        <w:rPr>
          <w:rFonts w:ascii="Times New Roman" w:hAnsi="Times New Roman" w:cs="Times New Roman"/>
          <w:sz w:val="24"/>
          <w:szCs w:val="24"/>
        </w:rPr>
        <w:t xml:space="preserve">. </w:t>
      </w:r>
    </w:p>
    <w:p w:rsidR="00363DB7" w:rsidRDefault="00363DB7" w:rsidP="00363DB7">
      <w:pPr>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215890" cy="2813013"/>
            <wp:effectExtent l="19050" t="0" r="3810" b="0"/>
            <wp:docPr id="1" name="Рисунок 4" descr="fig3-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21.bmp"/>
                    <pic:cNvPicPr/>
                  </pic:nvPicPr>
                  <pic:blipFill>
                    <a:blip r:embed="rId125" cstate="print"/>
                    <a:stretch>
                      <a:fillRect/>
                    </a:stretch>
                  </pic:blipFill>
                  <pic:spPr>
                    <a:xfrm>
                      <a:off x="0" y="0"/>
                      <a:ext cx="5225983" cy="2818456"/>
                    </a:xfrm>
                    <a:prstGeom prst="rect">
                      <a:avLst/>
                    </a:prstGeom>
                  </pic:spPr>
                </pic:pic>
              </a:graphicData>
            </a:graphic>
          </wp:inline>
        </w:drawing>
      </w:r>
    </w:p>
    <w:p w:rsidR="00363DB7" w:rsidRPr="007C7492" w:rsidRDefault="00363DB7" w:rsidP="00363DB7">
      <w:pPr>
        <w:pStyle w:val="FigureCaption"/>
        <w:numPr>
          <w:ilvl w:val="0"/>
          <w:numId w:val="0"/>
        </w:numPr>
        <w:spacing w:before="120"/>
        <w:ind w:right="147"/>
        <w:jc w:val="center"/>
        <w:rPr>
          <w:i/>
          <w:sz w:val="24"/>
          <w:szCs w:val="24"/>
          <w:lang w:val="ru-RU"/>
        </w:rPr>
      </w:pPr>
      <w:r w:rsidRPr="00E51F8A">
        <w:rPr>
          <w:i/>
          <w:sz w:val="24"/>
          <w:szCs w:val="24"/>
          <w:lang w:val="ru-RU"/>
        </w:rPr>
        <w:t>Рисунок 1</w:t>
      </w:r>
      <w:r>
        <w:rPr>
          <w:i/>
          <w:sz w:val="24"/>
          <w:szCs w:val="24"/>
          <w:lang w:val="ru-RU"/>
        </w:rPr>
        <w:t>2</w:t>
      </w:r>
      <w:r w:rsidRPr="00E51F8A">
        <w:rPr>
          <w:i/>
          <w:sz w:val="24"/>
          <w:szCs w:val="24"/>
          <w:lang w:val="ru-RU"/>
        </w:rPr>
        <w:t xml:space="preserve">. </w:t>
      </w:r>
      <w:r>
        <w:rPr>
          <w:i/>
          <w:sz w:val="24"/>
          <w:szCs w:val="24"/>
          <w:lang w:val="ru-RU"/>
        </w:rPr>
        <w:t xml:space="preserve">Пример расчета стоимости резки </w:t>
      </w:r>
      <w:r w:rsidRPr="00FD1EA6">
        <w:rPr>
          <w:position w:val="-12"/>
        </w:rPr>
        <w:object w:dxaOrig="560" w:dyaOrig="360">
          <v:shape id="_x0000_i1087" type="#_x0000_t75" style="width:27.75pt;height:18pt" o:ole="">
            <v:imagedata r:id="rId126" o:title=""/>
          </v:shape>
          <o:OLEObject Type="Embed" ProgID="Equation.DSMT4" ShapeID="_x0000_i1087" DrawAspect="Content" ObjectID="_1630848754" r:id="rId127"/>
        </w:object>
      </w:r>
      <w:r w:rsidRPr="00E51F8A">
        <w:rPr>
          <w:i/>
          <w:sz w:val="24"/>
          <w:szCs w:val="24"/>
          <w:lang w:val="ru-RU"/>
        </w:rPr>
        <w:t xml:space="preserve"> </w:t>
      </w:r>
      <w:r>
        <w:rPr>
          <w:i/>
          <w:sz w:val="24"/>
          <w:szCs w:val="24"/>
          <w:lang w:val="ru-RU"/>
        </w:rPr>
        <w:t>при резке деталей из углеродистой стали толщины 20 мм на машине газовой резки</w:t>
      </w:r>
    </w:p>
    <w:p w:rsidR="009F5076" w:rsidRPr="00727BCB" w:rsidRDefault="00363DB7" w:rsidP="00363DB7">
      <w:pPr>
        <w:autoSpaceDE w:val="0"/>
        <w:autoSpaceDN w:val="0"/>
        <w:adjustRightInd w:val="0"/>
        <w:spacing w:before="120" w:after="120"/>
        <w:ind w:firstLine="708"/>
        <w:jc w:val="both"/>
        <w:rPr>
          <w:rFonts w:ascii="Times New Roman" w:hAnsi="Times New Roman" w:cs="Times New Roman"/>
          <w:sz w:val="24"/>
          <w:szCs w:val="24"/>
        </w:rPr>
      </w:pPr>
      <w:r>
        <w:rPr>
          <w:rFonts w:ascii="Times New Roman" w:hAnsi="Times New Roman" w:cs="Times New Roman"/>
          <w:sz w:val="24"/>
          <w:szCs w:val="24"/>
        </w:rPr>
        <w:t xml:space="preserve">Следует отметить, что задача правильного определения </w:t>
      </w:r>
      <w:r w:rsidRPr="00365F3E">
        <w:rPr>
          <w:rFonts w:ascii="Times New Roman" w:hAnsi="Times New Roman" w:cs="Times New Roman"/>
          <w:sz w:val="24"/>
          <w:szCs w:val="24"/>
        </w:rPr>
        <w:t xml:space="preserve">величин </w:t>
      </w:r>
      <w:r w:rsidRPr="00365F3E">
        <w:rPr>
          <w:rFonts w:ascii="Times New Roman" w:hAnsi="Times New Roman" w:cs="Times New Roman"/>
          <w:position w:val="-12"/>
          <w:sz w:val="24"/>
          <w:szCs w:val="24"/>
        </w:rPr>
        <w:object w:dxaOrig="420" w:dyaOrig="360">
          <v:shape id="_x0000_i1088" type="#_x0000_t75" style="width:21pt;height:18.75pt" o:ole="">
            <v:imagedata r:id="rId109" o:title=""/>
          </v:shape>
          <o:OLEObject Type="Embed" ProgID="Equation.DSMT4" ShapeID="_x0000_i1088" DrawAspect="Content" ObjectID="_1630848755" r:id="rId128"/>
        </w:object>
      </w:r>
      <w:r w:rsidRPr="00365F3E">
        <w:rPr>
          <w:rFonts w:ascii="Times New Roman" w:hAnsi="Times New Roman" w:cs="Times New Roman"/>
          <w:sz w:val="24"/>
          <w:szCs w:val="24"/>
        </w:rPr>
        <w:t>,</w:t>
      </w:r>
      <w:r w:rsidRPr="00365F3E">
        <w:rPr>
          <w:rFonts w:ascii="Times New Roman" w:hAnsi="Times New Roman" w:cs="Times New Roman"/>
          <w:position w:val="-18"/>
          <w:sz w:val="24"/>
          <w:szCs w:val="24"/>
        </w:rPr>
        <w:object w:dxaOrig="480" w:dyaOrig="420">
          <v:shape id="_x0000_i1089" type="#_x0000_t75" style="width:24pt;height:21pt" o:ole="">
            <v:imagedata r:id="rId111" o:title=""/>
          </v:shape>
          <o:OLEObject Type="Embed" ProgID="Equation.DSMT4" ShapeID="_x0000_i1089" DrawAspect="Content" ObjectID="_1630848756" r:id="rId129"/>
        </w:object>
      </w:r>
      <w:r w:rsidRPr="00365F3E">
        <w:rPr>
          <w:rFonts w:ascii="Times New Roman" w:hAnsi="Times New Roman" w:cs="Times New Roman"/>
          <w:sz w:val="24"/>
          <w:szCs w:val="24"/>
        </w:rPr>
        <w:t xml:space="preserve"> и </w:t>
      </w:r>
      <w:r w:rsidRPr="00365F3E">
        <w:rPr>
          <w:rFonts w:ascii="Times New Roman" w:hAnsi="Times New Roman" w:cs="Times New Roman"/>
          <w:position w:val="-16"/>
          <w:sz w:val="24"/>
          <w:szCs w:val="24"/>
        </w:rPr>
        <w:object w:dxaOrig="420" w:dyaOrig="400">
          <v:shape id="_x0000_i1090" type="#_x0000_t75" style="width:21.75pt;height:21pt" o:ole="">
            <v:imagedata r:id="rId113" o:title=""/>
          </v:shape>
          <o:OLEObject Type="Embed" ProgID="Equation.DSMT4" ShapeID="_x0000_i1090" DrawAspect="Content" ObjectID="_1630848757" r:id="rId130"/>
        </w:object>
      </w:r>
      <w:r>
        <w:rPr>
          <w:rFonts w:ascii="Times New Roman" w:hAnsi="Times New Roman" w:cs="Times New Roman"/>
          <w:sz w:val="24"/>
          <w:szCs w:val="24"/>
        </w:rPr>
        <w:t xml:space="preserve"> для конкретного технологического оборудования и конкретного материала сама по себе является малоисследованной проблемой. </w:t>
      </w:r>
      <w:r w:rsidR="009F5076" w:rsidRPr="00727BCB">
        <w:rPr>
          <w:rFonts w:ascii="Times New Roman" w:hAnsi="Times New Roman" w:cs="Times New Roman"/>
          <w:sz w:val="24"/>
          <w:szCs w:val="24"/>
        </w:rPr>
        <w:t xml:space="preserve">В </w:t>
      </w:r>
      <w:r w:rsidR="00FA41A7">
        <w:rPr>
          <w:rFonts w:ascii="Times New Roman" w:hAnsi="Times New Roman" w:cs="Times New Roman"/>
          <w:sz w:val="24"/>
          <w:szCs w:val="24"/>
        </w:rPr>
        <w:t>Параграфе</w:t>
      </w:r>
      <w:r w:rsidR="009F5076" w:rsidRPr="00727BCB">
        <w:rPr>
          <w:rFonts w:ascii="Times New Roman" w:hAnsi="Times New Roman" w:cs="Times New Roman"/>
          <w:sz w:val="24"/>
          <w:szCs w:val="24"/>
        </w:rPr>
        <w:t xml:space="preserve"> </w:t>
      </w:r>
      <w:r w:rsidR="00FA41A7">
        <w:rPr>
          <w:rFonts w:ascii="Times New Roman" w:hAnsi="Times New Roman" w:cs="Times New Roman"/>
          <w:sz w:val="24"/>
          <w:szCs w:val="24"/>
        </w:rPr>
        <w:t>1.4</w:t>
      </w:r>
      <w:r w:rsidR="009F5076" w:rsidRPr="00727BCB">
        <w:rPr>
          <w:rFonts w:ascii="Times New Roman" w:hAnsi="Times New Roman" w:cs="Times New Roman"/>
          <w:sz w:val="24"/>
          <w:szCs w:val="24"/>
        </w:rPr>
        <w:t xml:space="preserve"> будут приведены результаты исследовани</w:t>
      </w:r>
      <w:r>
        <w:rPr>
          <w:rFonts w:ascii="Times New Roman" w:hAnsi="Times New Roman" w:cs="Times New Roman"/>
          <w:sz w:val="24"/>
          <w:szCs w:val="24"/>
        </w:rPr>
        <w:t>я</w:t>
      </w:r>
      <w:r w:rsidR="009F5076" w:rsidRPr="00727BCB">
        <w:rPr>
          <w:rFonts w:ascii="Times New Roman" w:hAnsi="Times New Roman" w:cs="Times New Roman"/>
          <w:sz w:val="24"/>
          <w:szCs w:val="24"/>
        </w:rPr>
        <w:t>, позволяющ</w:t>
      </w:r>
      <w:r>
        <w:rPr>
          <w:rFonts w:ascii="Times New Roman" w:hAnsi="Times New Roman" w:cs="Times New Roman"/>
          <w:sz w:val="24"/>
          <w:szCs w:val="24"/>
        </w:rPr>
        <w:t>его</w:t>
      </w:r>
      <w:r w:rsidR="009F5076" w:rsidRPr="00727BCB">
        <w:rPr>
          <w:rFonts w:ascii="Times New Roman" w:hAnsi="Times New Roman" w:cs="Times New Roman"/>
          <w:sz w:val="24"/>
          <w:szCs w:val="24"/>
        </w:rPr>
        <w:t xml:space="preserve"> </w:t>
      </w:r>
      <w:r w:rsidR="00FA41A7">
        <w:rPr>
          <w:rFonts w:ascii="Times New Roman" w:hAnsi="Times New Roman" w:cs="Times New Roman"/>
          <w:sz w:val="24"/>
          <w:szCs w:val="24"/>
        </w:rPr>
        <w:t xml:space="preserve">точно </w:t>
      </w:r>
      <w:r w:rsidR="00727BCB" w:rsidRPr="00727BCB">
        <w:rPr>
          <w:rFonts w:ascii="Times New Roman" w:hAnsi="Times New Roman" w:cs="Times New Roman"/>
          <w:sz w:val="24"/>
          <w:szCs w:val="24"/>
        </w:rPr>
        <w:t xml:space="preserve">вычислять себестоимость лазерной резки применительно </w:t>
      </w:r>
      <w:r w:rsidR="002914FA">
        <w:rPr>
          <w:rFonts w:ascii="Times New Roman" w:hAnsi="Times New Roman" w:cs="Times New Roman"/>
          <w:sz w:val="24"/>
          <w:szCs w:val="24"/>
        </w:rPr>
        <w:t xml:space="preserve">для </w:t>
      </w:r>
      <w:r w:rsidR="00727BCB" w:rsidRPr="00727BCB">
        <w:rPr>
          <w:rFonts w:ascii="Times New Roman" w:hAnsi="Times New Roman" w:cs="Times New Roman"/>
          <w:sz w:val="24"/>
          <w:szCs w:val="24"/>
        </w:rPr>
        <w:t>машин</w:t>
      </w:r>
      <w:r w:rsidR="002914FA">
        <w:rPr>
          <w:rFonts w:ascii="Times New Roman" w:hAnsi="Times New Roman" w:cs="Times New Roman"/>
          <w:sz w:val="24"/>
          <w:szCs w:val="24"/>
        </w:rPr>
        <w:t>ы</w:t>
      </w:r>
      <w:r w:rsidR="00727BCB" w:rsidRPr="00727BCB">
        <w:rPr>
          <w:rFonts w:ascii="Times New Roman" w:hAnsi="Times New Roman" w:cs="Times New Roman"/>
          <w:sz w:val="24"/>
          <w:szCs w:val="24"/>
        </w:rPr>
        <w:t xml:space="preserve"> с ЧПУ </w:t>
      </w:r>
      <w:proofErr w:type="spellStart"/>
      <w:r w:rsidR="00727BCB" w:rsidRPr="00727BCB">
        <w:rPr>
          <w:rFonts w:ascii="Times New Roman" w:hAnsi="Times New Roman" w:cs="Times New Roman"/>
          <w:sz w:val="24"/>
          <w:szCs w:val="24"/>
          <w:lang w:val="en-US"/>
        </w:rPr>
        <w:t>ByStar</w:t>
      </w:r>
      <w:proofErr w:type="spellEnd"/>
      <w:r w:rsidR="00727BCB" w:rsidRPr="00727BCB">
        <w:rPr>
          <w:rFonts w:ascii="Times New Roman" w:hAnsi="Times New Roman" w:cs="Times New Roman"/>
          <w:sz w:val="24"/>
          <w:szCs w:val="24"/>
        </w:rPr>
        <w:t>3015</w:t>
      </w:r>
      <w:r w:rsidR="009F5076" w:rsidRPr="00727BCB">
        <w:rPr>
          <w:rFonts w:ascii="Times New Roman" w:hAnsi="Times New Roman" w:cs="Times New Roman"/>
          <w:sz w:val="24"/>
          <w:szCs w:val="24"/>
        </w:rPr>
        <w:t xml:space="preserve"> </w:t>
      </w:r>
      <w:r w:rsidR="002914FA">
        <w:rPr>
          <w:rFonts w:ascii="Times New Roman" w:hAnsi="Times New Roman" w:cs="Times New Roman"/>
          <w:sz w:val="24"/>
          <w:szCs w:val="24"/>
        </w:rPr>
        <w:t>при резке</w:t>
      </w:r>
      <w:r w:rsidR="00727BCB" w:rsidRPr="00727BCB">
        <w:rPr>
          <w:rFonts w:ascii="Times New Roman" w:hAnsi="Times New Roman" w:cs="Times New Roman"/>
          <w:sz w:val="24"/>
          <w:szCs w:val="24"/>
        </w:rPr>
        <w:t xml:space="preserve"> углеродистой и нержавеющей стали различных толщин (на примере Ст10кп и 12Х18Н10Т), а также </w:t>
      </w:r>
      <w:r w:rsidR="002914FA">
        <w:rPr>
          <w:rFonts w:ascii="Times New Roman" w:hAnsi="Times New Roman" w:cs="Times New Roman"/>
          <w:sz w:val="24"/>
          <w:szCs w:val="24"/>
        </w:rPr>
        <w:t>при резке</w:t>
      </w:r>
      <w:r w:rsidR="00727BCB" w:rsidRPr="00727BCB">
        <w:rPr>
          <w:rFonts w:ascii="Times New Roman" w:hAnsi="Times New Roman" w:cs="Times New Roman"/>
          <w:sz w:val="24"/>
          <w:szCs w:val="24"/>
        </w:rPr>
        <w:t xml:space="preserve"> алюминия и его сплавов (на примере Амг3М).</w:t>
      </w:r>
    </w:p>
    <w:p w:rsidR="00CD3EB7" w:rsidRPr="00244D4E" w:rsidRDefault="00CD3EB7" w:rsidP="009B3B15">
      <w:pPr>
        <w:autoSpaceDE w:val="0"/>
        <w:autoSpaceDN w:val="0"/>
        <w:adjustRightInd w:val="0"/>
        <w:spacing w:before="120" w:after="0"/>
        <w:ind w:firstLine="426"/>
        <w:jc w:val="both"/>
        <w:rPr>
          <w:rFonts w:ascii="Times New Roman" w:hAnsi="Times New Roman" w:cs="Times New Roman"/>
          <w:sz w:val="24"/>
          <w:szCs w:val="24"/>
        </w:rPr>
      </w:pPr>
      <w:r w:rsidRPr="002B462D">
        <w:rPr>
          <w:rFonts w:ascii="Times New Roman" w:hAnsi="Times New Roman" w:cs="Times New Roman"/>
          <w:sz w:val="24"/>
          <w:szCs w:val="24"/>
        </w:rPr>
        <w:t>В</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случае</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использования</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нескольких</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типов</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врезки</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формула</w:t>
      </w:r>
      <w:r w:rsidRPr="00244D4E">
        <w:rPr>
          <w:rFonts w:ascii="Times New Roman" w:hAnsi="Times New Roman" w:cs="Times New Roman"/>
          <w:sz w:val="24"/>
          <w:szCs w:val="24"/>
        </w:rPr>
        <w:t xml:space="preserve"> (</w:t>
      </w:r>
      <w:r w:rsidRPr="00216FA1">
        <w:rPr>
          <w:rFonts w:ascii="Times New Roman" w:hAnsi="Times New Roman" w:cs="Times New Roman"/>
          <w:sz w:val="24"/>
          <w:szCs w:val="24"/>
        </w:rPr>
        <w:t>1.2.</w:t>
      </w:r>
      <w:r w:rsidRPr="00244D4E">
        <w:rPr>
          <w:rFonts w:ascii="Times New Roman" w:hAnsi="Times New Roman" w:cs="Times New Roman"/>
          <w:sz w:val="24"/>
          <w:szCs w:val="24"/>
        </w:rPr>
        <w:t xml:space="preserve">4) </w:t>
      </w:r>
      <w:r w:rsidRPr="002B462D">
        <w:rPr>
          <w:rFonts w:ascii="Times New Roman" w:hAnsi="Times New Roman" w:cs="Times New Roman"/>
          <w:sz w:val="24"/>
          <w:szCs w:val="24"/>
        </w:rPr>
        <w:t>примет</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вид</w:t>
      </w:r>
      <w:r w:rsidRPr="00244D4E">
        <w:rPr>
          <w:rFonts w:ascii="Times New Roman" w:hAnsi="Times New Roman" w:cs="Times New Roman"/>
          <w:sz w:val="24"/>
          <w:szCs w:val="24"/>
        </w:rPr>
        <w:t>:</w:t>
      </w:r>
    </w:p>
    <w:p w:rsidR="00CD3EB7" w:rsidRPr="00112952" w:rsidRDefault="005706B7" w:rsidP="00CD3EB7">
      <w:pPr>
        <w:shd w:val="clear" w:color="auto" w:fill="FFFFFF"/>
        <w:spacing w:after="0" w:line="240" w:lineRule="auto"/>
        <w:ind w:right="11"/>
        <w:jc w:val="right"/>
        <w:rPr>
          <w:rFonts w:ascii="Times New Roman" w:hAnsi="Times New Roman" w:cs="Times New Roman"/>
          <w:sz w:val="24"/>
          <w:szCs w:val="24"/>
        </w:rPr>
      </w:pPr>
      <w:r w:rsidRPr="001549B2">
        <w:rPr>
          <w:rFonts w:ascii="Times New Roman" w:hAnsi="Times New Roman" w:cs="Times New Roman"/>
          <w:position w:val="-30"/>
          <w:sz w:val="24"/>
          <w:szCs w:val="24"/>
        </w:rPr>
        <w:object w:dxaOrig="4680" w:dyaOrig="720">
          <v:shape id="_x0000_i1091" type="#_x0000_t75" style="width:230.25pt;height:35.25pt" o:ole="">
            <v:imagedata r:id="rId131" o:title=""/>
          </v:shape>
          <o:OLEObject Type="Embed" ProgID="Equation.3" ShapeID="_x0000_i1091" DrawAspect="Content" ObjectID="_1630848758" r:id="rId132"/>
        </w:object>
      </w:r>
      <w:r w:rsidR="00CD3EB7" w:rsidRPr="00112952">
        <w:rPr>
          <w:rFonts w:ascii="Times New Roman" w:hAnsi="Times New Roman" w:cs="Times New Roman"/>
          <w:sz w:val="24"/>
          <w:szCs w:val="24"/>
        </w:rPr>
        <w:tab/>
      </w:r>
      <w:r w:rsidR="00CD3EB7">
        <w:rPr>
          <w:rFonts w:ascii="Times New Roman" w:hAnsi="Times New Roman" w:cs="Times New Roman"/>
          <w:sz w:val="24"/>
          <w:szCs w:val="24"/>
        </w:rPr>
        <w:tab/>
      </w:r>
      <w:r w:rsidR="00CD3EB7" w:rsidRPr="00112952">
        <w:rPr>
          <w:rFonts w:ascii="Times New Roman" w:hAnsi="Times New Roman" w:cs="Times New Roman"/>
          <w:sz w:val="24"/>
          <w:szCs w:val="24"/>
        </w:rPr>
        <w:tab/>
      </w:r>
      <w:r w:rsidR="00CD3EB7">
        <w:rPr>
          <w:rFonts w:ascii="Times New Roman" w:hAnsi="Times New Roman" w:cs="Times New Roman"/>
          <w:sz w:val="24"/>
          <w:szCs w:val="24"/>
        </w:rPr>
        <w:tab/>
      </w:r>
      <w:r w:rsidR="00CD3EB7">
        <w:rPr>
          <w:rFonts w:ascii="Times New Roman" w:hAnsi="Times New Roman" w:cs="Times New Roman"/>
          <w:sz w:val="24"/>
          <w:szCs w:val="24"/>
        </w:rPr>
        <w:tab/>
        <w:t xml:space="preserve">         </w:t>
      </w:r>
      <w:r w:rsidR="00CD3EB7" w:rsidRPr="00112952">
        <w:rPr>
          <w:rFonts w:ascii="Times New Roman" w:hAnsi="Times New Roman" w:cs="Times New Roman"/>
          <w:sz w:val="24"/>
          <w:szCs w:val="24"/>
        </w:rPr>
        <w:t>(</w:t>
      </w:r>
      <w:r w:rsidR="00CD3EB7">
        <w:rPr>
          <w:rFonts w:ascii="Times New Roman" w:hAnsi="Times New Roman" w:cs="Times New Roman"/>
          <w:sz w:val="24"/>
          <w:szCs w:val="24"/>
        </w:rPr>
        <w:t>1.2.</w:t>
      </w:r>
      <w:r w:rsidR="00CD3EB7" w:rsidRPr="00112952">
        <w:rPr>
          <w:rFonts w:ascii="Times New Roman" w:hAnsi="Times New Roman" w:cs="Times New Roman"/>
          <w:sz w:val="24"/>
          <w:szCs w:val="24"/>
        </w:rPr>
        <w:t>5)</w:t>
      </w:r>
    </w:p>
    <w:p w:rsidR="00CD3EB7" w:rsidRDefault="00CD3EB7" w:rsidP="00CD3EB7">
      <w:pPr>
        <w:pStyle w:val="af8"/>
        <w:rPr>
          <w:szCs w:val="24"/>
          <w:lang w:val="ru-RU"/>
        </w:rPr>
      </w:pPr>
      <w:r w:rsidRPr="002B462D">
        <w:rPr>
          <w:szCs w:val="24"/>
          <w:lang w:val="ru-RU"/>
        </w:rPr>
        <w:t xml:space="preserve">где </w:t>
      </w:r>
      <w:r w:rsidRPr="002B462D">
        <w:rPr>
          <w:position w:val="-14"/>
          <w:szCs w:val="24"/>
        </w:rPr>
        <w:object w:dxaOrig="380" w:dyaOrig="420">
          <v:shape id="_x0000_i1092" type="#_x0000_t75" style="width:18.75pt;height:21pt" o:ole="">
            <v:imagedata r:id="rId133" o:title=""/>
          </v:shape>
          <o:OLEObject Type="Embed" ProgID="Equation.3" ShapeID="_x0000_i1092" DrawAspect="Content" ObjectID="_1630848759" r:id="rId134"/>
        </w:object>
      </w:r>
      <w:r w:rsidRPr="002B462D">
        <w:rPr>
          <w:szCs w:val="24"/>
          <w:lang w:val="ru-RU"/>
        </w:rPr>
        <w:t xml:space="preserve"> - стоимость одной точки врезки типа </w:t>
      </w:r>
      <w:r w:rsidRPr="002B462D">
        <w:rPr>
          <w:i/>
          <w:szCs w:val="24"/>
        </w:rPr>
        <w:t>j</w:t>
      </w:r>
      <w:r w:rsidRPr="002B462D">
        <w:rPr>
          <w:szCs w:val="24"/>
          <w:lang w:val="ru-RU"/>
        </w:rPr>
        <w:t>.</w:t>
      </w:r>
    </w:p>
    <w:p w:rsidR="00CD3EB7" w:rsidRDefault="00CD3EB7" w:rsidP="009B3B15">
      <w:pPr>
        <w:pStyle w:val="af8"/>
        <w:tabs>
          <w:tab w:val="clear" w:pos="720"/>
          <w:tab w:val="clear" w:pos="1440"/>
          <w:tab w:val="left" w:pos="426"/>
        </w:tabs>
        <w:spacing w:before="120" w:line="276" w:lineRule="auto"/>
        <w:ind w:firstLine="284"/>
        <w:rPr>
          <w:szCs w:val="24"/>
          <w:lang w:val="ru-RU"/>
        </w:rPr>
      </w:pPr>
      <w:r>
        <w:rPr>
          <w:szCs w:val="24"/>
          <w:lang w:val="ru-RU"/>
        </w:rPr>
        <w:tab/>
        <w:t>Как легко заметить, значения целевых функций (1.2.2) – (1.2.5) однозначно определяются маршрутом резки, задаваемым кортежем (1.2.1):</w:t>
      </w:r>
    </w:p>
    <w:p w:rsidR="00166735" w:rsidRPr="007C7492" w:rsidRDefault="00CD3EB7" w:rsidP="00363DB7">
      <w:pPr>
        <w:pStyle w:val="af8"/>
        <w:spacing w:before="120" w:line="276" w:lineRule="auto"/>
        <w:rPr>
          <w:i/>
          <w:szCs w:val="24"/>
          <w:lang w:val="ru-RU"/>
        </w:rPr>
      </w:pPr>
      <w:r w:rsidRPr="002E18BB">
        <w:rPr>
          <w:position w:val="-12"/>
        </w:rPr>
        <w:object w:dxaOrig="6800" w:dyaOrig="440">
          <v:shape id="_x0000_i1093" type="#_x0000_t75" style="width:339pt;height:21.75pt" o:ole="">
            <v:imagedata r:id="rId46" o:title=""/>
          </v:shape>
          <o:OLEObject Type="Embed" ProgID="Equation.DSMT4" ShapeID="_x0000_i1093" DrawAspect="Content" ObjectID="_1630848760" r:id="rId135"/>
        </w:object>
      </w:r>
      <w:r w:rsidR="003F54F6">
        <w:rPr>
          <w:lang w:val="ru-RU"/>
        </w:rPr>
        <w:t xml:space="preserve">, поскольку геометрия сегментов </w:t>
      </w:r>
      <w:r w:rsidR="00BF5323">
        <w:rPr>
          <w:lang w:val="ru-RU"/>
        </w:rPr>
        <w:t xml:space="preserve">резки </w:t>
      </w:r>
      <w:r w:rsidR="003F54F6" w:rsidRPr="00E67AB7">
        <w:rPr>
          <w:position w:val="-12"/>
        </w:rPr>
        <w:object w:dxaOrig="1280" w:dyaOrig="360">
          <v:shape id="_x0000_i1094" type="#_x0000_t75" style="width:63.75pt;height:18pt" o:ole="">
            <v:imagedata r:id="rId50" o:title=""/>
          </v:shape>
          <o:OLEObject Type="Embed" ProgID="Equation.DSMT4" ShapeID="_x0000_i1094" DrawAspect="Content" ObjectID="_1630848761" r:id="rId136"/>
        </w:object>
      </w:r>
      <w:r w:rsidR="00BF5323">
        <w:rPr>
          <w:lang w:val="ru-RU"/>
        </w:rPr>
        <w:t xml:space="preserve"> позволяет вычислить длину </w:t>
      </w:r>
      <w:r w:rsidR="00BF5323" w:rsidRPr="00BF5323">
        <w:rPr>
          <w:szCs w:val="24"/>
          <w:lang w:val="ru-RU"/>
        </w:rPr>
        <w:t xml:space="preserve">рабочего хода инструмента </w:t>
      </w:r>
      <w:r w:rsidR="00BF5323" w:rsidRPr="002B462D">
        <w:rPr>
          <w:i/>
          <w:position w:val="-12"/>
          <w:szCs w:val="24"/>
        </w:rPr>
        <w:object w:dxaOrig="400" w:dyaOrig="360">
          <v:shape id="_x0000_i1095" type="#_x0000_t75" style="width:18.75pt;height:18pt" o:ole="">
            <v:imagedata r:id="rId98" o:title=""/>
          </v:shape>
          <o:OLEObject Type="Embed" ProgID="Equation.DSMT4" ShapeID="_x0000_i1095" DrawAspect="Content" ObjectID="_1630848762" r:id="rId137"/>
        </w:object>
      </w:r>
      <w:r w:rsidR="00BF5323" w:rsidRPr="00BF5323">
        <w:rPr>
          <w:szCs w:val="24"/>
          <w:lang w:val="ru-RU"/>
        </w:rPr>
        <w:t>,</w:t>
      </w:r>
      <w:r w:rsidR="00BF5323">
        <w:rPr>
          <w:szCs w:val="24"/>
          <w:lang w:val="ru-RU"/>
        </w:rPr>
        <w:t xml:space="preserve"> а координаты точек </w:t>
      </w:r>
      <w:r w:rsidR="00BF5323" w:rsidRPr="00E67AB7">
        <w:rPr>
          <w:position w:val="-12"/>
        </w:rPr>
        <w:object w:dxaOrig="3379" w:dyaOrig="440">
          <v:shape id="_x0000_i1096" type="#_x0000_t75" style="width:168.75pt;height:21.75pt" o:ole="">
            <v:imagedata r:id="rId138" o:title=""/>
          </v:shape>
          <o:OLEObject Type="Embed" ProgID="Equation.DSMT4" ShapeID="_x0000_i1096" DrawAspect="Content" ObjectID="_1630848763" r:id="rId139"/>
        </w:object>
      </w:r>
      <w:r w:rsidR="00BF5323">
        <w:rPr>
          <w:lang w:val="ru-RU"/>
        </w:rPr>
        <w:t xml:space="preserve"> и перестановка </w:t>
      </w:r>
      <w:r w:rsidR="00BF5323" w:rsidRPr="001B6AB1">
        <w:rPr>
          <w:position w:val="-12"/>
        </w:rPr>
        <w:object w:dxaOrig="1120" w:dyaOrig="360">
          <v:shape id="_x0000_i1097" type="#_x0000_t75" style="width:55.5pt;height:18pt" o:ole="">
            <v:imagedata r:id="rId48" o:title=""/>
          </v:shape>
          <o:OLEObject Type="Embed" ProgID="Equation.DSMT4" ShapeID="_x0000_i1097" DrawAspect="Content" ObjectID="_1630848764" r:id="rId140"/>
        </w:object>
      </w:r>
      <w:r w:rsidR="00BF5323" w:rsidRPr="00BF5323">
        <w:rPr>
          <w:lang w:val="ru-RU"/>
        </w:rPr>
        <w:t xml:space="preserve"> </w:t>
      </w:r>
      <w:r w:rsidR="00BF5323">
        <w:rPr>
          <w:szCs w:val="24"/>
          <w:lang w:val="ru-RU"/>
        </w:rPr>
        <w:t>(</w:t>
      </w:r>
      <w:r w:rsidR="00BF5323" w:rsidRPr="00BF5323">
        <w:rPr>
          <w:szCs w:val="24"/>
          <w:lang w:val="ru-RU"/>
        </w:rPr>
        <w:t>последовательность, в которой вырезаются используемые сегменты резки</w:t>
      </w:r>
      <w:r w:rsidR="00BF5323">
        <w:rPr>
          <w:szCs w:val="24"/>
          <w:lang w:val="ru-RU"/>
        </w:rPr>
        <w:t xml:space="preserve">), задают набор </w:t>
      </w:r>
      <w:r w:rsidR="00BF5323">
        <w:rPr>
          <w:szCs w:val="24"/>
          <w:lang w:val="ru-RU"/>
        </w:rPr>
        <w:lastRenderedPageBreak/>
        <w:t>холостых перемещений инструмента</w:t>
      </w:r>
      <w:r w:rsidR="001549B2">
        <w:rPr>
          <w:szCs w:val="24"/>
          <w:lang w:val="ru-RU"/>
        </w:rPr>
        <w:t xml:space="preserve">, который определяет суммарную длину холостого хода </w:t>
      </w:r>
      <w:r w:rsidR="001549B2" w:rsidRPr="00E67AB7">
        <w:rPr>
          <w:position w:val="-16"/>
        </w:rPr>
        <w:object w:dxaOrig="499" w:dyaOrig="420">
          <v:shape id="_x0000_i1098" type="#_x0000_t75" style="width:25.5pt;height:21pt" o:ole="">
            <v:imagedata r:id="rId141" o:title=""/>
          </v:shape>
          <o:OLEObject Type="Embed" ProgID="Equation.3" ShapeID="_x0000_i1098" DrawAspect="Content" ObjectID="_1630848765" r:id="rId142"/>
        </w:object>
      </w:r>
      <w:r w:rsidR="001549B2">
        <w:rPr>
          <w:lang w:val="ru-RU"/>
        </w:rPr>
        <w:t>.</w:t>
      </w:r>
    </w:p>
    <w:p w:rsidR="007D0E26" w:rsidRPr="007D0E26" w:rsidRDefault="007D0E26" w:rsidP="009B3B15">
      <w:pPr>
        <w:pStyle w:val="af8"/>
        <w:spacing w:before="120" w:after="120" w:line="276" w:lineRule="auto"/>
        <w:ind w:firstLine="426"/>
        <w:rPr>
          <w:szCs w:val="24"/>
          <w:lang w:val="ru-RU"/>
        </w:rPr>
      </w:pPr>
      <w:r>
        <w:rPr>
          <w:szCs w:val="24"/>
          <w:lang w:val="ru-RU"/>
        </w:rPr>
        <w:t xml:space="preserve">Таким образом, </w:t>
      </w:r>
      <w:r w:rsidR="00CD3EB7">
        <w:rPr>
          <w:szCs w:val="24"/>
          <w:lang w:val="ru-RU"/>
        </w:rPr>
        <w:t xml:space="preserve">сформулированные </w:t>
      </w:r>
      <w:r>
        <w:rPr>
          <w:szCs w:val="24"/>
          <w:lang w:val="ru-RU"/>
        </w:rPr>
        <w:t>задачи оптимизации маршрута инструмента для машин фигурной листовой резки с ЧПУ можно представить в самом общем виде как задач</w:t>
      </w:r>
      <w:r w:rsidR="00CD3EB7">
        <w:rPr>
          <w:szCs w:val="24"/>
          <w:lang w:val="ru-RU"/>
        </w:rPr>
        <w:t>у</w:t>
      </w:r>
      <w:r>
        <w:rPr>
          <w:szCs w:val="24"/>
          <w:lang w:val="ru-RU"/>
        </w:rPr>
        <w:t xml:space="preserve"> минимизации некотор</w:t>
      </w:r>
      <w:r w:rsidR="00CD3EB7">
        <w:rPr>
          <w:szCs w:val="24"/>
          <w:lang w:val="ru-RU"/>
        </w:rPr>
        <w:t>ой</w:t>
      </w:r>
      <w:r>
        <w:rPr>
          <w:szCs w:val="24"/>
          <w:lang w:val="ru-RU"/>
        </w:rPr>
        <w:t xml:space="preserve"> </w:t>
      </w:r>
      <w:r w:rsidR="00CD3EB7">
        <w:rPr>
          <w:szCs w:val="24"/>
          <w:lang w:val="ru-RU"/>
        </w:rPr>
        <w:t xml:space="preserve">числовой </w:t>
      </w:r>
      <w:r>
        <w:rPr>
          <w:szCs w:val="24"/>
          <w:lang w:val="ru-RU"/>
        </w:rPr>
        <w:t>функци</w:t>
      </w:r>
      <w:r w:rsidR="00CD3EB7">
        <w:rPr>
          <w:szCs w:val="24"/>
          <w:lang w:val="ru-RU"/>
        </w:rPr>
        <w:t>и</w:t>
      </w:r>
      <w:r>
        <w:rPr>
          <w:szCs w:val="24"/>
          <w:lang w:val="ru-RU"/>
        </w:rPr>
        <w:t xml:space="preserve"> </w:t>
      </w:r>
      <w:r w:rsidRPr="007D0E26">
        <w:rPr>
          <w:i/>
          <w:sz w:val="28"/>
          <w:szCs w:val="28"/>
          <w:lang w:val="ru-RU"/>
        </w:rPr>
        <w:t>F</w:t>
      </w:r>
      <w:r>
        <w:rPr>
          <w:szCs w:val="24"/>
          <w:lang w:val="ru-RU"/>
        </w:rPr>
        <w:t>, заданн</w:t>
      </w:r>
      <w:r w:rsidR="00CD3EB7">
        <w:rPr>
          <w:szCs w:val="24"/>
          <w:lang w:val="ru-RU"/>
        </w:rPr>
        <w:t>ой</w:t>
      </w:r>
      <w:r>
        <w:rPr>
          <w:szCs w:val="24"/>
          <w:lang w:val="ru-RU"/>
        </w:rPr>
        <w:t xml:space="preserve"> на множестве </w:t>
      </w:r>
      <w:r w:rsidRPr="007D0E26">
        <w:rPr>
          <w:i/>
          <w:szCs w:val="24"/>
          <w:lang w:val="en-US"/>
        </w:rPr>
        <w:t>G</w:t>
      </w:r>
      <w:r w:rsidRPr="007D0E26">
        <w:rPr>
          <w:szCs w:val="24"/>
          <w:lang w:val="ru-RU"/>
        </w:rPr>
        <w:t xml:space="preserve"> </w:t>
      </w:r>
      <w:r>
        <w:rPr>
          <w:szCs w:val="24"/>
          <w:lang w:val="ru-RU"/>
        </w:rPr>
        <w:t xml:space="preserve">допустимых </w:t>
      </w:r>
      <w:r w:rsidRPr="007D0E26">
        <w:rPr>
          <w:szCs w:val="24"/>
          <w:lang w:val="ru-RU"/>
        </w:rPr>
        <w:t xml:space="preserve">кортежей </w:t>
      </w:r>
      <w:r w:rsidRPr="00216FA1">
        <w:rPr>
          <w:i/>
          <w:szCs w:val="24"/>
          <w:lang w:val="ru-RU"/>
        </w:rPr>
        <w:t>ROUTE</w:t>
      </w:r>
      <w:r>
        <w:rPr>
          <w:i/>
          <w:szCs w:val="24"/>
          <w:lang w:val="ru-RU"/>
        </w:rPr>
        <w:t xml:space="preserve">, </w:t>
      </w:r>
      <w:r w:rsidRPr="007D0E26">
        <w:rPr>
          <w:szCs w:val="24"/>
          <w:lang w:val="ru-RU"/>
        </w:rPr>
        <w:t>т.е.</w:t>
      </w:r>
      <w:r>
        <w:rPr>
          <w:szCs w:val="24"/>
          <w:lang w:val="ru-RU"/>
        </w:rPr>
        <w:t xml:space="preserve">  </w:t>
      </w:r>
    </w:p>
    <w:p w:rsidR="007D0E26" w:rsidRPr="00112952" w:rsidRDefault="006625F2" w:rsidP="009B3B15">
      <w:pPr>
        <w:shd w:val="clear" w:color="auto" w:fill="FFFFFF"/>
        <w:spacing w:after="0"/>
        <w:ind w:right="11" w:firstLine="426"/>
        <w:jc w:val="right"/>
        <w:rPr>
          <w:rFonts w:ascii="Times New Roman" w:hAnsi="Times New Roman" w:cs="Times New Roman"/>
          <w:sz w:val="24"/>
          <w:szCs w:val="24"/>
        </w:rPr>
      </w:pPr>
      <w:r w:rsidRPr="007D0E26">
        <w:rPr>
          <w:position w:val="-12"/>
        </w:rPr>
        <w:object w:dxaOrig="3739" w:dyaOrig="360">
          <v:shape id="_x0000_i1099" type="#_x0000_t75" style="width:187.5pt;height:18pt" o:ole="">
            <v:imagedata r:id="rId143" o:title=""/>
          </v:shape>
          <o:OLEObject Type="Embed" ProgID="Equation.3" ShapeID="_x0000_i1099" DrawAspect="Content" ObjectID="_1630848766" r:id="rId144"/>
        </w:object>
      </w:r>
      <w:r w:rsidR="007D0E26">
        <w:t xml:space="preserve"> </w:t>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112952">
        <w:rPr>
          <w:rFonts w:ascii="Times New Roman" w:hAnsi="Times New Roman" w:cs="Times New Roman"/>
          <w:sz w:val="24"/>
          <w:szCs w:val="24"/>
        </w:rPr>
        <w:t>(</w:t>
      </w:r>
      <w:r w:rsidR="007D0E26">
        <w:rPr>
          <w:rFonts w:ascii="Times New Roman" w:hAnsi="Times New Roman" w:cs="Times New Roman"/>
          <w:sz w:val="24"/>
          <w:szCs w:val="24"/>
        </w:rPr>
        <w:t>1.2.6</w:t>
      </w:r>
      <w:r w:rsidR="007D0E26" w:rsidRPr="00112952">
        <w:rPr>
          <w:rFonts w:ascii="Times New Roman" w:hAnsi="Times New Roman" w:cs="Times New Roman"/>
          <w:sz w:val="24"/>
          <w:szCs w:val="24"/>
        </w:rPr>
        <w:t>)</w:t>
      </w:r>
    </w:p>
    <w:p w:rsidR="00160047" w:rsidRDefault="007D0E26" w:rsidP="009B3B15">
      <w:pPr>
        <w:pStyle w:val="af8"/>
        <w:spacing w:before="120" w:line="276" w:lineRule="auto"/>
        <w:ind w:firstLine="426"/>
        <w:rPr>
          <w:szCs w:val="24"/>
          <w:lang w:val="ru-RU"/>
        </w:rPr>
      </w:pPr>
      <w:r>
        <w:rPr>
          <w:szCs w:val="24"/>
          <w:lang w:val="ru-RU"/>
        </w:rPr>
        <w:t xml:space="preserve">Поскольку элементы кортежа содержат (помимо последовательности резки </w:t>
      </w:r>
      <w:r w:rsidRPr="000F4DA5">
        <w:rPr>
          <w:position w:val="-12"/>
          <w:szCs w:val="24"/>
        </w:rPr>
        <w:object w:dxaOrig="1120" w:dyaOrig="360">
          <v:shape id="_x0000_i1100" type="#_x0000_t75" style="width:55.5pt;height:18pt" o:ole="">
            <v:imagedata r:id="rId60" o:title=""/>
          </v:shape>
          <o:OLEObject Type="Embed" ProgID="Equation.DSMT4" ShapeID="_x0000_i1100" DrawAspect="Content" ObjectID="_1630848767" r:id="rId145"/>
        </w:object>
      </w:r>
      <w:r>
        <w:rPr>
          <w:szCs w:val="24"/>
          <w:lang w:val="ru-RU"/>
        </w:rPr>
        <w:t xml:space="preserve">, выбираемой из дискретного множества перестановок) точки врезки и точки выключения инструмента </w:t>
      </w:r>
      <w:r w:rsidRPr="00F52D4D">
        <w:rPr>
          <w:position w:val="-12"/>
        </w:rPr>
        <w:object w:dxaOrig="1640" w:dyaOrig="440">
          <v:shape id="_x0000_i1101" type="#_x0000_t75" style="width:82.5pt;height:21.75pt" o:ole="">
            <v:imagedata r:id="rId146" o:title=""/>
          </v:shape>
          <o:OLEObject Type="Embed" ProgID="Equation.DSMT4" ShapeID="_x0000_i1101" DrawAspect="Content" ObjectID="_1630848768" r:id="rId147"/>
        </w:object>
      </w:r>
      <w:r>
        <w:rPr>
          <w:szCs w:val="24"/>
          <w:lang w:val="ru-RU"/>
        </w:rPr>
        <w:t>, которые, в свою очередь, могут быть выбраны из континуальных подмножеств евклидовой плоскости</w:t>
      </w:r>
      <w:r w:rsidR="003D64AD">
        <w:rPr>
          <w:position w:val="-4"/>
          <w:lang w:val="ru-RU"/>
        </w:rPr>
        <w:t xml:space="preserve"> </w:t>
      </w:r>
      <w:r w:rsidR="003D64AD">
        <w:rPr>
          <w:position w:val="-4"/>
          <w:lang w:val="ru-RU"/>
        </w:rPr>
        <w:object w:dxaOrig="620" w:dyaOrig="260">
          <v:shape id="_x0000_i1102" type="#_x0000_t75" style="width:30.75pt;height:12.75pt" o:ole="">
            <v:imagedata r:id="rId148" o:title=""/>
          </v:shape>
          <o:OLEObject Type="Embed" ProgID="Equation.DSMT4" ShapeID="_x0000_i1102" DrawAspect="Content" ObjectID="_1630848769" r:id="rId149"/>
        </w:object>
      </w:r>
      <w:r>
        <w:rPr>
          <w:lang w:val="ru-RU"/>
        </w:rPr>
        <w:t>, даже в случае наложения существенных ограничений на возможность выбора допустимых сегментов</w:t>
      </w:r>
      <w:r w:rsidRPr="00D4467B">
        <w:rPr>
          <w:position w:val="-12"/>
          <w:szCs w:val="24"/>
        </w:rPr>
        <w:object w:dxaOrig="320" w:dyaOrig="360">
          <v:shape id="_x0000_i1103" type="#_x0000_t75" style="width:16.5pt;height:18pt" o:ole="">
            <v:imagedata r:id="rId150" o:title=""/>
          </v:shape>
          <o:OLEObject Type="Embed" ProgID="Equation.DSMT4" ShapeID="_x0000_i1103" DrawAspect="Content" ObjectID="_1630848770" r:id="rId151"/>
        </w:object>
      </w:r>
      <w:r>
        <w:rPr>
          <w:lang w:val="ru-RU"/>
        </w:rPr>
        <w:t xml:space="preserve"> оптимизационная задача </w:t>
      </w:r>
      <w:r w:rsidRPr="007D0E26">
        <w:rPr>
          <w:szCs w:val="24"/>
          <w:lang w:val="ru-RU"/>
        </w:rPr>
        <w:t>(1.2.6)</w:t>
      </w:r>
      <w:r>
        <w:rPr>
          <w:szCs w:val="24"/>
          <w:lang w:val="ru-RU"/>
        </w:rPr>
        <w:t xml:space="preserve"> может быть отнесена к классу очень сложных задач непрерывно-дискретной оптимизации.</w:t>
      </w:r>
      <w:r w:rsidR="00BB7789">
        <w:rPr>
          <w:szCs w:val="24"/>
          <w:lang w:val="ru-RU"/>
        </w:rPr>
        <w:t xml:space="preserve"> Некоторые вопросы формирования допустимых сегментов резки мы рассмотрим в Главе 2 настоящей монографии при математической формализации задачи </w:t>
      </w:r>
      <w:r w:rsidR="00BB7789" w:rsidRPr="00BB7789">
        <w:rPr>
          <w:szCs w:val="24"/>
          <w:lang w:val="ru-RU"/>
        </w:rPr>
        <w:t>(1.2.6)</w:t>
      </w:r>
      <w:r w:rsidR="00BB7789">
        <w:rPr>
          <w:szCs w:val="24"/>
          <w:lang w:val="ru-RU"/>
        </w:rPr>
        <w:t xml:space="preserve"> и ее сведении к задаче о </w:t>
      </w:r>
      <w:r w:rsidR="006625F2">
        <w:rPr>
          <w:szCs w:val="24"/>
          <w:lang w:val="ru-RU"/>
        </w:rPr>
        <w:t xml:space="preserve">последовательном обходе </w:t>
      </w:r>
      <w:r w:rsidR="00BB7789">
        <w:rPr>
          <w:szCs w:val="24"/>
          <w:lang w:val="ru-RU"/>
        </w:rPr>
        <w:t>мегаполис</w:t>
      </w:r>
      <w:r w:rsidR="006625F2">
        <w:rPr>
          <w:szCs w:val="24"/>
          <w:lang w:val="ru-RU"/>
        </w:rPr>
        <w:t>ов</w:t>
      </w:r>
      <w:r w:rsidR="00BB7789">
        <w:rPr>
          <w:szCs w:val="24"/>
          <w:lang w:val="ru-RU"/>
        </w:rPr>
        <w:t>. В следующем параграфе мы с</w:t>
      </w:r>
      <w:r w:rsidR="00CB40B3" w:rsidRPr="00607170">
        <w:rPr>
          <w:szCs w:val="24"/>
          <w:lang w:val="ru-RU"/>
        </w:rPr>
        <w:t xml:space="preserve">формулируем основные </w:t>
      </w:r>
      <w:r w:rsidR="00D62654" w:rsidRPr="00607170">
        <w:rPr>
          <w:szCs w:val="24"/>
          <w:lang w:val="ru-RU"/>
        </w:rPr>
        <w:t>ограничения на допустимые</w:t>
      </w:r>
      <w:r w:rsidR="00CB40B3" w:rsidRPr="00607170">
        <w:rPr>
          <w:szCs w:val="24"/>
          <w:lang w:val="ru-RU"/>
        </w:rPr>
        <w:t xml:space="preserve"> </w:t>
      </w:r>
      <w:r w:rsidR="00D62654" w:rsidRPr="00607170">
        <w:rPr>
          <w:szCs w:val="24"/>
          <w:lang w:val="ru-RU"/>
        </w:rPr>
        <w:t xml:space="preserve">значения </w:t>
      </w:r>
      <w:r w:rsidR="00BB7789">
        <w:rPr>
          <w:szCs w:val="24"/>
          <w:lang w:val="ru-RU"/>
        </w:rPr>
        <w:t xml:space="preserve">элементов последовательности резки </w:t>
      </w:r>
      <w:r w:rsidR="00BB7789" w:rsidRPr="000F4DA5">
        <w:rPr>
          <w:position w:val="-12"/>
          <w:szCs w:val="24"/>
        </w:rPr>
        <w:object w:dxaOrig="1120" w:dyaOrig="360">
          <v:shape id="_x0000_i1104" type="#_x0000_t75" style="width:55.5pt;height:18pt" o:ole="">
            <v:imagedata r:id="rId60" o:title=""/>
          </v:shape>
          <o:OLEObject Type="Embed" ProgID="Equation.DSMT4" ShapeID="_x0000_i1104" DrawAspect="Content" ObjectID="_1630848771" r:id="rId152"/>
        </w:object>
      </w:r>
      <w:r w:rsidR="00D62654" w:rsidRPr="00607170">
        <w:rPr>
          <w:i/>
          <w:szCs w:val="24"/>
          <w:lang w:val="ru-RU"/>
        </w:rPr>
        <w:t xml:space="preserve"> </w:t>
      </w:r>
      <w:r w:rsidR="00D62654" w:rsidRPr="00607170">
        <w:rPr>
          <w:szCs w:val="24"/>
          <w:lang w:val="ru-RU"/>
        </w:rPr>
        <w:t xml:space="preserve">и </w:t>
      </w:r>
      <w:r w:rsidR="00BB7789">
        <w:rPr>
          <w:szCs w:val="24"/>
          <w:lang w:val="ru-RU"/>
        </w:rPr>
        <w:t xml:space="preserve">на </w:t>
      </w:r>
      <w:r w:rsidR="00D62654" w:rsidRPr="00607170">
        <w:rPr>
          <w:szCs w:val="24"/>
          <w:lang w:val="ru-RU"/>
        </w:rPr>
        <w:t>значения</w:t>
      </w:r>
      <w:r w:rsidR="00D62654" w:rsidRPr="00607170">
        <w:rPr>
          <w:i/>
          <w:szCs w:val="24"/>
          <w:lang w:val="ru-RU"/>
        </w:rPr>
        <w:t xml:space="preserve"> </w:t>
      </w:r>
      <w:r w:rsidR="00FB49CA" w:rsidRPr="00551898">
        <w:rPr>
          <w:position w:val="-12"/>
        </w:rPr>
        <w:object w:dxaOrig="1740" w:dyaOrig="440">
          <v:shape id="_x0000_i1105" type="#_x0000_t75" style="width:87pt;height:21.75pt" o:ole="">
            <v:imagedata r:id="rId153" o:title=""/>
          </v:shape>
          <o:OLEObject Type="Embed" ProgID="Equation.DSMT4" ShapeID="_x0000_i1105" DrawAspect="Content" ObjectID="_1630848772" r:id="rId154"/>
        </w:object>
      </w:r>
      <w:r w:rsidR="00D62654" w:rsidRPr="00607170">
        <w:rPr>
          <w:szCs w:val="24"/>
          <w:lang w:val="ru-RU"/>
        </w:rPr>
        <w:t xml:space="preserve">, вызванные особенностями технологии листовой резки на машинах с ЧПУ. </w:t>
      </w:r>
    </w:p>
    <w:p w:rsidR="00BB7789" w:rsidRDefault="00BB7789">
      <w:pPr>
        <w:rPr>
          <w:rFonts w:ascii="Times New Roman" w:eastAsia="Times New Roman" w:hAnsi="Times New Roman" w:cs="Times New Roman"/>
          <w:sz w:val="24"/>
          <w:szCs w:val="24"/>
        </w:rPr>
      </w:pPr>
      <w:r>
        <w:rPr>
          <w:szCs w:val="24"/>
        </w:rPr>
        <w:br w:type="page"/>
      </w:r>
    </w:p>
    <w:p w:rsidR="00BB7789" w:rsidRPr="00BB7789" w:rsidRDefault="00BB7789" w:rsidP="00160047">
      <w:pPr>
        <w:pStyle w:val="af8"/>
        <w:spacing w:before="120"/>
        <w:rPr>
          <w:b/>
          <w:szCs w:val="24"/>
          <w:lang w:val="ru-RU"/>
        </w:rPr>
      </w:pPr>
      <w:r w:rsidRPr="00BB7789">
        <w:rPr>
          <w:b/>
          <w:szCs w:val="24"/>
          <w:lang w:val="ru-RU"/>
        </w:rPr>
        <w:lastRenderedPageBreak/>
        <w:t>§</w:t>
      </w:r>
      <w:r w:rsidR="008B213C">
        <w:rPr>
          <w:b/>
          <w:szCs w:val="24"/>
          <w:lang w:val="ru-RU"/>
        </w:rPr>
        <w:t>1.</w:t>
      </w:r>
      <w:r>
        <w:rPr>
          <w:b/>
          <w:szCs w:val="24"/>
          <w:lang w:val="ru-RU"/>
        </w:rPr>
        <w:t>3.</w:t>
      </w:r>
      <w:r w:rsidRPr="00BB7789">
        <w:rPr>
          <w:b/>
          <w:szCs w:val="24"/>
          <w:lang w:val="ru-RU"/>
        </w:rPr>
        <w:t>Технологические ограничения на параметры маршрута инструмента машин листовой резки с ЧПУ</w:t>
      </w:r>
    </w:p>
    <w:p w:rsidR="006842F9" w:rsidRPr="006878AD" w:rsidRDefault="006842F9" w:rsidP="009B3B15">
      <w:pPr>
        <w:pStyle w:val="af8"/>
        <w:numPr>
          <w:ilvl w:val="0"/>
          <w:numId w:val="12"/>
        </w:numPr>
        <w:tabs>
          <w:tab w:val="clear" w:pos="1440"/>
          <w:tab w:val="left" w:pos="993"/>
        </w:tabs>
        <w:spacing w:before="120"/>
        <w:ind w:left="0" w:firstLine="426"/>
        <w:rPr>
          <w:b/>
          <w:i/>
          <w:szCs w:val="24"/>
          <w:lang w:val="ru-RU"/>
        </w:rPr>
      </w:pPr>
      <w:r w:rsidRPr="006878AD">
        <w:rPr>
          <w:b/>
          <w:i/>
          <w:szCs w:val="24"/>
          <w:lang w:val="ru-RU"/>
        </w:rPr>
        <w:t>Ограничения на координаты точек врезки и точки выключения инструмента</w:t>
      </w:r>
      <w:r w:rsidR="00027118">
        <w:rPr>
          <w:b/>
          <w:i/>
          <w:szCs w:val="24"/>
          <w:lang w:val="ru-RU"/>
        </w:rPr>
        <w:t xml:space="preserve">, обусловленные </w:t>
      </w:r>
      <w:r w:rsidR="00C45481">
        <w:rPr>
          <w:b/>
          <w:i/>
          <w:szCs w:val="24"/>
          <w:lang w:val="ru-RU"/>
        </w:rPr>
        <w:t>деформацией</w:t>
      </w:r>
      <w:r w:rsidR="00027118">
        <w:rPr>
          <w:b/>
          <w:i/>
          <w:szCs w:val="24"/>
          <w:lang w:val="ru-RU"/>
        </w:rPr>
        <w:t xml:space="preserve"> материала</w:t>
      </w:r>
      <w:r w:rsidR="00C45481">
        <w:rPr>
          <w:b/>
          <w:i/>
          <w:szCs w:val="24"/>
          <w:lang w:val="ru-RU"/>
        </w:rPr>
        <w:t xml:space="preserve"> при врезке</w:t>
      </w:r>
    </w:p>
    <w:p w:rsidR="00DA412D" w:rsidRDefault="006842F9" w:rsidP="00027118">
      <w:pPr>
        <w:spacing w:before="120" w:after="120"/>
        <w:ind w:firstLine="709"/>
        <w:jc w:val="both"/>
        <w:rPr>
          <w:rFonts w:ascii="Times New Roman" w:hAnsi="Times New Roman"/>
          <w:sz w:val="24"/>
          <w:szCs w:val="24"/>
        </w:rPr>
      </w:pPr>
      <w:r w:rsidRPr="006A7F31">
        <w:rPr>
          <w:rFonts w:ascii="Times New Roman" w:hAnsi="Times New Roman"/>
          <w:sz w:val="24"/>
          <w:szCs w:val="24"/>
        </w:rPr>
        <w:t xml:space="preserve">Этот тип ограничений связан с тем, что для соблюдения технологии </w:t>
      </w:r>
      <w:r w:rsidR="00C45481">
        <w:rPr>
          <w:rFonts w:ascii="Times New Roman" w:hAnsi="Times New Roman"/>
          <w:sz w:val="24"/>
          <w:szCs w:val="24"/>
        </w:rPr>
        <w:t>в</w:t>
      </w:r>
      <w:r w:rsidRPr="006A7F31">
        <w:rPr>
          <w:rFonts w:ascii="Times New Roman" w:hAnsi="Times New Roman"/>
          <w:sz w:val="24"/>
          <w:szCs w:val="24"/>
        </w:rPr>
        <w:t xml:space="preserve">резки </w:t>
      </w:r>
      <w:r w:rsidR="006878AD">
        <w:rPr>
          <w:rFonts w:ascii="Times New Roman" w:hAnsi="Times New Roman"/>
          <w:sz w:val="24"/>
          <w:szCs w:val="24"/>
        </w:rPr>
        <w:t xml:space="preserve">любая </w:t>
      </w:r>
      <w:r w:rsidRPr="006A7F31">
        <w:rPr>
          <w:rFonts w:ascii="Times New Roman" w:hAnsi="Times New Roman"/>
          <w:sz w:val="24"/>
          <w:szCs w:val="24"/>
        </w:rPr>
        <w:t>точка врезки</w:t>
      </w:r>
      <w:r w:rsidR="006878AD">
        <w:rPr>
          <w:rFonts w:ascii="Times New Roman" w:hAnsi="Times New Roman"/>
          <w:sz w:val="24"/>
          <w:szCs w:val="24"/>
        </w:rPr>
        <w:t xml:space="preserve"> </w:t>
      </w:r>
      <w:r w:rsidR="006878AD" w:rsidRPr="008F56D2">
        <w:rPr>
          <w:position w:val="-12"/>
        </w:rPr>
        <w:object w:dxaOrig="420" w:dyaOrig="360">
          <v:shape id="_x0000_i1106" type="#_x0000_t75" style="width:21pt;height:18pt" o:ole="">
            <v:imagedata r:id="rId155" o:title=""/>
          </v:shape>
          <o:OLEObject Type="Embed" ProgID="Equation.DSMT4" ShapeID="_x0000_i1106" DrawAspect="Content" ObjectID="_1630848773" r:id="rId156"/>
        </w:object>
      </w:r>
      <w:r w:rsidRPr="006A7F31">
        <w:rPr>
          <w:rFonts w:ascii="Times New Roman" w:hAnsi="Times New Roman"/>
          <w:sz w:val="24"/>
          <w:szCs w:val="24"/>
        </w:rPr>
        <w:t xml:space="preserve"> должна лежать</w:t>
      </w:r>
      <w:r w:rsidR="00DA412D">
        <w:rPr>
          <w:rFonts w:ascii="Times New Roman" w:hAnsi="Times New Roman"/>
          <w:sz w:val="24"/>
          <w:szCs w:val="24"/>
        </w:rPr>
        <w:t xml:space="preserve"> (как отмечалось выше)</w:t>
      </w:r>
      <w:r w:rsidRPr="006A7F31">
        <w:rPr>
          <w:rFonts w:ascii="Times New Roman" w:hAnsi="Times New Roman"/>
          <w:sz w:val="24"/>
          <w:szCs w:val="24"/>
        </w:rPr>
        <w:t xml:space="preserve"> на некотором ненулевом расстоянии от контура детали</w:t>
      </w:r>
      <w:r w:rsidR="00160047">
        <w:rPr>
          <w:rFonts w:ascii="Times New Roman" w:hAnsi="Times New Roman"/>
          <w:sz w:val="24"/>
          <w:szCs w:val="24"/>
        </w:rPr>
        <w:t>, по которому движется инструмент</w:t>
      </w:r>
      <w:r w:rsidR="00BB7789">
        <w:rPr>
          <w:rFonts w:ascii="Times New Roman" w:hAnsi="Times New Roman"/>
          <w:sz w:val="24"/>
          <w:szCs w:val="24"/>
        </w:rPr>
        <w:t xml:space="preserve">. </w:t>
      </w:r>
      <w:r w:rsidR="00CE66F6">
        <w:rPr>
          <w:rFonts w:ascii="Times New Roman" w:hAnsi="Times New Roman"/>
          <w:sz w:val="24"/>
          <w:szCs w:val="24"/>
        </w:rPr>
        <w:t xml:space="preserve">При этом координаты точки врезки должны, естественно, находиться вне областей, занимаемых геометрическими образами других деталей с учетом припуска на рез. </w:t>
      </w:r>
      <w:r w:rsidR="00DA412D">
        <w:rPr>
          <w:rFonts w:ascii="Times New Roman" w:hAnsi="Times New Roman"/>
          <w:sz w:val="24"/>
          <w:szCs w:val="24"/>
        </w:rPr>
        <w:t>В</w:t>
      </w:r>
      <w:r w:rsidRPr="006A7F31">
        <w:rPr>
          <w:rFonts w:ascii="Times New Roman" w:hAnsi="Times New Roman"/>
          <w:sz w:val="24"/>
          <w:szCs w:val="24"/>
        </w:rPr>
        <w:t xml:space="preserve">еличины необходимых минимально допустимых расстояний от </w:t>
      </w:r>
      <w:r w:rsidR="00CE66F6">
        <w:rPr>
          <w:rFonts w:ascii="Times New Roman" w:hAnsi="Times New Roman"/>
          <w:sz w:val="24"/>
          <w:szCs w:val="24"/>
        </w:rPr>
        <w:t>контуров детали</w:t>
      </w:r>
      <w:r w:rsidR="00BB7789">
        <w:rPr>
          <w:rFonts w:ascii="Times New Roman" w:hAnsi="Times New Roman"/>
          <w:sz w:val="24"/>
          <w:szCs w:val="24"/>
        </w:rPr>
        <w:t xml:space="preserve"> </w:t>
      </w:r>
      <w:r w:rsidRPr="006A7F31">
        <w:rPr>
          <w:rFonts w:ascii="Times New Roman" w:hAnsi="Times New Roman"/>
          <w:sz w:val="24"/>
          <w:szCs w:val="24"/>
        </w:rPr>
        <w:t>до точек врезки и точек выключения инструмента определяются различными технологическими параметрами.</w:t>
      </w:r>
      <w:r w:rsidR="00DA412D">
        <w:rPr>
          <w:rFonts w:ascii="Times New Roman" w:hAnsi="Times New Roman"/>
          <w:sz w:val="24"/>
          <w:szCs w:val="24"/>
        </w:rPr>
        <w:t xml:space="preserve"> </w:t>
      </w:r>
      <w:r w:rsidR="00CE66F6">
        <w:rPr>
          <w:rFonts w:ascii="Times New Roman" w:hAnsi="Times New Roman"/>
          <w:sz w:val="24"/>
          <w:szCs w:val="24"/>
        </w:rPr>
        <w:t>Другими словами, этот тип о</w:t>
      </w:r>
      <w:r w:rsidR="00884E95">
        <w:rPr>
          <w:rFonts w:ascii="Times New Roman" w:hAnsi="Times New Roman"/>
          <w:sz w:val="24"/>
          <w:szCs w:val="24"/>
        </w:rPr>
        <w:t>граничени</w:t>
      </w:r>
      <w:r w:rsidR="00CE66F6">
        <w:rPr>
          <w:rFonts w:ascii="Times New Roman" w:hAnsi="Times New Roman"/>
          <w:sz w:val="24"/>
          <w:szCs w:val="24"/>
        </w:rPr>
        <w:t>й</w:t>
      </w:r>
      <w:r w:rsidR="00884E95">
        <w:rPr>
          <w:rFonts w:ascii="Times New Roman" w:hAnsi="Times New Roman"/>
          <w:sz w:val="24"/>
          <w:szCs w:val="24"/>
        </w:rPr>
        <w:t xml:space="preserve"> нос</w:t>
      </w:r>
      <w:r w:rsidR="00CE66F6">
        <w:rPr>
          <w:rFonts w:ascii="Times New Roman" w:hAnsi="Times New Roman"/>
          <w:sz w:val="24"/>
          <w:szCs w:val="24"/>
        </w:rPr>
        <w:t>ит</w:t>
      </w:r>
      <w:r w:rsidR="00884E95">
        <w:rPr>
          <w:rFonts w:ascii="Times New Roman" w:hAnsi="Times New Roman"/>
          <w:sz w:val="24"/>
          <w:szCs w:val="24"/>
        </w:rPr>
        <w:t xml:space="preserve"> геометрический </w:t>
      </w:r>
      <w:r w:rsidR="00787CE9">
        <w:rPr>
          <w:rFonts w:ascii="Times New Roman" w:hAnsi="Times New Roman"/>
          <w:sz w:val="24"/>
          <w:szCs w:val="24"/>
        </w:rPr>
        <w:t>характер и определя</w:t>
      </w:r>
      <w:r w:rsidR="00CE66F6">
        <w:rPr>
          <w:rFonts w:ascii="Times New Roman" w:hAnsi="Times New Roman"/>
          <w:sz w:val="24"/>
          <w:szCs w:val="24"/>
        </w:rPr>
        <w:t>е</w:t>
      </w:r>
      <w:r w:rsidR="00787CE9">
        <w:rPr>
          <w:rFonts w:ascii="Times New Roman" w:hAnsi="Times New Roman"/>
          <w:sz w:val="24"/>
          <w:szCs w:val="24"/>
        </w:rPr>
        <w:t xml:space="preserve">т геометрические области на раскройной карте, в которых допустимо задавать точки врезки для </w:t>
      </w:r>
      <w:r w:rsidR="00C45481">
        <w:rPr>
          <w:rFonts w:ascii="Times New Roman" w:hAnsi="Times New Roman"/>
          <w:sz w:val="24"/>
          <w:szCs w:val="24"/>
        </w:rPr>
        <w:t>формирования</w:t>
      </w:r>
      <w:r w:rsidR="00CE66F6">
        <w:rPr>
          <w:rFonts w:ascii="Times New Roman" w:hAnsi="Times New Roman"/>
          <w:sz w:val="24"/>
          <w:szCs w:val="24"/>
        </w:rPr>
        <w:t xml:space="preserve"> </w:t>
      </w:r>
      <w:r w:rsidR="00787CE9">
        <w:rPr>
          <w:rFonts w:ascii="Times New Roman" w:hAnsi="Times New Roman"/>
          <w:sz w:val="24"/>
          <w:szCs w:val="24"/>
        </w:rPr>
        <w:t>сегментов резки.</w:t>
      </w:r>
    </w:p>
    <w:p w:rsidR="00F1278B" w:rsidRDefault="00787CE9" w:rsidP="009B3B15">
      <w:pPr>
        <w:spacing w:after="120"/>
        <w:ind w:firstLine="426"/>
        <w:jc w:val="both"/>
      </w:pPr>
      <w:r>
        <w:rPr>
          <w:rFonts w:ascii="Times New Roman" w:hAnsi="Times New Roman"/>
          <w:sz w:val="24"/>
          <w:szCs w:val="24"/>
        </w:rPr>
        <w:t>Для общей формализации этих ограничений о</w:t>
      </w:r>
      <w:r w:rsidR="00160047" w:rsidRPr="00160047">
        <w:rPr>
          <w:rFonts w:ascii="Times New Roman" w:hAnsi="Times New Roman"/>
          <w:sz w:val="24"/>
          <w:szCs w:val="24"/>
        </w:rPr>
        <w:t xml:space="preserve">бозначим через </w:t>
      </w:r>
      <w:r w:rsidR="00160047" w:rsidRPr="00AC1D67">
        <w:rPr>
          <w:position w:val="-16"/>
        </w:rPr>
        <w:object w:dxaOrig="380" w:dyaOrig="480">
          <v:shape id="_x0000_i1107" type="#_x0000_t75" style="width:18.75pt;height:24pt" o:ole="">
            <v:imagedata r:id="rId157" o:title=""/>
          </v:shape>
          <o:OLEObject Type="Embed" ProgID="Equation.DSMT4" ShapeID="_x0000_i1107" DrawAspect="Content" ObjectID="_1630848774" r:id="rId158"/>
        </w:object>
      </w:r>
      <w:r w:rsidR="00160047" w:rsidRPr="00160047">
        <w:rPr>
          <w:rFonts w:ascii="Times New Roman" w:hAnsi="Times New Roman"/>
          <w:i/>
          <w:sz w:val="24"/>
          <w:szCs w:val="24"/>
        </w:rPr>
        <w:t xml:space="preserve"> </w:t>
      </w:r>
      <w:r w:rsidR="00160047" w:rsidRPr="00686387">
        <w:rPr>
          <w:position w:val="-10"/>
        </w:rPr>
        <w:object w:dxaOrig="960" w:dyaOrig="380">
          <v:shape id="_x0000_i1108" type="#_x0000_t75" style="width:48pt;height:18.75pt" o:ole="">
            <v:imagedata r:id="rId159" o:title=""/>
          </v:shape>
          <o:OLEObject Type="Embed" ProgID="Equation.DSMT4" ShapeID="_x0000_i1108" DrawAspect="Content" ObjectID="_1630848775" r:id="rId160"/>
        </w:object>
      </w:r>
      <w:r w:rsidR="00160047" w:rsidRPr="00160047">
        <w:rPr>
          <w:rFonts w:ascii="Times New Roman" w:hAnsi="Times New Roman"/>
          <w:i/>
          <w:sz w:val="24"/>
          <w:szCs w:val="24"/>
        </w:rPr>
        <w:t xml:space="preserve"> </w:t>
      </w:r>
      <w:r w:rsidR="00160047" w:rsidRPr="00160047">
        <w:rPr>
          <w:rFonts w:ascii="Times New Roman" w:hAnsi="Times New Roman"/>
          <w:sz w:val="24"/>
          <w:szCs w:val="24"/>
        </w:rPr>
        <w:t xml:space="preserve">– эквидистанты замкнутых контуров </w:t>
      </w:r>
      <w:r w:rsidR="00160047" w:rsidRPr="0081359C">
        <w:rPr>
          <w:position w:val="-16"/>
        </w:rPr>
        <w:object w:dxaOrig="340" w:dyaOrig="400">
          <v:shape id="_x0000_i1109" type="#_x0000_t75" style="width:17.25pt;height:21pt" o:ole="">
            <v:imagedata r:id="rId161" o:title=""/>
          </v:shape>
          <o:OLEObject Type="Embed" ProgID="Equation.DSMT4" ShapeID="_x0000_i1109" DrawAspect="Content" ObjectID="_1630848776" r:id="rId162"/>
        </w:object>
      </w:r>
      <w:r w:rsidR="00160047" w:rsidRPr="00160047">
        <w:rPr>
          <w:rFonts w:ascii="Times New Roman" w:hAnsi="Times New Roman"/>
          <w:sz w:val="24"/>
          <w:szCs w:val="24"/>
        </w:rPr>
        <w:t xml:space="preserve">, удаленные от них на величину </w:t>
      </w:r>
      <w:r w:rsidR="00160047" w:rsidRPr="00686387">
        <w:rPr>
          <w:rFonts w:ascii="Times New Roman" w:hAnsi="Times New Roman"/>
          <w:i/>
          <w:sz w:val="24"/>
          <w:szCs w:val="24"/>
          <w:lang w:val="en-US"/>
        </w:rPr>
        <w:t>d</w:t>
      </w:r>
      <w:r w:rsidR="003947CE">
        <w:rPr>
          <w:rFonts w:ascii="Times New Roman" w:hAnsi="Times New Roman"/>
          <w:i/>
          <w:sz w:val="24"/>
          <w:szCs w:val="24"/>
        </w:rPr>
        <w:t xml:space="preserve">, </w:t>
      </w:r>
      <w:r w:rsidR="003947CE" w:rsidRPr="001C28C1">
        <w:rPr>
          <w:rFonts w:ascii="Times New Roman" w:hAnsi="Times New Roman"/>
          <w:sz w:val="24"/>
          <w:szCs w:val="24"/>
        </w:rPr>
        <w:t>а через</w:t>
      </w:r>
      <w:r w:rsidR="003947CE">
        <w:rPr>
          <w:rFonts w:ascii="Times New Roman" w:hAnsi="Times New Roman"/>
          <w:i/>
          <w:sz w:val="24"/>
          <w:szCs w:val="24"/>
        </w:rPr>
        <w:t xml:space="preserve"> </w:t>
      </w:r>
      <w:r w:rsidR="003947CE" w:rsidRPr="003030D8">
        <w:rPr>
          <w:rFonts w:ascii="Times New Roman" w:hAnsi="Times New Roman" w:cs="Times New Roman"/>
          <w:position w:val="-16"/>
          <w:sz w:val="24"/>
          <w:szCs w:val="24"/>
        </w:rPr>
        <w:object w:dxaOrig="380" w:dyaOrig="480">
          <v:shape id="_x0000_i1110" type="#_x0000_t75" style="width:21pt;height:24pt" o:ole="">
            <v:imagedata r:id="rId163" o:title=""/>
          </v:shape>
          <o:OLEObject Type="Embed" ProgID="Equation.DSMT4" ShapeID="_x0000_i1110" DrawAspect="Content" ObjectID="_1630848777" r:id="rId164"/>
        </w:object>
      </w:r>
      <w:r w:rsidR="003947CE" w:rsidRPr="003030D8">
        <w:rPr>
          <w:rFonts w:ascii="Times New Roman" w:hAnsi="Times New Roman" w:cs="Times New Roman"/>
          <w:sz w:val="24"/>
          <w:szCs w:val="24"/>
        </w:rPr>
        <w:t xml:space="preserve"> – двумерны</w:t>
      </w:r>
      <w:r w:rsidR="003947CE">
        <w:rPr>
          <w:rFonts w:ascii="Times New Roman" w:hAnsi="Times New Roman" w:cs="Times New Roman"/>
          <w:sz w:val="24"/>
          <w:szCs w:val="24"/>
        </w:rPr>
        <w:t>е</w:t>
      </w:r>
      <w:r w:rsidR="003947CE" w:rsidRPr="003030D8">
        <w:rPr>
          <w:rFonts w:ascii="Times New Roman" w:hAnsi="Times New Roman" w:cs="Times New Roman"/>
          <w:sz w:val="24"/>
          <w:szCs w:val="24"/>
        </w:rPr>
        <w:t xml:space="preserve"> геометрически</w:t>
      </w:r>
      <w:r w:rsidR="003947CE">
        <w:rPr>
          <w:rFonts w:ascii="Times New Roman" w:hAnsi="Times New Roman" w:cs="Times New Roman"/>
          <w:sz w:val="24"/>
          <w:szCs w:val="24"/>
        </w:rPr>
        <w:t>е</w:t>
      </w:r>
      <w:r w:rsidR="003947CE" w:rsidRPr="003030D8">
        <w:rPr>
          <w:rFonts w:ascii="Times New Roman" w:hAnsi="Times New Roman" w:cs="Times New Roman"/>
          <w:sz w:val="24"/>
          <w:szCs w:val="24"/>
        </w:rPr>
        <w:t xml:space="preserve"> объект</w:t>
      </w:r>
      <w:r w:rsidR="003947CE">
        <w:rPr>
          <w:rFonts w:ascii="Times New Roman" w:hAnsi="Times New Roman" w:cs="Times New Roman"/>
          <w:sz w:val="24"/>
          <w:szCs w:val="24"/>
        </w:rPr>
        <w:t>ы</w:t>
      </w:r>
      <w:r w:rsidR="003947CE" w:rsidRPr="003030D8">
        <w:rPr>
          <w:rFonts w:ascii="Times New Roman" w:hAnsi="Times New Roman" w:cs="Times New Roman"/>
          <w:sz w:val="24"/>
          <w:szCs w:val="24"/>
        </w:rPr>
        <w:t xml:space="preserve"> (замкнут</w:t>
      </w:r>
      <w:r w:rsidR="003947CE">
        <w:rPr>
          <w:rFonts w:ascii="Times New Roman" w:hAnsi="Times New Roman" w:cs="Times New Roman"/>
          <w:sz w:val="24"/>
          <w:szCs w:val="24"/>
        </w:rPr>
        <w:t>ые</w:t>
      </w:r>
      <w:r w:rsidR="003947CE" w:rsidRPr="003030D8">
        <w:rPr>
          <w:rFonts w:ascii="Times New Roman" w:hAnsi="Times New Roman" w:cs="Times New Roman"/>
          <w:sz w:val="24"/>
          <w:szCs w:val="24"/>
        </w:rPr>
        <w:t xml:space="preserve"> точечн</w:t>
      </w:r>
      <w:r w:rsidR="003947CE">
        <w:rPr>
          <w:rFonts w:ascii="Times New Roman" w:hAnsi="Times New Roman" w:cs="Times New Roman"/>
          <w:sz w:val="24"/>
          <w:szCs w:val="24"/>
        </w:rPr>
        <w:t>ые</w:t>
      </w:r>
      <w:r w:rsidR="003947CE" w:rsidRPr="003030D8">
        <w:rPr>
          <w:rFonts w:ascii="Times New Roman" w:hAnsi="Times New Roman" w:cs="Times New Roman"/>
          <w:sz w:val="24"/>
          <w:szCs w:val="24"/>
        </w:rPr>
        <w:t xml:space="preserve"> множеств</w:t>
      </w:r>
      <w:r w:rsidR="003947CE">
        <w:rPr>
          <w:rFonts w:ascii="Times New Roman" w:hAnsi="Times New Roman" w:cs="Times New Roman"/>
          <w:sz w:val="24"/>
          <w:szCs w:val="24"/>
        </w:rPr>
        <w:t>а</w:t>
      </w:r>
      <w:r w:rsidR="003947CE" w:rsidRPr="003030D8">
        <w:rPr>
          <w:rFonts w:ascii="Times New Roman" w:hAnsi="Times New Roman" w:cs="Times New Roman"/>
          <w:sz w:val="24"/>
          <w:szCs w:val="24"/>
        </w:rPr>
        <w:t>), ограниченн</w:t>
      </w:r>
      <w:r w:rsidR="003947CE">
        <w:rPr>
          <w:rFonts w:ascii="Times New Roman" w:hAnsi="Times New Roman" w:cs="Times New Roman"/>
          <w:sz w:val="24"/>
          <w:szCs w:val="24"/>
        </w:rPr>
        <w:t>ые</w:t>
      </w:r>
      <w:r w:rsidR="003947CE" w:rsidRPr="003030D8">
        <w:rPr>
          <w:rFonts w:ascii="Times New Roman" w:hAnsi="Times New Roman" w:cs="Times New Roman"/>
          <w:sz w:val="24"/>
          <w:szCs w:val="24"/>
        </w:rPr>
        <w:t xml:space="preserve"> </w:t>
      </w:r>
      <w:r w:rsidR="003947CE">
        <w:rPr>
          <w:rFonts w:ascii="Times New Roman" w:hAnsi="Times New Roman" w:cs="Times New Roman"/>
          <w:sz w:val="24"/>
          <w:szCs w:val="24"/>
        </w:rPr>
        <w:t xml:space="preserve">этими </w:t>
      </w:r>
      <w:r w:rsidR="003947CE" w:rsidRPr="003030D8">
        <w:rPr>
          <w:rFonts w:ascii="Times New Roman" w:hAnsi="Times New Roman" w:cs="Times New Roman"/>
          <w:sz w:val="24"/>
          <w:szCs w:val="24"/>
        </w:rPr>
        <w:t>эквидистант</w:t>
      </w:r>
      <w:r w:rsidR="003947CE">
        <w:rPr>
          <w:rFonts w:ascii="Times New Roman" w:hAnsi="Times New Roman" w:cs="Times New Roman"/>
          <w:sz w:val="24"/>
          <w:szCs w:val="24"/>
        </w:rPr>
        <w:t>ами</w:t>
      </w:r>
      <w:r w:rsidR="003947CE" w:rsidRPr="003030D8">
        <w:rPr>
          <w:rFonts w:ascii="Times New Roman" w:hAnsi="Times New Roman" w:cs="Times New Roman"/>
          <w:position w:val="-16"/>
          <w:sz w:val="24"/>
          <w:szCs w:val="24"/>
        </w:rPr>
        <w:object w:dxaOrig="400" w:dyaOrig="480">
          <v:shape id="_x0000_i1111" type="#_x0000_t75" style="width:21pt;height:22.5pt" o:ole="">
            <v:imagedata r:id="rId165" o:title=""/>
          </v:shape>
          <o:OLEObject Type="Embed" ProgID="Equation.DSMT4" ShapeID="_x0000_i1111" DrawAspect="Content" ObjectID="_1630848778" r:id="rId166"/>
        </w:object>
      </w:r>
      <w:r w:rsidR="003947CE" w:rsidRPr="003030D8">
        <w:rPr>
          <w:rFonts w:ascii="Times New Roman" w:hAnsi="Times New Roman" w:cs="Times New Roman"/>
          <w:sz w:val="24"/>
          <w:szCs w:val="24"/>
        </w:rPr>
        <w:t xml:space="preserve"> </w:t>
      </w:r>
      <w:r w:rsidR="00BE1A79" w:rsidRPr="00AC1D67">
        <w:rPr>
          <w:position w:val="-16"/>
        </w:rPr>
        <w:object w:dxaOrig="2680" w:dyaOrig="480">
          <v:shape id="_x0000_i1112" type="#_x0000_t75" style="width:133.5pt;height:24pt" o:ole="">
            <v:imagedata r:id="rId167" o:title=""/>
          </v:shape>
          <o:OLEObject Type="Embed" ProgID="Equation.DSMT4" ShapeID="_x0000_i1112" DrawAspect="Content" ObjectID="_1630848779" r:id="rId168"/>
        </w:object>
      </w:r>
      <w:r w:rsidR="00160047" w:rsidRPr="00160047">
        <w:t xml:space="preserve">. </w:t>
      </w:r>
      <w:r w:rsidR="00160047" w:rsidRPr="00160047">
        <w:rPr>
          <w:rFonts w:ascii="Times New Roman" w:hAnsi="Times New Roman"/>
          <w:sz w:val="24"/>
          <w:szCs w:val="24"/>
        </w:rPr>
        <w:t xml:space="preserve">При этом будем полагать, что для внешних контуров деталей </w:t>
      </w:r>
      <w:r w:rsidR="00160047" w:rsidRPr="00607170">
        <w:rPr>
          <w:rFonts w:ascii="Times New Roman" w:hAnsi="Times New Roman" w:cs="Times New Roman"/>
          <w:position w:val="-16"/>
          <w:sz w:val="24"/>
          <w:szCs w:val="24"/>
        </w:rPr>
        <w:object w:dxaOrig="380" w:dyaOrig="480">
          <v:shape id="_x0000_i1113" type="#_x0000_t75" style="width:18.75pt;height:24pt" o:ole="">
            <v:imagedata r:id="rId169" o:title=""/>
          </v:shape>
          <o:OLEObject Type="Embed" ProgID="Equation.DSMT4" ShapeID="_x0000_i1113" DrawAspect="Content" ObjectID="_1630848780" r:id="rId170"/>
        </w:object>
      </w:r>
      <w:r w:rsidR="00160047" w:rsidRPr="00160047">
        <w:rPr>
          <w:rFonts w:ascii="Times New Roman" w:hAnsi="Times New Roman" w:cs="Times New Roman"/>
          <w:sz w:val="24"/>
          <w:szCs w:val="24"/>
        </w:rPr>
        <w:t>является внешней эквидистантой, а для внутренних – внутренней.</w:t>
      </w:r>
      <w:r>
        <w:rPr>
          <w:rFonts w:ascii="Times New Roman" w:hAnsi="Times New Roman" w:cs="Times New Roman"/>
          <w:sz w:val="24"/>
          <w:szCs w:val="24"/>
        </w:rPr>
        <w:t xml:space="preserve"> </w:t>
      </w:r>
      <w:r w:rsidR="00E719CC" w:rsidRPr="00160047">
        <w:rPr>
          <w:rFonts w:ascii="Times New Roman" w:hAnsi="Times New Roman"/>
          <w:sz w:val="24"/>
          <w:szCs w:val="24"/>
        </w:rPr>
        <w:t xml:space="preserve">Пусть </w:t>
      </w:r>
      <w:r w:rsidR="00E719CC" w:rsidRPr="00160047">
        <w:rPr>
          <w:rFonts w:ascii="Times New Roman" w:hAnsi="Times New Roman"/>
          <w:i/>
          <w:sz w:val="24"/>
          <w:szCs w:val="24"/>
        </w:rPr>
        <w:t>О</w:t>
      </w:r>
      <w:r w:rsidR="00E719CC" w:rsidRPr="00570E61">
        <w:rPr>
          <w:rFonts w:ascii="Times New Roman" w:hAnsi="Times New Roman"/>
          <w:i/>
          <w:sz w:val="24"/>
          <w:szCs w:val="24"/>
        </w:rPr>
        <w:t>UT</w:t>
      </w:r>
      <w:r w:rsidR="00E719CC" w:rsidRPr="00160047">
        <w:rPr>
          <w:rFonts w:ascii="Times New Roman" w:hAnsi="Times New Roman"/>
          <w:sz w:val="24"/>
          <w:szCs w:val="24"/>
        </w:rPr>
        <w:t xml:space="preserve">- </w:t>
      </w:r>
      <w:r w:rsidR="002333C3">
        <w:rPr>
          <w:rFonts w:ascii="Times New Roman" w:hAnsi="Times New Roman"/>
          <w:sz w:val="24"/>
          <w:szCs w:val="24"/>
        </w:rPr>
        <w:t xml:space="preserve">конечное </w:t>
      </w:r>
      <w:r w:rsidR="00E719CC" w:rsidRPr="00160047">
        <w:rPr>
          <w:rFonts w:ascii="Times New Roman" w:hAnsi="Times New Roman"/>
          <w:sz w:val="24"/>
          <w:szCs w:val="24"/>
        </w:rPr>
        <w:t>множеств</w:t>
      </w:r>
      <w:r w:rsidR="002333C3">
        <w:rPr>
          <w:rFonts w:ascii="Times New Roman" w:hAnsi="Times New Roman"/>
          <w:sz w:val="24"/>
          <w:szCs w:val="24"/>
        </w:rPr>
        <w:t>о</w:t>
      </w:r>
      <w:r w:rsidR="00E719CC" w:rsidRPr="00160047">
        <w:rPr>
          <w:rFonts w:ascii="Times New Roman" w:hAnsi="Times New Roman"/>
          <w:sz w:val="24"/>
          <w:szCs w:val="24"/>
        </w:rPr>
        <w:t xml:space="preserve"> индексов внешних контуров деталей, а </w:t>
      </w:r>
      <w:r w:rsidR="00E719CC" w:rsidRPr="00570E61">
        <w:rPr>
          <w:rFonts w:ascii="Times New Roman" w:hAnsi="Times New Roman"/>
          <w:i/>
          <w:sz w:val="24"/>
          <w:szCs w:val="24"/>
          <w:lang w:val="en-US"/>
        </w:rPr>
        <w:t>IN</w:t>
      </w:r>
      <w:r w:rsidR="00E719CC" w:rsidRPr="00160047">
        <w:rPr>
          <w:rFonts w:ascii="Times New Roman" w:hAnsi="Times New Roman"/>
          <w:sz w:val="24"/>
          <w:szCs w:val="24"/>
        </w:rPr>
        <w:t xml:space="preserve"> – соответственно множество индексов внутренних контуров</w:t>
      </w:r>
      <w:r w:rsidR="002333C3">
        <w:rPr>
          <w:rFonts w:ascii="Times New Roman" w:hAnsi="Times New Roman"/>
          <w:sz w:val="24"/>
          <w:szCs w:val="24"/>
        </w:rPr>
        <w:t xml:space="preserve">. </w:t>
      </w:r>
      <w:proofErr w:type="gramStart"/>
      <w:r w:rsidR="002333C3">
        <w:rPr>
          <w:rFonts w:ascii="Times New Roman" w:hAnsi="Times New Roman"/>
          <w:sz w:val="24"/>
          <w:szCs w:val="24"/>
        </w:rPr>
        <w:t>Обозначим  размерность</w:t>
      </w:r>
      <w:proofErr w:type="gramEnd"/>
      <w:r w:rsidR="002333C3">
        <w:rPr>
          <w:rFonts w:ascii="Times New Roman" w:hAnsi="Times New Roman"/>
          <w:sz w:val="24"/>
          <w:szCs w:val="24"/>
        </w:rPr>
        <w:t xml:space="preserve"> этих</w:t>
      </w:r>
      <w:r w:rsidR="00E719CC" w:rsidRPr="00160047">
        <w:rPr>
          <w:rFonts w:ascii="Times New Roman" w:hAnsi="Times New Roman"/>
          <w:sz w:val="24"/>
          <w:szCs w:val="24"/>
        </w:rPr>
        <w:t xml:space="preserve"> </w:t>
      </w:r>
      <w:r w:rsidR="002333C3">
        <w:rPr>
          <w:rFonts w:ascii="Times New Roman" w:hAnsi="Times New Roman"/>
          <w:sz w:val="24"/>
          <w:szCs w:val="24"/>
        </w:rPr>
        <w:t xml:space="preserve">множеств соответственно </w:t>
      </w:r>
      <w:r w:rsidR="002333C3" w:rsidRPr="002333C3">
        <w:rPr>
          <w:rFonts w:ascii="Times New Roman" w:hAnsi="Times New Roman"/>
          <w:i/>
          <w:sz w:val="24"/>
          <w:szCs w:val="24"/>
          <w:lang w:val="en-US"/>
        </w:rPr>
        <w:t>l</w:t>
      </w:r>
      <w:r w:rsidR="002333C3" w:rsidRPr="002333C3">
        <w:rPr>
          <w:rFonts w:ascii="Times New Roman" w:hAnsi="Times New Roman"/>
          <w:i/>
          <w:sz w:val="24"/>
          <w:szCs w:val="24"/>
        </w:rPr>
        <w:t xml:space="preserve"> </w:t>
      </w:r>
      <w:r w:rsidR="002333C3" w:rsidRPr="002333C3">
        <w:rPr>
          <w:rFonts w:ascii="Times New Roman" w:hAnsi="Times New Roman"/>
          <w:sz w:val="24"/>
          <w:szCs w:val="24"/>
        </w:rPr>
        <w:t>и</w:t>
      </w:r>
      <w:r w:rsidR="002333C3">
        <w:rPr>
          <w:rFonts w:ascii="Times New Roman" w:hAnsi="Times New Roman"/>
          <w:i/>
          <w:sz w:val="24"/>
          <w:szCs w:val="24"/>
        </w:rPr>
        <w:t xml:space="preserve"> </w:t>
      </w:r>
      <w:r w:rsidR="002333C3" w:rsidRPr="002333C3">
        <w:rPr>
          <w:rFonts w:ascii="Times New Roman" w:hAnsi="Times New Roman"/>
          <w:i/>
          <w:sz w:val="24"/>
          <w:szCs w:val="24"/>
          <w:lang w:val="en-US"/>
        </w:rPr>
        <w:t>s</w:t>
      </w:r>
      <w:r w:rsidR="002333C3">
        <w:rPr>
          <w:rFonts w:ascii="Times New Roman" w:hAnsi="Times New Roman"/>
          <w:i/>
          <w:sz w:val="24"/>
          <w:szCs w:val="24"/>
        </w:rPr>
        <w:t xml:space="preserve">, </w:t>
      </w:r>
      <w:r w:rsidR="002333C3" w:rsidRPr="002333C3">
        <w:rPr>
          <w:rFonts w:ascii="Times New Roman" w:hAnsi="Times New Roman"/>
          <w:sz w:val="24"/>
          <w:szCs w:val="24"/>
        </w:rPr>
        <w:t>т.е</w:t>
      </w:r>
      <w:r w:rsidR="002333C3">
        <w:rPr>
          <w:rFonts w:ascii="Times New Roman" w:hAnsi="Times New Roman"/>
          <w:i/>
          <w:sz w:val="24"/>
          <w:szCs w:val="24"/>
        </w:rPr>
        <w:t>.</w:t>
      </w:r>
      <w:r w:rsidR="002333C3" w:rsidRPr="00AE5C93">
        <w:rPr>
          <w:rFonts w:ascii="Times New Roman" w:hAnsi="Times New Roman" w:cs="Times New Roman"/>
          <w:position w:val="-12"/>
        </w:rPr>
        <w:object w:dxaOrig="3940" w:dyaOrig="360">
          <v:shape id="_x0000_i1114" type="#_x0000_t75" style="width:196.5pt;height:18pt" o:ole="">
            <v:imagedata r:id="rId171" o:title=""/>
          </v:shape>
          <o:OLEObject Type="Embed" ProgID="Equation.DSMT4" ShapeID="_x0000_i1114" DrawAspect="Content" ObjectID="_1630848781" r:id="rId172"/>
        </w:object>
      </w:r>
      <w:r w:rsidR="002333C3">
        <w:rPr>
          <w:rFonts w:ascii="Times New Roman" w:hAnsi="Times New Roman" w:cs="Times New Roman"/>
        </w:rPr>
        <w:t>.</w:t>
      </w:r>
      <w:r w:rsidR="00E719CC" w:rsidRPr="00160047">
        <w:rPr>
          <w:rFonts w:ascii="Times New Roman" w:hAnsi="Times New Roman" w:cs="Times New Roman"/>
        </w:rPr>
        <w:t xml:space="preserve"> </w:t>
      </w:r>
      <w:r w:rsidR="002333C3">
        <w:rPr>
          <w:rFonts w:ascii="Times New Roman" w:hAnsi="Times New Roman" w:cs="Times New Roman"/>
        </w:rPr>
        <w:t>(</w:t>
      </w:r>
      <w:r w:rsidR="00FB49CA" w:rsidRPr="004D0325">
        <w:rPr>
          <w:position w:val="-10"/>
        </w:rPr>
        <w:object w:dxaOrig="2260" w:dyaOrig="380">
          <v:shape id="_x0000_i1115" type="#_x0000_t75" style="width:114pt;height:21pt" o:ole="">
            <v:imagedata r:id="rId173" o:title=""/>
          </v:shape>
          <o:OLEObject Type="Embed" ProgID="Equation.DSMT4" ShapeID="_x0000_i1115" DrawAspect="Content" ObjectID="_1630848782" r:id="rId174"/>
        </w:object>
      </w:r>
      <w:r w:rsidR="002333C3">
        <w:t>)</w:t>
      </w:r>
      <w:r w:rsidR="00E719CC">
        <w:t xml:space="preserve">. </w:t>
      </w:r>
      <w:r w:rsidR="00E719CC" w:rsidRPr="0027124A">
        <w:rPr>
          <w:rFonts w:ascii="Times New Roman" w:hAnsi="Times New Roman" w:cs="Times New Roman"/>
          <w:sz w:val="24"/>
          <w:szCs w:val="24"/>
        </w:rPr>
        <w:t xml:space="preserve">Заметим, что если </w:t>
      </w:r>
      <w:r w:rsidR="00E719CC" w:rsidRPr="0027124A">
        <w:rPr>
          <w:rFonts w:ascii="Times New Roman" w:hAnsi="Times New Roman" w:cs="Times New Roman"/>
          <w:position w:val="-6"/>
          <w:sz w:val="24"/>
          <w:szCs w:val="24"/>
        </w:rPr>
        <w:object w:dxaOrig="580" w:dyaOrig="279">
          <v:shape id="_x0000_i1116" type="#_x0000_t75" style="width:30pt;height:14.25pt" o:ole="">
            <v:imagedata r:id="rId175" o:title=""/>
          </v:shape>
          <o:OLEObject Type="Embed" ProgID="Equation.DSMT4" ShapeID="_x0000_i1116" DrawAspect="Content" ObjectID="_1630848783" r:id="rId176"/>
        </w:object>
      </w:r>
      <w:r w:rsidR="00E719CC" w:rsidRPr="0027124A">
        <w:rPr>
          <w:rFonts w:ascii="Times New Roman" w:hAnsi="Times New Roman" w:cs="Times New Roman"/>
          <w:sz w:val="24"/>
          <w:szCs w:val="24"/>
        </w:rPr>
        <w:t xml:space="preserve"> (все контуры являются внешними), то </w:t>
      </w:r>
      <w:r w:rsidR="00E719CC" w:rsidRPr="0004502D">
        <w:rPr>
          <w:position w:val="-6"/>
        </w:rPr>
        <w:object w:dxaOrig="780" w:dyaOrig="279">
          <v:shape id="_x0000_i1117" type="#_x0000_t75" style="width:39pt;height:14.25pt" o:ole="">
            <v:imagedata r:id="rId177" o:title=""/>
          </v:shape>
          <o:OLEObject Type="Embed" ProgID="Equation.DSMT4" ShapeID="_x0000_i1117" DrawAspect="Content" ObjectID="_1630848784" r:id="rId178"/>
        </w:object>
      </w:r>
      <w:r w:rsidR="00E719CC" w:rsidRPr="00AE5C93">
        <w:rPr>
          <w:rStyle w:val="ad"/>
          <w:rFonts w:ascii="Times New Roman" w:hAnsi="Times New Roman"/>
          <w:i w:val="0"/>
          <w:sz w:val="24"/>
          <w:szCs w:val="24"/>
        </w:rPr>
        <w:t>.</w:t>
      </w:r>
      <w:r w:rsidR="00E719CC">
        <w:rPr>
          <w:rStyle w:val="ad"/>
          <w:rFonts w:ascii="Times New Roman" w:hAnsi="Times New Roman"/>
          <w:i w:val="0"/>
          <w:sz w:val="24"/>
          <w:szCs w:val="24"/>
        </w:rPr>
        <w:t xml:space="preserve"> </w:t>
      </w:r>
      <w:r w:rsidR="00E30564" w:rsidRPr="003030D8">
        <w:rPr>
          <w:rFonts w:ascii="Times New Roman" w:hAnsi="Times New Roman" w:cs="Times New Roman"/>
          <w:sz w:val="24"/>
          <w:szCs w:val="24"/>
        </w:rPr>
        <w:t>Пусть</w:t>
      </w:r>
      <w:r w:rsidR="00E30564" w:rsidRPr="003030D8">
        <w:rPr>
          <w:rFonts w:ascii="Times New Roman" w:hAnsi="Times New Roman" w:cs="Times New Roman"/>
          <w:i/>
          <w:sz w:val="24"/>
          <w:szCs w:val="24"/>
        </w:rPr>
        <w:t xml:space="preserve"> </w:t>
      </w:r>
      <w:r w:rsidR="00E30564" w:rsidRPr="003030D8">
        <w:rPr>
          <w:rFonts w:ascii="Times New Roman" w:hAnsi="Times New Roman" w:cs="Times New Roman"/>
          <w:i/>
          <w:sz w:val="24"/>
          <w:szCs w:val="24"/>
          <w:lang w:val="en-US"/>
        </w:rPr>
        <w:t>d</w:t>
      </w:r>
      <w:r w:rsidR="00E30564" w:rsidRPr="003030D8">
        <w:rPr>
          <w:rFonts w:ascii="Times New Roman" w:hAnsi="Times New Roman" w:cs="Times New Roman"/>
          <w:i/>
          <w:sz w:val="24"/>
          <w:szCs w:val="24"/>
        </w:rPr>
        <w:t>1</w:t>
      </w:r>
      <w:r w:rsidR="00255A14">
        <w:rPr>
          <w:rFonts w:ascii="Times New Roman" w:hAnsi="Times New Roman" w:cs="Times New Roman"/>
          <w:i/>
          <w:sz w:val="24"/>
          <w:szCs w:val="24"/>
        </w:rPr>
        <w:t xml:space="preserve"> </w:t>
      </w:r>
      <w:r w:rsidR="00E30564" w:rsidRPr="003030D8">
        <w:rPr>
          <w:rFonts w:ascii="Times New Roman" w:hAnsi="Times New Roman" w:cs="Times New Roman"/>
          <w:sz w:val="24"/>
          <w:szCs w:val="24"/>
        </w:rPr>
        <w:t xml:space="preserve">– минимально допустимое расстояние от </w:t>
      </w:r>
      <w:r w:rsidR="003947CE">
        <w:rPr>
          <w:rFonts w:ascii="Times New Roman" w:hAnsi="Times New Roman" w:cs="Times New Roman"/>
          <w:sz w:val="24"/>
          <w:szCs w:val="24"/>
        </w:rPr>
        <w:t>контуров деталей</w:t>
      </w:r>
      <w:r w:rsidR="00E30564" w:rsidRPr="003030D8">
        <w:rPr>
          <w:rFonts w:ascii="Times New Roman" w:hAnsi="Times New Roman" w:cs="Times New Roman"/>
          <w:sz w:val="24"/>
          <w:szCs w:val="24"/>
        </w:rPr>
        <w:t xml:space="preserve"> до точ</w:t>
      </w:r>
      <w:r w:rsidR="003947CE">
        <w:rPr>
          <w:rFonts w:ascii="Times New Roman" w:hAnsi="Times New Roman" w:cs="Times New Roman"/>
          <w:sz w:val="24"/>
          <w:szCs w:val="24"/>
        </w:rPr>
        <w:t>е</w:t>
      </w:r>
      <w:r w:rsidR="00E30564" w:rsidRPr="003030D8">
        <w:rPr>
          <w:rFonts w:ascii="Times New Roman" w:hAnsi="Times New Roman" w:cs="Times New Roman"/>
          <w:sz w:val="24"/>
          <w:szCs w:val="24"/>
        </w:rPr>
        <w:t xml:space="preserve">к врезки, </w:t>
      </w:r>
      <w:r w:rsidR="003030D8" w:rsidRPr="003030D8">
        <w:rPr>
          <w:rFonts w:ascii="Times New Roman" w:hAnsi="Times New Roman" w:cs="Times New Roman"/>
          <w:sz w:val="24"/>
          <w:szCs w:val="24"/>
        </w:rPr>
        <w:t>тогда</w:t>
      </w:r>
      <w:r w:rsidR="008C3658" w:rsidRPr="003030D8">
        <w:rPr>
          <w:rFonts w:ascii="Times New Roman" w:hAnsi="Times New Roman" w:cs="Times New Roman"/>
          <w:sz w:val="24"/>
          <w:szCs w:val="24"/>
        </w:rPr>
        <w:t xml:space="preserve"> </w:t>
      </w:r>
      <w:r w:rsidR="0069771C">
        <w:rPr>
          <w:rFonts w:ascii="Times New Roman" w:hAnsi="Times New Roman" w:cs="Times New Roman"/>
          <w:sz w:val="24"/>
          <w:szCs w:val="24"/>
        </w:rPr>
        <w:t xml:space="preserve">выбранные </w:t>
      </w:r>
      <w:r w:rsidR="008C3658" w:rsidRPr="003030D8">
        <w:rPr>
          <w:rFonts w:ascii="Times New Roman" w:hAnsi="Times New Roman" w:cs="Times New Roman"/>
          <w:sz w:val="24"/>
          <w:szCs w:val="24"/>
        </w:rPr>
        <w:t xml:space="preserve">точки врезки </w:t>
      </w:r>
      <w:r w:rsidR="005A4D36">
        <w:rPr>
          <w:rFonts w:ascii="Times New Roman" w:hAnsi="Times New Roman" w:cs="Times New Roman"/>
          <w:sz w:val="24"/>
          <w:szCs w:val="24"/>
        </w:rPr>
        <w:t xml:space="preserve">для каждого сегмента резки </w:t>
      </w:r>
      <w:r w:rsidR="008C3658" w:rsidRPr="003030D8">
        <w:rPr>
          <w:rFonts w:ascii="Times New Roman" w:hAnsi="Times New Roman" w:cs="Times New Roman"/>
          <w:sz w:val="24"/>
          <w:szCs w:val="24"/>
        </w:rPr>
        <w:t>должны удовлетворять следующим условиям:</w:t>
      </w:r>
      <w:r w:rsidR="003030D8" w:rsidRPr="003030D8">
        <w:rPr>
          <w:rFonts w:ascii="Times New Roman" w:hAnsi="Times New Roman" w:cs="Times New Roman"/>
          <w:sz w:val="24"/>
          <w:szCs w:val="24"/>
        </w:rPr>
        <w:t xml:space="preserve"> </w:t>
      </w:r>
      <w:r w:rsidR="0047726A" w:rsidRPr="003030D8">
        <w:rPr>
          <w:rFonts w:ascii="Times New Roman" w:hAnsi="Times New Roman" w:cs="Times New Roman"/>
          <w:position w:val="-10"/>
          <w:sz w:val="24"/>
          <w:szCs w:val="24"/>
        </w:rPr>
        <w:object w:dxaOrig="940" w:dyaOrig="380">
          <v:shape id="_x0000_i1118" type="#_x0000_t75" style="width:46.5pt;height:18.75pt" o:ole="">
            <v:imagedata r:id="rId179" o:title=""/>
          </v:shape>
          <o:OLEObject Type="Embed" ProgID="Equation.DSMT4" ShapeID="_x0000_i1118" DrawAspect="Content" ObjectID="_1630848785" r:id="rId180"/>
        </w:object>
      </w:r>
      <w:r w:rsidR="005A4D36" w:rsidRPr="009A02A2">
        <w:rPr>
          <w:rFonts w:ascii="Times New Roman" w:hAnsi="Times New Roman" w:cs="Times New Roman"/>
          <w:sz w:val="24"/>
          <w:szCs w:val="24"/>
        </w:rPr>
        <w:t xml:space="preserve"> </w:t>
      </w:r>
      <w:r w:rsidR="00CB6BA9" w:rsidRPr="003030D8">
        <w:rPr>
          <w:position w:val="-36"/>
        </w:rPr>
        <w:object w:dxaOrig="4420" w:dyaOrig="680">
          <v:shape id="_x0000_i1119" type="#_x0000_t75" style="width:220.5pt;height:34.5pt" o:ole="">
            <v:imagedata r:id="rId181" o:title=""/>
          </v:shape>
          <o:OLEObject Type="Embed" ProgID="Equation.DSMT4" ShapeID="_x0000_i1119" DrawAspect="Content" ObjectID="_1630848786" r:id="rId182"/>
        </w:object>
      </w:r>
      <w:r w:rsidR="00F1278B">
        <w:t xml:space="preserve"> </w:t>
      </w:r>
      <w:r w:rsidR="00F1278B">
        <w:tab/>
      </w:r>
      <w:r w:rsidR="00F1278B" w:rsidRPr="009A02A2">
        <w:rPr>
          <w:rFonts w:ascii="Times New Roman" w:hAnsi="Times New Roman" w:cs="Times New Roman"/>
          <w:sz w:val="24"/>
          <w:szCs w:val="24"/>
        </w:rPr>
        <w:t>(</w:t>
      </w:r>
      <w:r w:rsidR="00F1278B">
        <w:rPr>
          <w:rFonts w:ascii="Times New Roman" w:hAnsi="Times New Roman" w:cs="Times New Roman"/>
          <w:sz w:val="24"/>
          <w:szCs w:val="24"/>
        </w:rPr>
        <w:t>1.</w:t>
      </w:r>
      <w:r w:rsidR="008E35A4">
        <w:rPr>
          <w:rFonts w:ascii="Times New Roman" w:hAnsi="Times New Roman" w:cs="Times New Roman"/>
          <w:sz w:val="24"/>
          <w:szCs w:val="24"/>
        </w:rPr>
        <w:t>3</w:t>
      </w:r>
      <w:r w:rsidR="00F1278B">
        <w:rPr>
          <w:rFonts w:ascii="Times New Roman" w:hAnsi="Times New Roman" w:cs="Times New Roman"/>
          <w:sz w:val="24"/>
          <w:szCs w:val="24"/>
        </w:rPr>
        <w:t>.</w:t>
      </w:r>
      <w:r w:rsidR="008E35A4">
        <w:rPr>
          <w:rFonts w:ascii="Times New Roman" w:hAnsi="Times New Roman" w:cs="Times New Roman"/>
          <w:sz w:val="24"/>
          <w:szCs w:val="24"/>
        </w:rPr>
        <w:t>1</w:t>
      </w:r>
      <w:r w:rsidR="00F1278B" w:rsidRPr="009A02A2">
        <w:rPr>
          <w:rFonts w:ascii="Times New Roman" w:hAnsi="Times New Roman" w:cs="Times New Roman"/>
          <w:sz w:val="24"/>
          <w:szCs w:val="24"/>
        </w:rPr>
        <w:t>)</w:t>
      </w:r>
    </w:p>
    <w:p w:rsidR="00B432AD" w:rsidRPr="0061087D" w:rsidRDefault="00F1278B" w:rsidP="00B432AD">
      <w:pPr>
        <w:spacing w:after="0"/>
        <w:ind w:firstLine="708"/>
        <w:jc w:val="both"/>
        <w:rPr>
          <w:rFonts w:ascii="Times New Roman" w:hAnsi="Times New Roman" w:cs="Times New Roman"/>
          <w:sz w:val="24"/>
          <w:szCs w:val="24"/>
        </w:rPr>
      </w:pPr>
      <w:r w:rsidRPr="00B432AD">
        <w:rPr>
          <w:rFonts w:ascii="Times New Roman" w:hAnsi="Times New Roman" w:cs="Times New Roman"/>
          <w:sz w:val="24"/>
          <w:szCs w:val="24"/>
        </w:rPr>
        <w:t xml:space="preserve">Как мы уже отмечали, минимально допустимое расстояние от граничных контуров </w:t>
      </w:r>
      <w:r w:rsidR="00B432AD">
        <w:rPr>
          <w:rFonts w:ascii="Times New Roman" w:hAnsi="Times New Roman" w:cs="Times New Roman"/>
          <w:sz w:val="24"/>
          <w:szCs w:val="24"/>
        </w:rPr>
        <w:t xml:space="preserve">деталей </w:t>
      </w:r>
      <w:r w:rsidRPr="00B432AD">
        <w:rPr>
          <w:rFonts w:ascii="Times New Roman" w:hAnsi="Times New Roman" w:cs="Times New Roman"/>
          <w:sz w:val="24"/>
          <w:szCs w:val="24"/>
        </w:rPr>
        <w:t>до точек врезки, задаваемых на границе листа, или подготовленных предварительно механическим способом</w:t>
      </w:r>
      <w:r w:rsidR="00B432AD" w:rsidRPr="00B432AD">
        <w:rPr>
          <w:rFonts w:ascii="Times New Roman" w:hAnsi="Times New Roman" w:cs="Times New Roman"/>
          <w:sz w:val="24"/>
          <w:szCs w:val="24"/>
        </w:rPr>
        <w:t>, может быть несколько меньше,</w:t>
      </w:r>
      <w:r w:rsidR="00B432AD">
        <w:rPr>
          <w:rFonts w:ascii="Times New Roman" w:hAnsi="Times New Roman" w:cs="Times New Roman"/>
          <w:sz w:val="24"/>
          <w:szCs w:val="24"/>
        </w:rPr>
        <w:t xml:space="preserve"> чем до точек врезки, получаемым стандартным «прожиганием» (пробивкой) материала листа. </w:t>
      </w:r>
      <w:r w:rsidR="00B432AD" w:rsidRPr="00AA187B">
        <w:rPr>
          <w:rFonts w:ascii="Times New Roman" w:hAnsi="Times New Roman" w:cs="Times New Roman"/>
          <w:sz w:val="24"/>
          <w:szCs w:val="24"/>
        </w:rPr>
        <w:t xml:space="preserve">Для таких особых точек врезки </w:t>
      </w:r>
      <w:r w:rsidR="00CB6BA9">
        <w:rPr>
          <w:rFonts w:ascii="Times New Roman" w:hAnsi="Times New Roman" w:cs="Times New Roman"/>
          <w:sz w:val="24"/>
          <w:szCs w:val="24"/>
        </w:rPr>
        <w:t xml:space="preserve">область </w:t>
      </w:r>
      <w:r w:rsidR="00CB6BA9" w:rsidRPr="00905C23">
        <w:rPr>
          <w:position w:val="-12"/>
        </w:rPr>
        <w:object w:dxaOrig="480" w:dyaOrig="380">
          <v:shape id="_x0000_i1120" type="#_x0000_t75" style="width:24pt;height:18.75pt" o:ole="">
            <v:imagedata r:id="rId183" o:title=""/>
          </v:shape>
          <o:OLEObject Type="Embed" ProgID="Equation.DSMT4" ShapeID="_x0000_i1120" DrawAspect="Content" ObjectID="_1630848787" r:id="rId184"/>
        </w:object>
      </w:r>
      <w:r w:rsidR="00CB6BA9">
        <w:t xml:space="preserve">, </w:t>
      </w:r>
      <w:r w:rsidR="00CB6BA9" w:rsidRPr="00CB6BA9">
        <w:rPr>
          <w:rFonts w:ascii="Times New Roman" w:hAnsi="Times New Roman" w:cs="Times New Roman"/>
          <w:sz w:val="24"/>
          <w:szCs w:val="24"/>
        </w:rPr>
        <w:t xml:space="preserve">задаваемая условием </w:t>
      </w:r>
      <w:r w:rsidR="00CB6BA9" w:rsidRPr="009A02A2">
        <w:rPr>
          <w:rFonts w:ascii="Times New Roman" w:hAnsi="Times New Roman" w:cs="Times New Roman"/>
          <w:sz w:val="24"/>
          <w:szCs w:val="24"/>
        </w:rPr>
        <w:t>(</w:t>
      </w:r>
      <w:r w:rsidR="00CB6BA9">
        <w:rPr>
          <w:rFonts w:ascii="Times New Roman" w:hAnsi="Times New Roman" w:cs="Times New Roman"/>
          <w:sz w:val="24"/>
          <w:szCs w:val="24"/>
        </w:rPr>
        <w:t>1.</w:t>
      </w:r>
      <w:r w:rsidR="008E35A4">
        <w:rPr>
          <w:rFonts w:ascii="Times New Roman" w:hAnsi="Times New Roman" w:cs="Times New Roman"/>
          <w:sz w:val="24"/>
          <w:szCs w:val="24"/>
        </w:rPr>
        <w:t>3</w:t>
      </w:r>
      <w:r w:rsidR="00CB6BA9">
        <w:rPr>
          <w:rFonts w:ascii="Times New Roman" w:hAnsi="Times New Roman" w:cs="Times New Roman"/>
          <w:sz w:val="24"/>
          <w:szCs w:val="24"/>
        </w:rPr>
        <w:t>.</w:t>
      </w:r>
      <w:r w:rsidR="008E35A4">
        <w:rPr>
          <w:rFonts w:ascii="Times New Roman" w:hAnsi="Times New Roman" w:cs="Times New Roman"/>
          <w:sz w:val="24"/>
          <w:szCs w:val="24"/>
        </w:rPr>
        <w:t>1</w:t>
      </w:r>
      <w:r w:rsidR="00CB6BA9" w:rsidRPr="009A02A2">
        <w:rPr>
          <w:rFonts w:ascii="Times New Roman" w:hAnsi="Times New Roman" w:cs="Times New Roman"/>
          <w:sz w:val="24"/>
          <w:szCs w:val="24"/>
        </w:rPr>
        <w:t>)</w:t>
      </w:r>
      <w:r w:rsidR="00027118">
        <w:rPr>
          <w:rFonts w:ascii="Times New Roman" w:hAnsi="Times New Roman" w:cs="Times New Roman"/>
          <w:sz w:val="24"/>
          <w:szCs w:val="24"/>
        </w:rPr>
        <w:t>,</w:t>
      </w:r>
      <w:r w:rsidR="00CB6BA9">
        <w:rPr>
          <w:rFonts w:ascii="Times New Roman" w:hAnsi="Times New Roman" w:cs="Times New Roman"/>
          <w:sz w:val="24"/>
          <w:szCs w:val="24"/>
        </w:rPr>
        <w:t xml:space="preserve"> м</w:t>
      </w:r>
      <w:r w:rsidR="00B432AD" w:rsidRPr="00AA187B">
        <w:rPr>
          <w:rFonts w:ascii="Times New Roman" w:hAnsi="Times New Roman" w:cs="Times New Roman"/>
          <w:sz w:val="24"/>
          <w:szCs w:val="24"/>
        </w:rPr>
        <w:t xml:space="preserve">ожет быть </w:t>
      </w:r>
      <w:r w:rsidR="00CB6BA9">
        <w:rPr>
          <w:rFonts w:ascii="Times New Roman" w:hAnsi="Times New Roman" w:cs="Times New Roman"/>
          <w:sz w:val="24"/>
          <w:szCs w:val="24"/>
        </w:rPr>
        <w:t>расширена</w:t>
      </w:r>
      <w:r w:rsidR="00B432AD" w:rsidRPr="00AA187B">
        <w:rPr>
          <w:rFonts w:ascii="Times New Roman" w:hAnsi="Times New Roman" w:cs="Times New Roman"/>
          <w:sz w:val="24"/>
          <w:szCs w:val="24"/>
        </w:rPr>
        <w:t>.</w:t>
      </w:r>
      <w:r w:rsidR="00671057" w:rsidRPr="00AA187B">
        <w:rPr>
          <w:rFonts w:ascii="Times New Roman" w:hAnsi="Times New Roman" w:cs="Times New Roman"/>
          <w:sz w:val="24"/>
          <w:szCs w:val="24"/>
        </w:rPr>
        <w:t xml:space="preserve"> </w:t>
      </w:r>
      <w:r w:rsidR="008E35A4">
        <w:rPr>
          <w:rFonts w:ascii="Times New Roman" w:hAnsi="Times New Roman" w:cs="Times New Roman"/>
          <w:sz w:val="24"/>
          <w:szCs w:val="24"/>
        </w:rPr>
        <w:t>Это у</w:t>
      </w:r>
      <w:r w:rsidR="00AA187B" w:rsidRPr="00AA187B">
        <w:rPr>
          <w:rFonts w:ascii="Times New Roman" w:hAnsi="Times New Roman" w:cs="Times New Roman"/>
          <w:sz w:val="24"/>
          <w:szCs w:val="24"/>
        </w:rPr>
        <w:t>слови</w:t>
      </w:r>
      <w:r w:rsidR="00CB6BA9">
        <w:rPr>
          <w:rFonts w:ascii="Times New Roman" w:hAnsi="Times New Roman" w:cs="Times New Roman"/>
          <w:sz w:val="24"/>
          <w:szCs w:val="24"/>
        </w:rPr>
        <w:t>е</w:t>
      </w:r>
      <w:r w:rsidR="00AA187B" w:rsidRPr="00AA187B">
        <w:rPr>
          <w:rFonts w:ascii="Times New Roman" w:hAnsi="Times New Roman" w:cs="Times New Roman"/>
          <w:sz w:val="24"/>
          <w:szCs w:val="24"/>
        </w:rPr>
        <w:t xml:space="preserve"> являются необходимым, </w:t>
      </w:r>
      <w:r w:rsidR="00CB6BA9">
        <w:rPr>
          <w:rFonts w:ascii="Times New Roman" w:hAnsi="Times New Roman" w:cs="Times New Roman"/>
          <w:sz w:val="24"/>
          <w:szCs w:val="24"/>
        </w:rPr>
        <w:t>но не достаточным, и</w:t>
      </w:r>
      <w:r w:rsidR="00AA187B" w:rsidRPr="00AA187B">
        <w:rPr>
          <w:rFonts w:ascii="Times New Roman" w:hAnsi="Times New Roman" w:cs="Times New Roman"/>
          <w:sz w:val="24"/>
          <w:szCs w:val="24"/>
        </w:rPr>
        <w:t xml:space="preserve"> для конкретных задач могут возникать дополнительные ограничения, </w:t>
      </w:r>
      <w:r w:rsidR="00CB6BA9">
        <w:rPr>
          <w:rFonts w:ascii="Times New Roman" w:hAnsi="Times New Roman" w:cs="Times New Roman"/>
          <w:sz w:val="24"/>
          <w:szCs w:val="24"/>
        </w:rPr>
        <w:t>обусловленные</w:t>
      </w:r>
      <w:r w:rsidR="00AA187B" w:rsidRPr="00AA187B">
        <w:rPr>
          <w:rFonts w:ascii="Times New Roman" w:hAnsi="Times New Roman" w:cs="Times New Roman"/>
          <w:sz w:val="24"/>
          <w:szCs w:val="24"/>
        </w:rPr>
        <w:t xml:space="preserve"> технологическими </w:t>
      </w:r>
      <w:r w:rsidR="00AA187B" w:rsidRPr="00AA187B">
        <w:rPr>
          <w:rFonts w:ascii="Times New Roman" w:hAnsi="Times New Roman" w:cs="Times New Roman"/>
          <w:sz w:val="24"/>
          <w:szCs w:val="24"/>
        </w:rPr>
        <w:lastRenderedPageBreak/>
        <w:t>особенностями резки</w:t>
      </w:r>
      <w:r w:rsidR="0061087D">
        <w:rPr>
          <w:rFonts w:ascii="Times New Roman" w:hAnsi="Times New Roman" w:cs="Times New Roman"/>
          <w:sz w:val="24"/>
          <w:szCs w:val="24"/>
        </w:rPr>
        <w:t xml:space="preserve">, о которых пойдёт речь ниже. В этих случаях, наоборот, область </w:t>
      </w:r>
      <w:r w:rsidR="0061087D" w:rsidRPr="00905C23">
        <w:rPr>
          <w:position w:val="-12"/>
        </w:rPr>
        <w:object w:dxaOrig="480" w:dyaOrig="380">
          <v:shape id="_x0000_i1121" type="#_x0000_t75" style="width:24pt;height:18.75pt" o:ole="">
            <v:imagedata r:id="rId183" o:title=""/>
          </v:shape>
          <o:OLEObject Type="Embed" ProgID="Equation.DSMT4" ShapeID="_x0000_i1121" DrawAspect="Content" ObjectID="_1630848788" r:id="rId185"/>
        </w:object>
      </w:r>
      <w:r w:rsidR="0061087D">
        <w:t xml:space="preserve"> </w:t>
      </w:r>
      <w:r w:rsidR="0061087D" w:rsidRPr="0061087D">
        <w:rPr>
          <w:rFonts w:ascii="Times New Roman" w:hAnsi="Times New Roman" w:cs="Times New Roman"/>
          <w:sz w:val="24"/>
          <w:szCs w:val="24"/>
        </w:rPr>
        <w:t>может быть существенно сокращена.</w:t>
      </w:r>
    </w:p>
    <w:p w:rsidR="0069771C" w:rsidRPr="00754150" w:rsidRDefault="00AA187B" w:rsidP="0069771C">
      <w:pPr>
        <w:spacing w:after="0"/>
        <w:ind w:firstLine="708"/>
        <w:jc w:val="both"/>
        <w:rPr>
          <w:rFonts w:ascii="Times New Roman" w:hAnsi="Times New Roman" w:cs="Times New Roman"/>
          <w:sz w:val="24"/>
          <w:szCs w:val="24"/>
        </w:rPr>
      </w:pPr>
      <w:r>
        <w:rPr>
          <w:rFonts w:ascii="Times New Roman" w:hAnsi="Times New Roman" w:cs="Times New Roman"/>
          <w:sz w:val="24"/>
          <w:szCs w:val="24"/>
        </w:rPr>
        <w:t>Аналогично</w:t>
      </w:r>
      <w:r w:rsidR="0069771C">
        <w:rPr>
          <w:rFonts w:ascii="Times New Roman" w:hAnsi="Times New Roman" w:cs="Times New Roman"/>
          <w:sz w:val="24"/>
          <w:szCs w:val="24"/>
        </w:rPr>
        <w:t>е</w:t>
      </w:r>
      <w:r>
        <w:rPr>
          <w:rFonts w:ascii="Times New Roman" w:hAnsi="Times New Roman" w:cs="Times New Roman"/>
          <w:sz w:val="24"/>
          <w:szCs w:val="24"/>
        </w:rPr>
        <w:t xml:space="preserve"> </w:t>
      </w:r>
      <w:r w:rsidR="0069771C">
        <w:rPr>
          <w:rFonts w:ascii="Times New Roman" w:hAnsi="Times New Roman" w:cs="Times New Roman"/>
          <w:sz w:val="24"/>
          <w:szCs w:val="24"/>
        </w:rPr>
        <w:t xml:space="preserve">условию </w:t>
      </w:r>
      <w:r w:rsidR="0069771C" w:rsidRPr="00AA187B">
        <w:rPr>
          <w:rFonts w:ascii="Times New Roman" w:hAnsi="Times New Roman" w:cs="Times New Roman"/>
          <w:sz w:val="24"/>
          <w:szCs w:val="24"/>
        </w:rPr>
        <w:t>(1.</w:t>
      </w:r>
      <w:r w:rsidR="008E35A4">
        <w:rPr>
          <w:rFonts w:ascii="Times New Roman" w:hAnsi="Times New Roman" w:cs="Times New Roman"/>
          <w:sz w:val="24"/>
          <w:szCs w:val="24"/>
        </w:rPr>
        <w:t>3</w:t>
      </w:r>
      <w:r w:rsidR="0069771C" w:rsidRPr="00AA187B">
        <w:rPr>
          <w:rFonts w:ascii="Times New Roman" w:hAnsi="Times New Roman" w:cs="Times New Roman"/>
          <w:sz w:val="24"/>
          <w:szCs w:val="24"/>
        </w:rPr>
        <w:t>.</w:t>
      </w:r>
      <w:r w:rsidR="008E35A4">
        <w:rPr>
          <w:rFonts w:ascii="Times New Roman" w:hAnsi="Times New Roman" w:cs="Times New Roman"/>
          <w:sz w:val="24"/>
          <w:szCs w:val="24"/>
        </w:rPr>
        <w:t>1</w:t>
      </w:r>
      <w:r w:rsidR="0069771C" w:rsidRPr="00AA187B">
        <w:rPr>
          <w:rFonts w:ascii="Times New Roman" w:hAnsi="Times New Roman" w:cs="Times New Roman"/>
          <w:sz w:val="24"/>
          <w:szCs w:val="24"/>
        </w:rPr>
        <w:t>)</w:t>
      </w:r>
      <w:r w:rsidR="0069771C">
        <w:rPr>
          <w:rFonts w:ascii="Times New Roman" w:hAnsi="Times New Roman" w:cs="Times New Roman"/>
          <w:sz w:val="24"/>
          <w:szCs w:val="24"/>
        </w:rPr>
        <w:t xml:space="preserve"> ограничение справедливо и </w:t>
      </w:r>
      <w:r>
        <w:rPr>
          <w:rFonts w:ascii="Times New Roman" w:hAnsi="Times New Roman" w:cs="Times New Roman"/>
          <w:sz w:val="24"/>
          <w:szCs w:val="24"/>
        </w:rPr>
        <w:t>для точек выключения</w:t>
      </w:r>
      <w:r w:rsidR="0069771C">
        <w:rPr>
          <w:rFonts w:ascii="Times New Roman" w:hAnsi="Times New Roman" w:cs="Times New Roman"/>
          <w:sz w:val="24"/>
          <w:szCs w:val="24"/>
        </w:rPr>
        <w:t xml:space="preserve"> инструмента</w:t>
      </w:r>
      <w:r w:rsidR="0069771C" w:rsidRPr="00754150">
        <w:rPr>
          <w:rFonts w:ascii="Times New Roman" w:hAnsi="Times New Roman" w:cs="Times New Roman"/>
          <w:sz w:val="24"/>
          <w:szCs w:val="24"/>
        </w:rPr>
        <w:t xml:space="preserve">: </w:t>
      </w:r>
      <w:r w:rsidR="0069771C" w:rsidRPr="003030D8">
        <w:rPr>
          <w:rFonts w:ascii="Times New Roman" w:hAnsi="Times New Roman" w:cs="Times New Roman"/>
          <w:position w:val="-10"/>
          <w:sz w:val="24"/>
          <w:szCs w:val="24"/>
        </w:rPr>
        <w:object w:dxaOrig="940" w:dyaOrig="380">
          <v:shape id="_x0000_i1122" type="#_x0000_t75" style="width:46.5pt;height:18.75pt" o:ole="">
            <v:imagedata r:id="rId179" o:title=""/>
          </v:shape>
          <o:OLEObject Type="Embed" ProgID="Equation.DSMT4" ShapeID="_x0000_i1122" DrawAspect="Content" ObjectID="_1630848789" r:id="rId186"/>
        </w:object>
      </w:r>
      <w:r w:rsidR="00CB6BA9" w:rsidRPr="00754150">
        <w:rPr>
          <w:rFonts w:ascii="Times New Roman" w:hAnsi="Times New Roman" w:cs="Times New Roman"/>
          <w:position w:val="-36"/>
          <w:sz w:val="24"/>
          <w:szCs w:val="24"/>
        </w:rPr>
        <w:object w:dxaOrig="4560" w:dyaOrig="680">
          <v:shape id="_x0000_i1123" type="#_x0000_t75" style="width:228pt;height:34.5pt" o:ole="">
            <v:imagedata r:id="rId187" o:title=""/>
          </v:shape>
          <o:OLEObject Type="Embed" ProgID="Equation.DSMT4" ShapeID="_x0000_i1123" DrawAspect="Content" ObjectID="_1630848790" r:id="rId188"/>
        </w:object>
      </w:r>
      <w:r w:rsidR="0069771C">
        <w:rPr>
          <w:rFonts w:ascii="Times New Roman" w:hAnsi="Times New Roman" w:cs="Times New Roman"/>
          <w:sz w:val="24"/>
          <w:szCs w:val="24"/>
        </w:rPr>
        <w:tab/>
      </w:r>
      <w:r w:rsidR="0069771C">
        <w:rPr>
          <w:rFonts w:ascii="Times New Roman" w:hAnsi="Times New Roman" w:cs="Times New Roman"/>
          <w:sz w:val="24"/>
          <w:szCs w:val="24"/>
        </w:rPr>
        <w:tab/>
      </w:r>
      <w:r w:rsidR="0069771C">
        <w:rPr>
          <w:rFonts w:ascii="Times New Roman" w:hAnsi="Times New Roman" w:cs="Times New Roman"/>
          <w:sz w:val="24"/>
          <w:szCs w:val="24"/>
        </w:rPr>
        <w:tab/>
      </w:r>
      <w:r w:rsidR="0069771C" w:rsidRPr="00754150">
        <w:rPr>
          <w:rFonts w:ascii="Times New Roman" w:hAnsi="Times New Roman" w:cs="Times New Roman"/>
          <w:sz w:val="24"/>
          <w:szCs w:val="24"/>
        </w:rPr>
        <w:t>(1.</w:t>
      </w:r>
      <w:r w:rsidR="008E35A4">
        <w:rPr>
          <w:rFonts w:ascii="Times New Roman" w:hAnsi="Times New Roman" w:cs="Times New Roman"/>
          <w:sz w:val="24"/>
          <w:szCs w:val="24"/>
        </w:rPr>
        <w:t>3</w:t>
      </w:r>
      <w:r w:rsidR="0069771C" w:rsidRPr="00754150">
        <w:rPr>
          <w:rFonts w:ascii="Times New Roman" w:hAnsi="Times New Roman" w:cs="Times New Roman"/>
          <w:sz w:val="24"/>
          <w:szCs w:val="24"/>
        </w:rPr>
        <w:t>.</w:t>
      </w:r>
      <w:r w:rsidR="008E35A4">
        <w:rPr>
          <w:rFonts w:ascii="Times New Roman" w:hAnsi="Times New Roman" w:cs="Times New Roman"/>
          <w:sz w:val="24"/>
          <w:szCs w:val="24"/>
        </w:rPr>
        <w:t>2</w:t>
      </w:r>
      <w:r w:rsidR="0069771C" w:rsidRPr="00754150">
        <w:rPr>
          <w:rFonts w:ascii="Times New Roman" w:hAnsi="Times New Roman" w:cs="Times New Roman"/>
          <w:sz w:val="24"/>
          <w:szCs w:val="24"/>
        </w:rPr>
        <w:t>)</w:t>
      </w:r>
      <w:r w:rsidR="009B3294">
        <w:rPr>
          <w:rFonts w:ascii="Times New Roman" w:hAnsi="Times New Roman" w:cs="Times New Roman"/>
          <w:sz w:val="24"/>
          <w:szCs w:val="24"/>
        </w:rPr>
        <w:t>,</w:t>
      </w:r>
    </w:p>
    <w:p w:rsidR="007D023C" w:rsidRPr="009B3294" w:rsidRDefault="009B3294" w:rsidP="0030307E">
      <w:pPr>
        <w:spacing w:after="120"/>
        <w:jc w:val="both"/>
        <w:rPr>
          <w:rFonts w:ascii="Times New Roman" w:hAnsi="Times New Roman" w:cs="Times New Roman"/>
          <w:sz w:val="24"/>
          <w:szCs w:val="24"/>
        </w:rPr>
      </w:pPr>
      <w:r>
        <w:rPr>
          <w:rFonts w:ascii="Times New Roman" w:hAnsi="Times New Roman" w:cs="Times New Roman"/>
          <w:sz w:val="24"/>
          <w:szCs w:val="24"/>
        </w:rPr>
        <w:t>где</w:t>
      </w:r>
      <w:r w:rsidR="0069771C">
        <w:rPr>
          <w:rFonts w:ascii="Times New Roman" w:hAnsi="Times New Roman" w:cs="Times New Roman"/>
          <w:sz w:val="24"/>
          <w:szCs w:val="24"/>
        </w:rPr>
        <w:t xml:space="preserve"> </w:t>
      </w:r>
      <w:r w:rsidR="0069771C" w:rsidRPr="003030D8">
        <w:rPr>
          <w:rFonts w:ascii="Times New Roman" w:hAnsi="Times New Roman" w:cs="Times New Roman"/>
          <w:i/>
          <w:sz w:val="24"/>
          <w:szCs w:val="24"/>
          <w:lang w:val="en-US"/>
        </w:rPr>
        <w:t>d</w:t>
      </w:r>
      <w:r w:rsidR="0069771C">
        <w:rPr>
          <w:rFonts w:ascii="Times New Roman" w:hAnsi="Times New Roman" w:cs="Times New Roman"/>
          <w:i/>
          <w:sz w:val="24"/>
          <w:szCs w:val="24"/>
        </w:rPr>
        <w:t xml:space="preserve">2 </w:t>
      </w:r>
      <w:r w:rsidR="0069771C" w:rsidRPr="003030D8">
        <w:rPr>
          <w:rFonts w:ascii="Times New Roman" w:hAnsi="Times New Roman" w:cs="Times New Roman"/>
          <w:sz w:val="24"/>
          <w:szCs w:val="24"/>
        </w:rPr>
        <w:t xml:space="preserve">– минимально допустимое расстояние от </w:t>
      </w:r>
      <w:r w:rsidR="0069771C">
        <w:rPr>
          <w:rFonts w:ascii="Times New Roman" w:hAnsi="Times New Roman" w:cs="Times New Roman"/>
          <w:sz w:val="24"/>
          <w:szCs w:val="24"/>
        </w:rPr>
        <w:t>контуров деталей</w:t>
      </w:r>
      <w:r w:rsidR="0069771C" w:rsidRPr="003030D8">
        <w:rPr>
          <w:rFonts w:ascii="Times New Roman" w:hAnsi="Times New Roman" w:cs="Times New Roman"/>
          <w:sz w:val="24"/>
          <w:szCs w:val="24"/>
        </w:rPr>
        <w:t xml:space="preserve"> до точ</w:t>
      </w:r>
      <w:r w:rsidR="0069771C">
        <w:rPr>
          <w:rFonts w:ascii="Times New Roman" w:hAnsi="Times New Roman" w:cs="Times New Roman"/>
          <w:sz w:val="24"/>
          <w:szCs w:val="24"/>
        </w:rPr>
        <w:t>е</w:t>
      </w:r>
      <w:r w:rsidR="0069771C" w:rsidRPr="003030D8">
        <w:rPr>
          <w:rFonts w:ascii="Times New Roman" w:hAnsi="Times New Roman" w:cs="Times New Roman"/>
          <w:sz w:val="24"/>
          <w:szCs w:val="24"/>
        </w:rPr>
        <w:t xml:space="preserve">к </w:t>
      </w:r>
      <w:r w:rsidR="0069771C">
        <w:rPr>
          <w:rFonts w:ascii="Times New Roman" w:hAnsi="Times New Roman" w:cs="Times New Roman"/>
          <w:sz w:val="24"/>
          <w:szCs w:val="24"/>
        </w:rPr>
        <w:t xml:space="preserve">выключения инструмента, которое, чаще всего, меньше </w:t>
      </w:r>
      <w:r w:rsidRPr="003030D8">
        <w:rPr>
          <w:rFonts w:ascii="Times New Roman" w:hAnsi="Times New Roman" w:cs="Times New Roman"/>
          <w:i/>
          <w:sz w:val="24"/>
          <w:szCs w:val="24"/>
          <w:lang w:val="en-US"/>
        </w:rPr>
        <w:t>d</w:t>
      </w:r>
      <w:r w:rsidRPr="003030D8">
        <w:rPr>
          <w:rFonts w:ascii="Times New Roman" w:hAnsi="Times New Roman" w:cs="Times New Roman"/>
          <w:i/>
          <w:sz w:val="24"/>
          <w:szCs w:val="24"/>
        </w:rPr>
        <w:t>1</w:t>
      </w:r>
      <w:r>
        <w:rPr>
          <w:rFonts w:ascii="Times New Roman" w:hAnsi="Times New Roman" w:cs="Times New Roman"/>
          <w:i/>
          <w:sz w:val="24"/>
          <w:szCs w:val="24"/>
        </w:rPr>
        <w:t xml:space="preserve"> </w:t>
      </w:r>
      <w:r w:rsidRPr="009B3294">
        <w:rPr>
          <w:rFonts w:ascii="Times New Roman" w:hAnsi="Times New Roman" w:cs="Times New Roman"/>
          <w:sz w:val="24"/>
          <w:szCs w:val="24"/>
        </w:rPr>
        <w:t>и</w:t>
      </w:r>
      <w:r>
        <w:rPr>
          <w:rFonts w:ascii="Times New Roman" w:hAnsi="Times New Roman" w:cs="Times New Roman"/>
          <w:i/>
          <w:sz w:val="24"/>
          <w:szCs w:val="24"/>
        </w:rPr>
        <w:t xml:space="preserve"> </w:t>
      </w:r>
      <w:r w:rsidR="0069771C">
        <w:rPr>
          <w:rFonts w:ascii="Times New Roman" w:hAnsi="Times New Roman" w:cs="Times New Roman"/>
          <w:sz w:val="24"/>
          <w:szCs w:val="24"/>
        </w:rPr>
        <w:t>может быть</w:t>
      </w:r>
      <w:r>
        <w:rPr>
          <w:rFonts w:ascii="Times New Roman" w:hAnsi="Times New Roman" w:cs="Times New Roman"/>
          <w:sz w:val="24"/>
          <w:szCs w:val="24"/>
        </w:rPr>
        <w:t xml:space="preserve">, как отмечалось, быть </w:t>
      </w:r>
      <w:r w:rsidR="0069771C">
        <w:rPr>
          <w:rFonts w:ascii="Times New Roman" w:hAnsi="Times New Roman" w:cs="Times New Roman"/>
          <w:sz w:val="24"/>
          <w:szCs w:val="24"/>
        </w:rPr>
        <w:t>и нулевым</w:t>
      </w:r>
      <w:r>
        <w:rPr>
          <w:rFonts w:ascii="Times New Roman" w:hAnsi="Times New Roman" w:cs="Times New Roman"/>
          <w:sz w:val="24"/>
          <w:szCs w:val="24"/>
        </w:rPr>
        <w:t xml:space="preserve">. </w:t>
      </w:r>
      <w:r w:rsidR="00E23DD5" w:rsidRPr="009B3294">
        <w:rPr>
          <w:rFonts w:ascii="Times New Roman" w:hAnsi="Times New Roman" w:cs="Times New Roman"/>
          <w:sz w:val="24"/>
          <w:szCs w:val="24"/>
        </w:rPr>
        <w:t xml:space="preserve">На Рис.12 </w:t>
      </w:r>
      <w:r w:rsidR="00255A14" w:rsidRPr="009B3294">
        <w:rPr>
          <w:rFonts w:ascii="Times New Roman" w:hAnsi="Times New Roman" w:cs="Times New Roman"/>
          <w:sz w:val="24"/>
          <w:szCs w:val="24"/>
        </w:rPr>
        <w:t xml:space="preserve">красным цветом </w:t>
      </w:r>
      <w:r w:rsidR="00E23DD5" w:rsidRPr="009B3294">
        <w:rPr>
          <w:rFonts w:ascii="Times New Roman" w:hAnsi="Times New Roman" w:cs="Times New Roman"/>
          <w:sz w:val="24"/>
          <w:szCs w:val="24"/>
        </w:rPr>
        <w:t>показан</w:t>
      </w:r>
      <w:r w:rsidR="00246551" w:rsidRPr="009B3294">
        <w:rPr>
          <w:rFonts w:ascii="Times New Roman" w:hAnsi="Times New Roman" w:cs="Times New Roman"/>
          <w:sz w:val="24"/>
          <w:szCs w:val="24"/>
        </w:rPr>
        <w:t>ы</w:t>
      </w:r>
      <w:r w:rsidR="00E23DD5" w:rsidRPr="009B3294">
        <w:rPr>
          <w:rFonts w:ascii="Times New Roman" w:hAnsi="Times New Roman" w:cs="Times New Roman"/>
          <w:sz w:val="24"/>
          <w:szCs w:val="24"/>
        </w:rPr>
        <w:t xml:space="preserve"> геометрическ</w:t>
      </w:r>
      <w:r w:rsidR="00246551" w:rsidRPr="009B3294">
        <w:rPr>
          <w:rFonts w:ascii="Times New Roman" w:hAnsi="Times New Roman" w:cs="Times New Roman"/>
          <w:sz w:val="24"/>
          <w:szCs w:val="24"/>
        </w:rPr>
        <w:t>ие</w:t>
      </w:r>
      <w:r w:rsidR="00E23DD5" w:rsidRPr="009B3294">
        <w:rPr>
          <w:rFonts w:ascii="Times New Roman" w:hAnsi="Times New Roman" w:cs="Times New Roman"/>
          <w:sz w:val="24"/>
          <w:szCs w:val="24"/>
        </w:rPr>
        <w:t xml:space="preserve"> област</w:t>
      </w:r>
      <w:r w:rsidR="00246551" w:rsidRPr="009B3294">
        <w:rPr>
          <w:rFonts w:ascii="Times New Roman" w:hAnsi="Times New Roman" w:cs="Times New Roman"/>
          <w:sz w:val="24"/>
          <w:szCs w:val="24"/>
        </w:rPr>
        <w:t>и</w:t>
      </w:r>
      <w:r w:rsidR="00E23DD5" w:rsidRPr="009B3294">
        <w:rPr>
          <w:rFonts w:ascii="Times New Roman" w:hAnsi="Times New Roman" w:cs="Times New Roman"/>
          <w:sz w:val="24"/>
          <w:szCs w:val="24"/>
        </w:rPr>
        <w:t xml:space="preserve"> листа</w:t>
      </w:r>
      <w:r w:rsidR="00571AAA" w:rsidRPr="009B3294">
        <w:rPr>
          <w:rFonts w:ascii="Times New Roman" w:hAnsi="Times New Roman" w:cs="Times New Roman"/>
          <w:sz w:val="24"/>
          <w:szCs w:val="24"/>
        </w:rPr>
        <w:t>, допустим</w:t>
      </w:r>
      <w:r w:rsidR="00246551" w:rsidRPr="009B3294">
        <w:rPr>
          <w:rFonts w:ascii="Times New Roman" w:hAnsi="Times New Roman" w:cs="Times New Roman"/>
          <w:sz w:val="24"/>
          <w:szCs w:val="24"/>
        </w:rPr>
        <w:t>ые</w:t>
      </w:r>
      <w:r w:rsidR="00571AAA" w:rsidRPr="009B3294">
        <w:rPr>
          <w:rFonts w:ascii="Times New Roman" w:hAnsi="Times New Roman" w:cs="Times New Roman"/>
          <w:sz w:val="24"/>
          <w:szCs w:val="24"/>
        </w:rPr>
        <w:t xml:space="preserve"> для определения точек врезки при программировании резки внешних граничных</w:t>
      </w:r>
      <w:r w:rsidR="00E23DD5" w:rsidRPr="009B3294">
        <w:rPr>
          <w:rFonts w:ascii="Times New Roman" w:hAnsi="Times New Roman" w:cs="Times New Roman"/>
          <w:sz w:val="24"/>
          <w:szCs w:val="24"/>
        </w:rPr>
        <w:t xml:space="preserve"> </w:t>
      </w:r>
      <w:r w:rsidR="00571AAA" w:rsidRPr="009B3294">
        <w:rPr>
          <w:rFonts w:ascii="Times New Roman" w:hAnsi="Times New Roman" w:cs="Times New Roman"/>
          <w:sz w:val="24"/>
          <w:szCs w:val="24"/>
        </w:rPr>
        <w:t xml:space="preserve">контуров деталей, обозначенных на рисунке 1,2 и 3 </w:t>
      </w:r>
      <w:r w:rsidR="00246551" w:rsidRPr="009B3294">
        <w:rPr>
          <w:rFonts w:ascii="Times New Roman" w:hAnsi="Times New Roman" w:cs="Times New Roman"/>
          <w:sz w:val="24"/>
          <w:szCs w:val="24"/>
        </w:rPr>
        <w:t>и внутреннего граничного контура 4</w:t>
      </w:r>
      <w:r w:rsidR="00571AAA" w:rsidRPr="009B3294">
        <w:rPr>
          <w:rFonts w:ascii="Times New Roman" w:hAnsi="Times New Roman" w:cs="Times New Roman"/>
          <w:sz w:val="24"/>
          <w:szCs w:val="24"/>
        </w:rPr>
        <w:t>.</w:t>
      </w:r>
      <w:r w:rsidR="007D023C" w:rsidRPr="009B3294">
        <w:rPr>
          <w:rFonts w:ascii="Times New Roman" w:hAnsi="Times New Roman" w:cs="Times New Roman"/>
          <w:sz w:val="24"/>
          <w:szCs w:val="24"/>
        </w:rPr>
        <w:t xml:space="preserve"> </w:t>
      </w:r>
      <w:r w:rsidR="000112C3" w:rsidRPr="009B3294">
        <w:rPr>
          <w:rFonts w:ascii="Times New Roman" w:hAnsi="Times New Roman" w:cs="Times New Roman"/>
          <w:sz w:val="24"/>
          <w:szCs w:val="24"/>
        </w:rPr>
        <w:t xml:space="preserve">При этом </w:t>
      </w:r>
      <w:r w:rsidR="00255A14" w:rsidRPr="009B3294">
        <w:rPr>
          <w:rFonts w:ascii="Times New Roman" w:hAnsi="Times New Roman" w:cs="Times New Roman"/>
          <w:sz w:val="24"/>
          <w:szCs w:val="24"/>
        </w:rPr>
        <w:t xml:space="preserve">минимально допустимое расстояние </w:t>
      </w:r>
      <w:r w:rsidRPr="009B3294">
        <w:rPr>
          <w:rFonts w:ascii="Times New Roman" w:hAnsi="Times New Roman" w:cs="Times New Roman"/>
          <w:i/>
          <w:sz w:val="24"/>
          <w:szCs w:val="24"/>
        </w:rPr>
        <w:t>d1</w:t>
      </w:r>
      <w:r>
        <w:rPr>
          <w:rFonts w:ascii="Times New Roman" w:hAnsi="Times New Roman" w:cs="Times New Roman"/>
          <w:i/>
          <w:sz w:val="24"/>
          <w:szCs w:val="24"/>
        </w:rPr>
        <w:t xml:space="preserve"> </w:t>
      </w:r>
      <w:r w:rsidR="00255A14" w:rsidRPr="009B3294">
        <w:rPr>
          <w:rFonts w:ascii="Times New Roman" w:hAnsi="Times New Roman" w:cs="Times New Roman"/>
          <w:sz w:val="24"/>
          <w:szCs w:val="24"/>
        </w:rPr>
        <w:t xml:space="preserve">от </w:t>
      </w:r>
      <w:r>
        <w:rPr>
          <w:rFonts w:ascii="Times New Roman" w:hAnsi="Times New Roman" w:cs="Times New Roman"/>
          <w:sz w:val="24"/>
          <w:szCs w:val="24"/>
        </w:rPr>
        <w:t>граничных контуров</w:t>
      </w:r>
      <w:r w:rsidR="00255A14" w:rsidRPr="009B3294">
        <w:rPr>
          <w:rFonts w:ascii="Times New Roman" w:hAnsi="Times New Roman" w:cs="Times New Roman"/>
          <w:sz w:val="24"/>
          <w:szCs w:val="24"/>
        </w:rPr>
        <w:t xml:space="preserve"> </w:t>
      </w:r>
      <w:r w:rsidRPr="009B3294">
        <w:rPr>
          <w:rFonts w:ascii="Times New Roman" w:hAnsi="Times New Roman" w:cs="Times New Roman"/>
          <w:sz w:val="24"/>
          <w:szCs w:val="24"/>
        </w:rPr>
        <w:t xml:space="preserve">1-4 </w:t>
      </w:r>
      <w:r w:rsidR="00255A14" w:rsidRPr="009B3294">
        <w:rPr>
          <w:rFonts w:ascii="Times New Roman" w:hAnsi="Times New Roman" w:cs="Times New Roman"/>
          <w:sz w:val="24"/>
          <w:szCs w:val="24"/>
        </w:rPr>
        <w:t xml:space="preserve">до </w:t>
      </w:r>
      <w:r w:rsidRPr="009B3294">
        <w:rPr>
          <w:rFonts w:ascii="Times New Roman" w:hAnsi="Times New Roman" w:cs="Times New Roman"/>
          <w:sz w:val="24"/>
          <w:szCs w:val="24"/>
        </w:rPr>
        <w:t>возможных точек врезки</w:t>
      </w:r>
      <w:r w:rsidR="00027118">
        <w:rPr>
          <w:rFonts w:ascii="Times New Roman" w:hAnsi="Times New Roman" w:cs="Times New Roman"/>
          <w:sz w:val="24"/>
          <w:szCs w:val="24"/>
        </w:rPr>
        <w:t>, установленное пользователем</w:t>
      </w:r>
      <w:r w:rsidR="000E4E34">
        <w:rPr>
          <w:rFonts w:ascii="Times New Roman" w:hAnsi="Times New Roman" w:cs="Times New Roman"/>
          <w:sz w:val="24"/>
          <w:szCs w:val="24"/>
        </w:rPr>
        <w:t xml:space="preserve"> </w:t>
      </w:r>
      <w:r w:rsidR="000E4E34" w:rsidRPr="00BC33C5">
        <w:rPr>
          <w:rFonts w:ascii="Times New Roman" w:hAnsi="Times New Roman" w:cs="Times New Roman"/>
          <w:i/>
          <w:sz w:val="24"/>
          <w:szCs w:val="24"/>
        </w:rPr>
        <w:t>CAM</w:t>
      </w:r>
      <w:r w:rsidR="000E4E34" w:rsidRPr="00BC33C5">
        <w:rPr>
          <w:rFonts w:ascii="Times New Roman" w:hAnsi="Times New Roman" w:cs="Times New Roman"/>
          <w:sz w:val="24"/>
          <w:szCs w:val="24"/>
        </w:rPr>
        <w:t xml:space="preserve"> </w:t>
      </w:r>
      <w:r w:rsidR="000E4E34">
        <w:rPr>
          <w:rFonts w:ascii="Times New Roman" w:hAnsi="Times New Roman" w:cs="Times New Roman"/>
          <w:sz w:val="24"/>
          <w:szCs w:val="24"/>
        </w:rPr>
        <w:t>–</w:t>
      </w:r>
      <w:r w:rsidR="000E4E34" w:rsidRPr="00BC33C5">
        <w:rPr>
          <w:rFonts w:ascii="Times New Roman" w:hAnsi="Times New Roman" w:cs="Times New Roman"/>
          <w:sz w:val="24"/>
          <w:szCs w:val="24"/>
        </w:rPr>
        <w:t xml:space="preserve"> системы</w:t>
      </w:r>
      <w:r w:rsidR="00027118" w:rsidRPr="00027118">
        <w:rPr>
          <w:rFonts w:ascii="Times New Roman" w:hAnsi="Times New Roman" w:cs="Times New Roman"/>
          <w:sz w:val="24"/>
          <w:szCs w:val="24"/>
        </w:rPr>
        <w:t>,</w:t>
      </w:r>
      <w:r w:rsidRPr="009B3294">
        <w:rPr>
          <w:rFonts w:ascii="Times New Roman" w:hAnsi="Times New Roman" w:cs="Times New Roman"/>
          <w:sz w:val="24"/>
          <w:szCs w:val="24"/>
        </w:rPr>
        <w:t xml:space="preserve"> равно 9,5 мм</w:t>
      </w:r>
      <w:r w:rsidR="007D023C" w:rsidRPr="009B3294">
        <w:rPr>
          <w:rFonts w:ascii="Times New Roman" w:hAnsi="Times New Roman" w:cs="Times New Roman"/>
          <w:sz w:val="24"/>
          <w:szCs w:val="24"/>
        </w:rPr>
        <w:t>.</w:t>
      </w:r>
      <w:r w:rsidR="00255A14" w:rsidRPr="009B3294">
        <w:rPr>
          <w:rFonts w:ascii="Times New Roman" w:hAnsi="Times New Roman" w:cs="Times New Roman"/>
          <w:sz w:val="24"/>
          <w:szCs w:val="24"/>
        </w:rPr>
        <w:t xml:space="preserve"> </w:t>
      </w:r>
    </w:p>
    <w:p w:rsidR="00E23DD5" w:rsidRDefault="000D7791" w:rsidP="00571AAA">
      <w:pPr>
        <w:pStyle w:val="Paragraph"/>
        <w:spacing w:after="120"/>
        <w:ind w:firstLine="0"/>
        <w:jc w:val="center"/>
        <w:rPr>
          <w:lang w:val="ru-RU"/>
        </w:rPr>
      </w:pPr>
      <w:r>
        <w:rPr>
          <w:noProof/>
          <w:lang w:val="ru-RU" w:eastAsia="ru-RU"/>
        </w:rPr>
        <w:drawing>
          <wp:inline distT="0" distB="0" distL="0" distR="0" wp14:anchorId="4369B60B" wp14:editId="4979A9C0">
            <wp:extent cx="3947491" cy="1980071"/>
            <wp:effectExtent l="19050" t="0" r="0" b="0"/>
            <wp:docPr id="6" name="Рисунок 5" descr="fig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3.bmp"/>
                    <pic:cNvPicPr/>
                  </pic:nvPicPr>
                  <pic:blipFill>
                    <a:blip r:embed="rId189" cstate="print"/>
                    <a:stretch>
                      <a:fillRect/>
                    </a:stretch>
                  </pic:blipFill>
                  <pic:spPr>
                    <a:xfrm>
                      <a:off x="0" y="0"/>
                      <a:ext cx="3955785" cy="1984231"/>
                    </a:xfrm>
                    <a:prstGeom prst="rect">
                      <a:avLst/>
                    </a:prstGeom>
                  </pic:spPr>
                </pic:pic>
              </a:graphicData>
            </a:graphic>
          </wp:inline>
        </w:drawing>
      </w:r>
    </w:p>
    <w:p w:rsidR="007D023C" w:rsidRPr="000D7791" w:rsidRDefault="00571AAA" w:rsidP="007D023C">
      <w:pPr>
        <w:pStyle w:val="Paragraph"/>
        <w:spacing w:before="40" w:after="120"/>
        <w:ind w:firstLine="0"/>
        <w:jc w:val="center"/>
        <w:rPr>
          <w:i/>
          <w:sz w:val="24"/>
          <w:szCs w:val="24"/>
          <w:lang w:val="ru-RU"/>
        </w:rPr>
      </w:pPr>
      <w:r w:rsidRPr="000D7791">
        <w:rPr>
          <w:i/>
          <w:sz w:val="24"/>
          <w:szCs w:val="24"/>
          <w:lang w:val="ru-RU"/>
        </w:rPr>
        <w:t xml:space="preserve">Рисунок </w:t>
      </w:r>
      <w:r w:rsidR="007D023C" w:rsidRPr="000D7791">
        <w:rPr>
          <w:i/>
          <w:sz w:val="24"/>
          <w:szCs w:val="24"/>
          <w:lang w:val="ru-RU"/>
        </w:rPr>
        <w:t>1</w:t>
      </w:r>
      <w:r w:rsidRPr="000D7791">
        <w:rPr>
          <w:i/>
          <w:sz w:val="24"/>
          <w:szCs w:val="24"/>
          <w:lang w:val="ru-RU"/>
        </w:rPr>
        <w:t>2</w:t>
      </w:r>
      <w:r w:rsidR="007D023C" w:rsidRPr="000D7791">
        <w:rPr>
          <w:i/>
          <w:sz w:val="24"/>
          <w:szCs w:val="24"/>
          <w:lang w:val="ru-RU"/>
        </w:rPr>
        <w:t xml:space="preserve">. </w:t>
      </w:r>
      <w:r w:rsidRPr="000D7791">
        <w:rPr>
          <w:i/>
          <w:sz w:val="24"/>
          <w:szCs w:val="24"/>
          <w:lang w:val="ru-RU"/>
        </w:rPr>
        <w:t xml:space="preserve">Пример </w:t>
      </w:r>
      <w:r w:rsidR="00246551" w:rsidRPr="000D7791">
        <w:rPr>
          <w:i/>
          <w:sz w:val="24"/>
          <w:szCs w:val="24"/>
          <w:lang w:val="ru-RU"/>
        </w:rPr>
        <w:t xml:space="preserve">двух </w:t>
      </w:r>
      <w:r w:rsidRPr="000D7791">
        <w:rPr>
          <w:i/>
          <w:sz w:val="24"/>
          <w:szCs w:val="24"/>
          <w:lang w:val="ru-RU"/>
        </w:rPr>
        <w:t>геометрическ</w:t>
      </w:r>
      <w:r w:rsidR="00246551" w:rsidRPr="000D7791">
        <w:rPr>
          <w:i/>
          <w:sz w:val="24"/>
          <w:szCs w:val="24"/>
          <w:lang w:val="ru-RU"/>
        </w:rPr>
        <w:t>их</w:t>
      </w:r>
      <w:r w:rsidRPr="000D7791">
        <w:rPr>
          <w:i/>
          <w:sz w:val="24"/>
          <w:szCs w:val="24"/>
          <w:lang w:val="ru-RU"/>
        </w:rPr>
        <w:t xml:space="preserve"> област</w:t>
      </w:r>
      <w:r w:rsidR="00246551" w:rsidRPr="000D7791">
        <w:rPr>
          <w:i/>
          <w:sz w:val="24"/>
          <w:szCs w:val="24"/>
          <w:lang w:val="ru-RU"/>
        </w:rPr>
        <w:t>ей</w:t>
      </w:r>
      <w:r w:rsidRPr="000D7791">
        <w:rPr>
          <w:i/>
          <w:sz w:val="24"/>
          <w:szCs w:val="24"/>
          <w:lang w:val="ru-RU"/>
        </w:rPr>
        <w:t xml:space="preserve"> на раскро</w:t>
      </w:r>
      <w:r w:rsidR="00246551" w:rsidRPr="000D7791">
        <w:rPr>
          <w:i/>
          <w:sz w:val="24"/>
          <w:szCs w:val="24"/>
          <w:lang w:val="ru-RU"/>
        </w:rPr>
        <w:t>йной</w:t>
      </w:r>
      <w:r w:rsidRPr="000D7791">
        <w:rPr>
          <w:i/>
          <w:sz w:val="24"/>
          <w:szCs w:val="24"/>
          <w:lang w:val="ru-RU"/>
        </w:rPr>
        <w:t xml:space="preserve"> </w:t>
      </w:r>
      <w:r w:rsidR="00246551" w:rsidRPr="000D7791">
        <w:rPr>
          <w:i/>
          <w:sz w:val="24"/>
          <w:szCs w:val="24"/>
          <w:lang w:val="ru-RU"/>
        </w:rPr>
        <w:t>карте (выделены красным цветом)</w:t>
      </w:r>
      <w:r w:rsidRPr="000D7791">
        <w:rPr>
          <w:i/>
          <w:sz w:val="24"/>
          <w:szCs w:val="24"/>
          <w:lang w:val="ru-RU"/>
        </w:rPr>
        <w:t>, допустим</w:t>
      </w:r>
      <w:r w:rsidR="00246551" w:rsidRPr="000D7791">
        <w:rPr>
          <w:i/>
          <w:sz w:val="24"/>
          <w:szCs w:val="24"/>
          <w:lang w:val="ru-RU"/>
        </w:rPr>
        <w:t>ых</w:t>
      </w:r>
      <w:r w:rsidRPr="000D7791">
        <w:rPr>
          <w:i/>
          <w:sz w:val="24"/>
          <w:szCs w:val="24"/>
          <w:lang w:val="ru-RU"/>
        </w:rPr>
        <w:t xml:space="preserve"> для задания точек врезки</w:t>
      </w:r>
      <w:r w:rsidR="007D023C" w:rsidRPr="000D7791">
        <w:rPr>
          <w:i/>
          <w:sz w:val="24"/>
          <w:szCs w:val="24"/>
          <w:lang w:val="ru-RU"/>
        </w:rPr>
        <w:t xml:space="preserve"> </w:t>
      </w:r>
    </w:p>
    <w:p w:rsidR="00FB7DED" w:rsidRPr="006532A7" w:rsidRDefault="00FB7DED" w:rsidP="00A2719D">
      <w:pPr>
        <w:pStyle w:val="ae"/>
        <w:numPr>
          <w:ilvl w:val="0"/>
          <w:numId w:val="12"/>
        </w:numPr>
        <w:spacing w:before="120" w:after="0"/>
        <w:ind w:left="1077" w:hanging="357"/>
        <w:jc w:val="both"/>
        <w:rPr>
          <w:rFonts w:ascii="Times New Roman" w:hAnsi="Times New Roman"/>
          <w:b/>
          <w:i/>
          <w:sz w:val="24"/>
          <w:szCs w:val="24"/>
        </w:rPr>
      </w:pPr>
      <w:r w:rsidRPr="006532A7">
        <w:rPr>
          <w:rFonts w:ascii="Times New Roman" w:hAnsi="Times New Roman"/>
          <w:b/>
          <w:i/>
          <w:sz w:val="24"/>
          <w:szCs w:val="24"/>
        </w:rPr>
        <w:t>Условие предшествования.</w:t>
      </w:r>
    </w:p>
    <w:p w:rsidR="00FB7DED" w:rsidRPr="00246551" w:rsidRDefault="00FB7DED" w:rsidP="005972BC">
      <w:pPr>
        <w:spacing w:after="120"/>
        <w:ind w:firstLine="709"/>
        <w:jc w:val="both"/>
        <w:rPr>
          <w:rFonts w:ascii="Times New Roman" w:hAnsi="Times New Roman"/>
          <w:sz w:val="24"/>
          <w:szCs w:val="24"/>
        </w:rPr>
      </w:pPr>
      <w:r w:rsidRPr="00246551">
        <w:rPr>
          <w:rFonts w:ascii="Times New Roman" w:hAnsi="Times New Roman"/>
          <w:sz w:val="24"/>
          <w:szCs w:val="24"/>
        </w:rPr>
        <w:t xml:space="preserve">Это условие накладывает ограничения на порядок вырезки </w:t>
      </w:r>
      <w:r w:rsidR="00EC3A7E" w:rsidRPr="00246551">
        <w:rPr>
          <w:rFonts w:ascii="Times New Roman" w:hAnsi="Times New Roman"/>
          <w:sz w:val="24"/>
          <w:szCs w:val="24"/>
        </w:rPr>
        <w:t>сегментов</w:t>
      </w:r>
      <w:r w:rsidRPr="00246551">
        <w:rPr>
          <w:rFonts w:ascii="Times New Roman" w:hAnsi="Times New Roman"/>
          <w:sz w:val="24"/>
          <w:szCs w:val="24"/>
        </w:rPr>
        <w:t xml:space="preserve"> </w:t>
      </w:r>
      <w:r w:rsidRPr="00246551">
        <w:rPr>
          <w:rFonts w:ascii="Times New Roman" w:hAnsi="Times New Roman"/>
          <w:position w:val="-14"/>
          <w:sz w:val="24"/>
          <w:szCs w:val="24"/>
        </w:rPr>
        <w:object w:dxaOrig="1860" w:dyaOrig="440">
          <v:shape id="_x0000_i1124" type="#_x0000_t75" style="width:93pt;height:21pt" o:ole="">
            <v:imagedata r:id="rId190" o:title=""/>
          </v:shape>
          <o:OLEObject Type="Embed" ProgID="Equation.DSMT4" ShapeID="_x0000_i1124" DrawAspect="Content" ObjectID="_1630848791" r:id="rId191"/>
        </w:object>
      </w:r>
      <w:r w:rsidRPr="00246551">
        <w:rPr>
          <w:rFonts w:ascii="Times New Roman" w:hAnsi="Times New Roman"/>
          <w:sz w:val="24"/>
          <w:szCs w:val="24"/>
        </w:rPr>
        <w:t xml:space="preserve">. Ограничения на порядок их резки обусловлены особенностями технологии и оборудования листовой резки с ЧПУ, которые не позволяют после вырезки внешнего контура точно позиционировать инструмент для вырезки внутренних контуров, поскольку деталь после вырезки внешнего контура может изменить свое положение на раскройном столе. </w:t>
      </w:r>
      <w:r w:rsidR="00461D00">
        <w:rPr>
          <w:rFonts w:ascii="Times New Roman" w:hAnsi="Times New Roman"/>
          <w:sz w:val="24"/>
          <w:szCs w:val="24"/>
        </w:rPr>
        <w:t xml:space="preserve">Это вызвано тем, что после вырезки внешнего контура вырезанная деталь «теряет» связь с листом, а для многих типов раскройных столов эта деталь может даже изменить свое положение относительно плоскости листа (упасть между статическими конструкциями раскройного стола). </w:t>
      </w:r>
      <w:r w:rsidRPr="00246551">
        <w:rPr>
          <w:rFonts w:ascii="Times New Roman" w:hAnsi="Times New Roman"/>
          <w:sz w:val="24"/>
          <w:szCs w:val="24"/>
        </w:rPr>
        <w:t xml:space="preserve">При выборе последовательности контуров следует придерживаться следующих правил. </w:t>
      </w:r>
    </w:p>
    <w:p w:rsidR="00FB7DED" w:rsidRPr="00246551" w:rsidRDefault="00FB7DED" w:rsidP="009B3B15">
      <w:pPr>
        <w:spacing w:after="0"/>
        <w:ind w:firstLine="426"/>
        <w:jc w:val="both"/>
        <w:rPr>
          <w:rFonts w:ascii="Times New Roman" w:hAnsi="Times New Roman"/>
          <w:sz w:val="24"/>
          <w:szCs w:val="24"/>
        </w:rPr>
      </w:pPr>
      <w:r w:rsidRPr="009B3294">
        <w:rPr>
          <w:rFonts w:ascii="Times New Roman" w:hAnsi="Times New Roman"/>
          <w:i/>
          <w:sz w:val="24"/>
          <w:szCs w:val="24"/>
        </w:rPr>
        <w:t>Правило 1.</w:t>
      </w:r>
      <w:r w:rsidRPr="00246551">
        <w:rPr>
          <w:rFonts w:ascii="Times New Roman" w:hAnsi="Times New Roman"/>
          <w:sz w:val="24"/>
          <w:szCs w:val="24"/>
        </w:rPr>
        <w:t xml:space="preserve"> Если внешний контур имеет один или более внутренних контуров, которые представляют собой границы отверстий в деталях, то прежде, чем будет </w:t>
      </w:r>
      <w:r w:rsidR="006532A7">
        <w:rPr>
          <w:rFonts w:ascii="Times New Roman" w:hAnsi="Times New Roman"/>
          <w:sz w:val="24"/>
          <w:szCs w:val="24"/>
        </w:rPr>
        <w:t xml:space="preserve">начата </w:t>
      </w:r>
      <w:r w:rsidRPr="00246551">
        <w:rPr>
          <w:rFonts w:ascii="Times New Roman" w:hAnsi="Times New Roman"/>
          <w:sz w:val="24"/>
          <w:szCs w:val="24"/>
        </w:rPr>
        <w:t>вырез</w:t>
      </w:r>
      <w:r w:rsidR="006532A7">
        <w:rPr>
          <w:rFonts w:ascii="Times New Roman" w:hAnsi="Times New Roman"/>
          <w:sz w:val="24"/>
          <w:szCs w:val="24"/>
        </w:rPr>
        <w:t>к</w:t>
      </w:r>
      <w:r w:rsidRPr="00246551">
        <w:rPr>
          <w:rFonts w:ascii="Times New Roman" w:hAnsi="Times New Roman"/>
          <w:sz w:val="24"/>
          <w:szCs w:val="24"/>
        </w:rPr>
        <w:t>а внешн</w:t>
      </w:r>
      <w:r w:rsidR="006532A7">
        <w:rPr>
          <w:rFonts w:ascii="Times New Roman" w:hAnsi="Times New Roman"/>
          <w:sz w:val="24"/>
          <w:szCs w:val="24"/>
        </w:rPr>
        <w:t>его</w:t>
      </w:r>
      <w:r w:rsidRPr="00246551">
        <w:rPr>
          <w:rFonts w:ascii="Times New Roman" w:hAnsi="Times New Roman"/>
          <w:sz w:val="24"/>
          <w:szCs w:val="24"/>
        </w:rPr>
        <w:t xml:space="preserve"> контур</w:t>
      </w:r>
      <w:r w:rsidR="006532A7">
        <w:rPr>
          <w:rFonts w:ascii="Times New Roman" w:hAnsi="Times New Roman"/>
          <w:sz w:val="24"/>
          <w:szCs w:val="24"/>
        </w:rPr>
        <w:t>а</w:t>
      </w:r>
      <w:r w:rsidRPr="00246551">
        <w:rPr>
          <w:rFonts w:ascii="Times New Roman" w:hAnsi="Times New Roman"/>
          <w:sz w:val="24"/>
          <w:szCs w:val="24"/>
        </w:rPr>
        <w:t xml:space="preserve">, должны быть вырезаны все внутренние контуры. </w:t>
      </w:r>
    </w:p>
    <w:p w:rsidR="00FB7DED" w:rsidRPr="00246551" w:rsidRDefault="00FB7DED" w:rsidP="009B3B15">
      <w:pPr>
        <w:spacing w:after="120"/>
        <w:ind w:firstLine="426"/>
        <w:jc w:val="both"/>
        <w:rPr>
          <w:rFonts w:ascii="Times New Roman" w:hAnsi="Times New Roman"/>
          <w:sz w:val="24"/>
          <w:szCs w:val="24"/>
        </w:rPr>
      </w:pPr>
      <w:r w:rsidRPr="009B3294">
        <w:rPr>
          <w:rFonts w:ascii="Times New Roman" w:hAnsi="Times New Roman"/>
          <w:i/>
          <w:sz w:val="24"/>
          <w:szCs w:val="24"/>
        </w:rPr>
        <w:lastRenderedPageBreak/>
        <w:t>Правило 2.</w:t>
      </w:r>
      <w:r w:rsidRPr="00246551">
        <w:rPr>
          <w:rFonts w:ascii="Times New Roman" w:hAnsi="Times New Roman"/>
          <w:sz w:val="24"/>
          <w:szCs w:val="24"/>
        </w:rPr>
        <w:t xml:space="preserve"> Если внутренний контур детали на раскройной карте содержит внешний контур/контуры другой детали, то сначала должна быть вырезана эта другая деталь  с соблюдением </w:t>
      </w:r>
      <w:r w:rsidRPr="009B3294">
        <w:rPr>
          <w:rFonts w:ascii="Times New Roman" w:hAnsi="Times New Roman"/>
          <w:i/>
          <w:sz w:val="24"/>
          <w:szCs w:val="24"/>
        </w:rPr>
        <w:t>Правила 1.</w:t>
      </w:r>
    </w:p>
    <w:p w:rsidR="00FB7DED" w:rsidRPr="00246551" w:rsidRDefault="00FB7DED" w:rsidP="009B3B15">
      <w:pPr>
        <w:spacing w:after="0"/>
        <w:ind w:firstLine="426"/>
        <w:jc w:val="both"/>
        <w:rPr>
          <w:rFonts w:ascii="Times New Roman" w:hAnsi="Times New Roman"/>
          <w:sz w:val="24"/>
          <w:szCs w:val="24"/>
        </w:rPr>
      </w:pPr>
      <w:r w:rsidRPr="00246551">
        <w:rPr>
          <w:rFonts w:ascii="Times New Roman" w:hAnsi="Times New Roman"/>
          <w:sz w:val="24"/>
          <w:szCs w:val="24"/>
        </w:rPr>
        <w:t xml:space="preserve">Перечисленные правила и называются условием предшествования для перестановки </w:t>
      </w:r>
      <w:r w:rsidR="00246551" w:rsidRPr="00246551">
        <w:rPr>
          <w:rFonts w:ascii="Times New Roman" w:hAnsi="Times New Roman"/>
          <w:position w:val="-14"/>
          <w:sz w:val="24"/>
          <w:szCs w:val="24"/>
        </w:rPr>
        <w:object w:dxaOrig="1860" w:dyaOrig="440">
          <v:shape id="_x0000_i1125" type="#_x0000_t75" style="width:93pt;height:21pt" o:ole="">
            <v:imagedata r:id="rId192" o:title=""/>
          </v:shape>
          <o:OLEObject Type="Embed" ProgID="Equation.DSMT4" ShapeID="_x0000_i1125" DrawAspect="Content" ObjectID="_1630848792" r:id="rId193"/>
        </w:object>
      </w:r>
      <w:r w:rsidRPr="00246551">
        <w:rPr>
          <w:rFonts w:ascii="Times New Roman" w:hAnsi="Times New Roman"/>
          <w:sz w:val="24"/>
          <w:szCs w:val="24"/>
        </w:rPr>
        <w:t>. В терминах её элементов условие означает следующее:</w:t>
      </w:r>
    </w:p>
    <w:p w:rsidR="00FB7DED" w:rsidRPr="006532A7" w:rsidRDefault="00FB7DED" w:rsidP="009B3B15">
      <w:pPr>
        <w:pStyle w:val="ae"/>
        <w:numPr>
          <w:ilvl w:val="0"/>
          <w:numId w:val="7"/>
        </w:numPr>
        <w:tabs>
          <w:tab w:val="left" w:pos="993"/>
        </w:tabs>
        <w:spacing w:after="0"/>
        <w:ind w:left="0" w:firstLine="426"/>
        <w:contextualSpacing w:val="0"/>
        <w:jc w:val="both"/>
        <w:rPr>
          <w:rFonts w:ascii="Times New Roman" w:hAnsi="Times New Roman"/>
          <w:sz w:val="24"/>
          <w:szCs w:val="24"/>
        </w:rPr>
      </w:pPr>
      <w:r w:rsidRPr="006532A7">
        <w:rPr>
          <w:rFonts w:ascii="Times New Roman" w:hAnsi="Times New Roman"/>
          <w:sz w:val="24"/>
          <w:szCs w:val="24"/>
        </w:rPr>
        <w:t xml:space="preserve">если в перестановке </w:t>
      </w:r>
      <w:r w:rsidR="00246551" w:rsidRPr="006532A7">
        <w:rPr>
          <w:rFonts w:ascii="Times New Roman" w:hAnsi="Times New Roman"/>
          <w:position w:val="-14"/>
          <w:sz w:val="24"/>
          <w:szCs w:val="24"/>
        </w:rPr>
        <w:object w:dxaOrig="2200" w:dyaOrig="440">
          <v:shape id="_x0000_i1126" type="#_x0000_t75" style="width:109.5pt;height:21.75pt" o:ole="">
            <v:imagedata r:id="rId194" o:title=""/>
          </v:shape>
          <o:OLEObject Type="Embed" ProgID="Equation.DSMT4" ShapeID="_x0000_i1126" DrawAspect="Content" ObjectID="_1630848793" r:id="rId195"/>
        </w:object>
      </w:r>
      <w:r w:rsidR="00246551" w:rsidRPr="006532A7">
        <w:rPr>
          <w:rFonts w:ascii="Times New Roman" w:hAnsi="Times New Roman"/>
          <w:sz w:val="24"/>
          <w:szCs w:val="24"/>
        </w:rPr>
        <w:t xml:space="preserve"> </w:t>
      </w:r>
      <w:r w:rsidR="006532A7" w:rsidRPr="006532A7">
        <w:rPr>
          <w:rFonts w:ascii="Times New Roman" w:hAnsi="Times New Roman"/>
          <w:sz w:val="24"/>
          <w:szCs w:val="24"/>
        </w:rPr>
        <w:t xml:space="preserve">сегмент </w:t>
      </w:r>
      <w:r w:rsidR="00246551" w:rsidRPr="006532A7">
        <w:rPr>
          <w:rFonts w:ascii="Times New Roman" w:hAnsi="Times New Roman"/>
          <w:position w:val="-14"/>
          <w:sz w:val="24"/>
          <w:szCs w:val="24"/>
        </w:rPr>
        <w:object w:dxaOrig="240" w:dyaOrig="440">
          <v:shape id="_x0000_i1127" type="#_x0000_t75" style="width:12pt;height:21.75pt" o:ole="">
            <v:imagedata r:id="rId196" o:title=""/>
          </v:shape>
          <o:OLEObject Type="Embed" ProgID="Equation.DSMT4" ShapeID="_x0000_i1127" DrawAspect="Content" ObjectID="_1630848794" r:id="rId197"/>
        </w:object>
      </w:r>
      <w:r w:rsidR="006532A7" w:rsidRPr="006532A7">
        <w:rPr>
          <w:rFonts w:ascii="Times New Roman" w:hAnsi="Times New Roman"/>
          <w:sz w:val="24"/>
          <w:szCs w:val="24"/>
        </w:rPr>
        <w:t xml:space="preserve"> содержит </w:t>
      </w:r>
      <w:r w:rsidRPr="006532A7">
        <w:rPr>
          <w:rFonts w:ascii="Times New Roman" w:hAnsi="Times New Roman"/>
          <w:sz w:val="24"/>
          <w:szCs w:val="24"/>
        </w:rPr>
        <w:t>внешний</w:t>
      </w:r>
      <w:r w:rsidR="006532A7" w:rsidRPr="006532A7">
        <w:rPr>
          <w:rFonts w:ascii="Times New Roman" w:hAnsi="Times New Roman"/>
          <w:sz w:val="24"/>
          <w:szCs w:val="24"/>
        </w:rPr>
        <w:t xml:space="preserve"> контур</w:t>
      </w:r>
      <w:r w:rsidRPr="006532A7">
        <w:rPr>
          <w:rFonts w:ascii="Times New Roman" w:hAnsi="Times New Roman"/>
          <w:sz w:val="24"/>
          <w:szCs w:val="24"/>
        </w:rPr>
        <w:t xml:space="preserve">, то все соответствующие внутренние контуры должны </w:t>
      </w:r>
      <w:r w:rsidR="000D7791" w:rsidRPr="006532A7">
        <w:rPr>
          <w:rFonts w:ascii="Times New Roman" w:hAnsi="Times New Roman"/>
          <w:sz w:val="24"/>
          <w:szCs w:val="24"/>
        </w:rPr>
        <w:t>содержаться в сегментах, п</w:t>
      </w:r>
      <w:r w:rsidRPr="006532A7">
        <w:rPr>
          <w:rFonts w:ascii="Times New Roman" w:hAnsi="Times New Roman"/>
          <w:sz w:val="24"/>
          <w:szCs w:val="24"/>
        </w:rPr>
        <w:t>редшеств</w:t>
      </w:r>
      <w:r w:rsidR="000D7791" w:rsidRPr="006532A7">
        <w:rPr>
          <w:rFonts w:ascii="Times New Roman" w:hAnsi="Times New Roman"/>
          <w:sz w:val="24"/>
          <w:szCs w:val="24"/>
        </w:rPr>
        <w:t>ующих</w:t>
      </w:r>
      <w:r w:rsidRPr="006532A7">
        <w:rPr>
          <w:rFonts w:ascii="Times New Roman" w:hAnsi="Times New Roman"/>
          <w:sz w:val="24"/>
          <w:szCs w:val="24"/>
        </w:rPr>
        <w:t xml:space="preserve"> </w:t>
      </w:r>
      <w:r w:rsidR="000D7791" w:rsidRPr="006532A7">
        <w:rPr>
          <w:rFonts w:ascii="Times New Roman" w:hAnsi="Times New Roman"/>
          <w:sz w:val="24"/>
          <w:szCs w:val="24"/>
        </w:rPr>
        <w:t>сегменту</w:t>
      </w:r>
      <w:r w:rsidRPr="006532A7">
        <w:rPr>
          <w:rFonts w:ascii="Times New Roman" w:hAnsi="Times New Roman"/>
          <w:sz w:val="24"/>
          <w:szCs w:val="24"/>
        </w:rPr>
        <w:t xml:space="preserve"> </w:t>
      </w:r>
      <w:r w:rsidR="00246551" w:rsidRPr="006532A7">
        <w:rPr>
          <w:rFonts w:ascii="Times New Roman" w:hAnsi="Times New Roman"/>
          <w:position w:val="-14"/>
          <w:sz w:val="24"/>
          <w:szCs w:val="24"/>
        </w:rPr>
        <w:object w:dxaOrig="240" w:dyaOrig="440">
          <v:shape id="_x0000_i1128" type="#_x0000_t75" style="width:12pt;height:21.75pt" o:ole="">
            <v:imagedata r:id="rId198" o:title=""/>
          </v:shape>
          <o:OLEObject Type="Embed" ProgID="Equation.DSMT4" ShapeID="_x0000_i1128" DrawAspect="Content" ObjectID="_1630848795" r:id="rId199"/>
        </w:object>
      </w:r>
      <w:r w:rsidR="00246551" w:rsidRPr="006532A7">
        <w:rPr>
          <w:rFonts w:ascii="Times New Roman" w:hAnsi="Times New Roman"/>
          <w:sz w:val="24"/>
          <w:szCs w:val="24"/>
        </w:rPr>
        <w:t xml:space="preserve"> </w:t>
      </w:r>
      <w:r w:rsidRPr="006532A7">
        <w:rPr>
          <w:rFonts w:ascii="Times New Roman" w:hAnsi="Times New Roman"/>
          <w:sz w:val="24"/>
          <w:szCs w:val="24"/>
        </w:rPr>
        <w:t>в перестановке</w:t>
      </w:r>
      <w:r w:rsidR="00246551" w:rsidRPr="006532A7">
        <w:rPr>
          <w:rFonts w:ascii="Times New Roman" w:hAnsi="Times New Roman"/>
          <w:sz w:val="24"/>
          <w:szCs w:val="24"/>
        </w:rPr>
        <w:t>;</w:t>
      </w:r>
    </w:p>
    <w:p w:rsidR="00FB7DED" w:rsidRDefault="00246551" w:rsidP="009B3B15">
      <w:pPr>
        <w:pStyle w:val="ae"/>
        <w:numPr>
          <w:ilvl w:val="0"/>
          <w:numId w:val="7"/>
        </w:numPr>
        <w:tabs>
          <w:tab w:val="left" w:pos="993"/>
        </w:tabs>
        <w:spacing w:after="0"/>
        <w:ind w:left="0" w:firstLine="426"/>
        <w:jc w:val="both"/>
        <w:rPr>
          <w:rFonts w:ascii="Times New Roman" w:hAnsi="Times New Roman"/>
          <w:sz w:val="24"/>
          <w:szCs w:val="24"/>
        </w:rPr>
      </w:pPr>
      <w:r w:rsidRPr="006532A7">
        <w:rPr>
          <w:rFonts w:ascii="Times New Roman" w:hAnsi="Times New Roman"/>
          <w:sz w:val="24"/>
          <w:szCs w:val="24"/>
        </w:rPr>
        <w:t xml:space="preserve">если в перестановке </w:t>
      </w:r>
      <w:r w:rsidRPr="006532A7">
        <w:rPr>
          <w:rFonts w:ascii="Times New Roman" w:hAnsi="Times New Roman"/>
          <w:position w:val="-14"/>
          <w:sz w:val="24"/>
          <w:szCs w:val="24"/>
        </w:rPr>
        <w:object w:dxaOrig="2200" w:dyaOrig="440">
          <v:shape id="_x0000_i1129" type="#_x0000_t75" style="width:109.5pt;height:21.75pt" o:ole="">
            <v:imagedata r:id="rId194" o:title=""/>
          </v:shape>
          <o:OLEObject Type="Embed" ProgID="Equation.DSMT4" ShapeID="_x0000_i1129" DrawAspect="Content" ObjectID="_1630848796" r:id="rId200"/>
        </w:object>
      </w:r>
      <w:r w:rsidRPr="006532A7">
        <w:rPr>
          <w:rFonts w:ascii="Times New Roman" w:hAnsi="Times New Roman"/>
          <w:sz w:val="24"/>
          <w:szCs w:val="24"/>
        </w:rPr>
        <w:t xml:space="preserve"> </w:t>
      </w:r>
      <w:r w:rsidR="006532A7" w:rsidRPr="006532A7">
        <w:rPr>
          <w:rFonts w:ascii="Times New Roman" w:hAnsi="Times New Roman"/>
          <w:sz w:val="24"/>
          <w:szCs w:val="24"/>
        </w:rPr>
        <w:t xml:space="preserve">сегмент </w:t>
      </w:r>
      <w:r w:rsidRPr="006532A7">
        <w:rPr>
          <w:rFonts w:ascii="Times New Roman" w:hAnsi="Times New Roman"/>
          <w:position w:val="-14"/>
          <w:sz w:val="24"/>
          <w:szCs w:val="24"/>
        </w:rPr>
        <w:object w:dxaOrig="240" w:dyaOrig="440">
          <v:shape id="_x0000_i1130" type="#_x0000_t75" style="width:12pt;height:21.75pt" o:ole="">
            <v:imagedata r:id="rId196" o:title=""/>
          </v:shape>
          <o:OLEObject Type="Embed" ProgID="Equation.DSMT4" ShapeID="_x0000_i1130" DrawAspect="Content" ObjectID="_1630848797" r:id="rId201"/>
        </w:object>
      </w:r>
      <w:r w:rsidR="00FB7DED" w:rsidRPr="006532A7">
        <w:rPr>
          <w:rFonts w:ascii="Times New Roman" w:hAnsi="Times New Roman"/>
          <w:i/>
          <w:sz w:val="24"/>
          <w:szCs w:val="24"/>
          <w:vertAlign w:val="subscript"/>
        </w:rPr>
        <w:t xml:space="preserve"> </w:t>
      </w:r>
      <w:r w:rsidR="006532A7" w:rsidRPr="006532A7">
        <w:rPr>
          <w:rFonts w:ascii="Times New Roman" w:hAnsi="Times New Roman"/>
          <w:sz w:val="24"/>
          <w:szCs w:val="24"/>
        </w:rPr>
        <w:t>содержит</w:t>
      </w:r>
      <w:r w:rsidR="006532A7" w:rsidRPr="006532A7">
        <w:rPr>
          <w:rFonts w:ascii="Times New Roman" w:hAnsi="Times New Roman"/>
          <w:i/>
          <w:sz w:val="24"/>
          <w:szCs w:val="24"/>
          <w:vertAlign w:val="subscript"/>
        </w:rPr>
        <w:t xml:space="preserve"> </w:t>
      </w:r>
      <w:r w:rsidR="00FB7DED" w:rsidRPr="006532A7">
        <w:rPr>
          <w:rFonts w:ascii="Times New Roman" w:hAnsi="Times New Roman"/>
          <w:sz w:val="24"/>
          <w:szCs w:val="24"/>
        </w:rPr>
        <w:t xml:space="preserve"> внутренний </w:t>
      </w:r>
      <w:r w:rsidR="006532A7" w:rsidRPr="006532A7">
        <w:rPr>
          <w:rFonts w:ascii="Times New Roman" w:hAnsi="Times New Roman"/>
          <w:sz w:val="24"/>
          <w:szCs w:val="24"/>
        </w:rPr>
        <w:t xml:space="preserve">контур, который </w:t>
      </w:r>
      <w:r w:rsidR="005972BC">
        <w:rPr>
          <w:rFonts w:ascii="Times New Roman" w:hAnsi="Times New Roman"/>
          <w:sz w:val="24"/>
          <w:szCs w:val="24"/>
        </w:rPr>
        <w:t xml:space="preserve">на раскройной карте </w:t>
      </w:r>
      <w:r w:rsidR="00FB7DED" w:rsidRPr="006532A7">
        <w:rPr>
          <w:rFonts w:ascii="Times New Roman" w:hAnsi="Times New Roman"/>
          <w:sz w:val="24"/>
          <w:szCs w:val="24"/>
        </w:rPr>
        <w:t xml:space="preserve">содержит </w:t>
      </w:r>
      <w:r w:rsidR="005972BC">
        <w:rPr>
          <w:rFonts w:ascii="Times New Roman" w:hAnsi="Times New Roman"/>
          <w:sz w:val="24"/>
          <w:szCs w:val="24"/>
        </w:rPr>
        <w:t xml:space="preserve">внутри </w:t>
      </w:r>
      <w:r w:rsidR="00FB7DED" w:rsidRPr="006532A7">
        <w:rPr>
          <w:rFonts w:ascii="Times New Roman" w:hAnsi="Times New Roman"/>
          <w:sz w:val="24"/>
          <w:szCs w:val="24"/>
        </w:rPr>
        <w:t xml:space="preserve">внешний контур, соответствующий другому объекту </w:t>
      </w:r>
      <w:r w:rsidR="00FB7DED" w:rsidRPr="006532A7">
        <w:rPr>
          <w:rFonts w:ascii="Times New Roman" w:hAnsi="Times New Roman"/>
          <w:position w:val="-16"/>
          <w:sz w:val="24"/>
          <w:szCs w:val="24"/>
        </w:rPr>
        <w:object w:dxaOrig="300" w:dyaOrig="400">
          <v:shape id="_x0000_i1131" type="#_x0000_t75" style="width:14.25pt;height:21pt" o:ole="">
            <v:imagedata r:id="rId202" o:title=""/>
          </v:shape>
          <o:OLEObject Type="Embed" ProgID="Equation.DSMT4" ShapeID="_x0000_i1131" DrawAspect="Content" ObjectID="_1630848798" r:id="rId203"/>
        </w:object>
      </w:r>
      <w:r w:rsidR="00FB7DED" w:rsidRPr="006532A7">
        <w:rPr>
          <w:rFonts w:ascii="Times New Roman" w:hAnsi="Times New Roman"/>
          <w:sz w:val="24"/>
          <w:szCs w:val="24"/>
        </w:rPr>
        <w:t xml:space="preserve"> </w:t>
      </w:r>
      <w:r w:rsidR="00FB7DED" w:rsidRPr="006532A7">
        <w:rPr>
          <w:rFonts w:ascii="Times New Roman" w:hAnsi="Times New Roman"/>
          <w:i/>
          <w:sz w:val="24"/>
          <w:szCs w:val="24"/>
        </w:rPr>
        <w:t>(l=1,2,…,n)</w:t>
      </w:r>
      <w:r w:rsidR="00FB7DED" w:rsidRPr="006532A7">
        <w:rPr>
          <w:rFonts w:ascii="Times New Roman" w:hAnsi="Times New Roman"/>
          <w:sz w:val="24"/>
          <w:szCs w:val="24"/>
        </w:rPr>
        <w:t xml:space="preserve">, то этот внешний контур должен </w:t>
      </w:r>
      <w:r w:rsidR="006532A7">
        <w:rPr>
          <w:rFonts w:ascii="Times New Roman" w:hAnsi="Times New Roman"/>
          <w:sz w:val="24"/>
          <w:szCs w:val="24"/>
        </w:rPr>
        <w:t xml:space="preserve">быть вырезан в сегментах, </w:t>
      </w:r>
      <w:r w:rsidR="00FB7DED" w:rsidRPr="006532A7">
        <w:rPr>
          <w:rFonts w:ascii="Times New Roman" w:hAnsi="Times New Roman"/>
          <w:sz w:val="24"/>
          <w:szCs w:val="24"/>
        </w:rPr>
        <w:t>предшеств</w:t>
      </w:r>
      <w:r w:rsidR="006532A7">
        <w:rPr>
          <w:rFonts w:ascii="Times New Roman" w:hAnsi="Times New Roman"/>
          <w:sz w:val="24"/>
          <w:szCs w:val="24"/>
        </w:rPr>
        <w:t xml:space="preserve">ующих сегменту </w:t>
      </w:r>
      <w:r w:rsidRPr="006532A7">
        <w:rPr>
          <w:rFonts w:ascii="Times New Roman" w:hAnsi="Times New Roman"/>
          <w:position w:val="-14"/>
          <w:sz w:val="24"/>
          <w:szCs w:val="24"/>
        </w:rPr>
        <w:object w:dxaOrig="240" w:dyaOrig="440">
          <v:shape id="_x0000_i1132" type="#_x0000_t75" style="width:12pt;height:21.75pt" o:ole="">
            <v:imagedata r:id="rId198" o:title=""/>
          </v:shape>
          <o:OLEObject Type="Embed" ProgID="Equation.DSMT4" ShapeID="_x0000_i1132" DrawAspect="Content" ObjectID="_1630848799" r:id="rId204"/>
        </w:object>
      </w:r>
      <w:r w:rsidR="00FB7DED" w:rsidRPr="006532A7">
        <w:rPr>
          <w:rFonts w:ascii="Times New Roman" w:hAnsi="Times New Roman"/>
          <w:i/>
          <w:sz w:val="24"/>
          <w:szCs w:val="24"/>
        </w:rPr>
        <w:t xml:space="preserve"> </w:t>
      </w:r>
      <w:r w:rsidR="00FB7DED" w:rsidRPr="006532A7">
        <w:rPr>
          <w:rFonts w:ascii="Times New Roman" w:hAnsi="Times New Roman"/>
          <w:sz w:val="24"/>
          <w:szCs w:val="24"/>
        </w:rPr>
        <w:t>в перестановк</w:t>
      </w:r>
      <w:r w:rsidRPr="006532A7">
        <w:rPr>
          <w:rFonts w:ascii="Times New Roman" w:hAnsi="Times New Roman"/>
          <w:sz w:val="24"/>
          <w:szCs w:val="24"/>
        </w:rPr>
        <w:t>е</w:t>
      </w:r>
      <w:r w:rsidR="005972BC">
        <w:rPr>
          <w:rFonts w:ascii="Times New Roman" w:hAnsi="Times New Roman"/>
          <w:sz w:val="24"/>
          <w:szCs w:val="24"/>
        </w:rPr>
        <w:t xml:space="preserve"> </w:t>
      </w:r>
      <w:r w:rsidR="005972BC" w:rsidRPr="005972BC">
        <w:rPr>
          <w:rFonts w:ascii="Times New Roman" w:hAnsi="Times New Roman"/>
          <w:i/>
          <w:sz w:val="24"/>
          <w:szCs w:val="24"/>
          <w:lang w:val="en-US"/>
        </w:rPr>
        <w:t>I</w:t>
      </w:r>
      <w:r w:rsidR="00FB7DED" w:rsidRPr="006532A7">
        <w:rPr>
          <w:rFonts w:ascii="Times New Roman" w:hAnsi="Times New Roman"/>
          <w:i/>
          <w:sz w:val="24"/>
          <w:szCs w:val="24"/>
        </w:rPr>
        <w:t>)</w:t>
      </w:r>
      <w:r w:rsidR="00FB7DED" w:rsidRPr="006532A7">
        <w:rPr>
          <w:rFonts w:ascii="Times New Roman" w:hAnsi="Times New Roman"/>
          <w:sz w:val="24"/>
          <w:szCs w:val="24"/>
        </w:rPr>
        <w:t>.</w:t>
      </w:r>
    </w:p>
    <w:p w:rsidR="00633EEC" w:rsidRDefault="00633EEC" w:rsidP="009B3B15">
      <w:pPr>
        <w:pStyle w:val="ae"/>
        <w:tabs>
          <w:tab w:val="left" w:pos="993"/>
        </w:tabs>
        <w:spacing w:after="0"/>
        <w:ind w:left="0" w:firstLine="426"/>
        <w:jc w:val="both"/>
        <w:rPr>
          <w:rFonts w:ascii="Times New Roman" w:hAnsi="Times New Roman"/>
          <w:sz w:val="24"/>
          <w:szCs w:val="24"/>
        </w:rPr>
      </w:pPr>
      <w:r>
        <w:rPr>
          <w:rFonts w:ascii="Times New Roman" w:hAnsi="Times New Roman"/>
          <w:sz w:val="24"/>
          <w:szCs w:val="24"/>
        </w:rPr>
        <w:t xml:space="preserve">Рис. 13 иллюстрирует условие предшествования при формировании маршрута резки для деталей, содержащих внутренние контуры. </w:t>
      </w:r>
    </w:p>
    <w:p w:rsidR="00107811" w:rsidRDefault="00107811" w:rsidP="006A7830">
      <w:pPr>
        <w:pStyle w:val="ae"/>
        <w:tabs>
          <w:tab w:val="left" w:pos="993"/>
        </w:tabs>
        <w:spacing w:after="0"/>
        <w:ind w:left="0" w:firstLine="1276"/>
        <w:jc w:val="both"/>
        <w:rPr>
          <w:rFonts w:ascii="Times New Roman" w:hAnsi="Times New Roman"/>
          <w:sz w:val="24"/>
          <w:szCs w:val="24"/>
        </w:rPr>
      </w:pPr>
      <w:r>
        <w:rPr>
          <w:rFonts w:ascii="Times New Roman" w:hAnsi="Times New Roman"/>
          <w:noProof/>
          <w:sz w:val="24"/>
          <w:szCs w:val="24"/>
          <w:lang w:eastAsia="ru-RU"/>
        </w:rPr>
        <w:drawing>
          <wp:inline distT="0" distB="0" distL="0" distR="0">
            <wp:extent cx="4381500" cy="1571625"/>
            <wp:effectExtent l="19050" t="0" r="0" b="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05" cstate="print"/>
                    <a:srcRect/>
                    <a:stretch>
                      <a:fillRect/>
                    </a:stretch>
                  </pic:blipFill>
                  <pic:spPr bwMode="auto">
                    <a:xfrm>
                      <a:off x="0" y="0"/>
                      <a:ext cx="4381500" cy="1571625"/>
                    </a:xfrm>
                    <a:prstGeom prst="rect">
                      <a:avLst/>
                    </a:prstGeom>
                    <a:noFill/>
                    <a:ln w="9525">
                      <a:noFill/>
                      <a:miter lim="800000"/>
                      <a:headEnd/>
                      <a:tailEnd/>
                    </a:ln>
                  </pic:spPr>
                </pic:pic>
              </a:graphicData>
            </a:graphic>
          </wp:inline>
        </w:drawing>
      </w:r>
    </w:p>
    <w:p w:rsidR="00633EEC" w:rsidRDefault="00633EEC" w:rsidP="00633EEC">
      <w:pPr>
        <w:tabs>
          <w:tab w:val="left" w:pos="993"/>
        </w:tabs>
        <w:spacing w:after="0"/>
        <w:ind w:left="127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а)</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б)</w:t>
      </w:r>
    </w:p>
    <w:p w:rsidR="00633EEC" w:rsidRPr="00633EEC" w:rsidRDefault="00633EEC" w:rsidP="00633EEC">
      <w:pPr>
        <w:tabs>
          <w:tab w:val="left" w:pos="993"/>
        </w:tabs>
        <w:spacing w:after="0"/>
        <w:jc w:val="both"/>
        <w:rPr>
          <w:rFonts w:ascii="Times New Roman" w:hAnsi="Times New Roman"/>
          <w:i/>
          <w:sz w:val="24"/>
          <w:szCs w:val="24"/>
        </w:rPr>
      </w:pPr>
      <w:r w:rsidRPr="00633EEC">
        <w:rPr>
          <w:rFonts w:ascii="Times New Roman" w:hAnsi="Times New Roman"/>
          <w:i/>
          <w:sz w:val="24"/>
          <w:szCs w:val="24"/>
        </w:rPr>
        <w:t>Рисунок 13. Пример раскройной карты деталей, содержащих внутренние контуры.</w:t>
      </w:r>
    </w:p>
    <w:p w:rsidR="00633EEC" w:rsidRDefault="00633EEC" w:rsidP="009B3B15">
      <w:pPr>
        <w:pStyle w:val="ae"/>
        <w:tabs>
          <w:tab w:val="left" w:pos="993"/>
        </w:tabs>
        <w:spacing w:before="120" w:after="0"/>
        <w:ind w:left="0" w:firstLine="426"/>
        <w:jc w:val="both"/>
        <w:rPr>
          <w:rFonts w:ascii="Times New Roman" w:hAnsi="Times New Roman"/>
          <w:sz w:val="24"/>
          <w:szCs w:val="24"/>
        </w:rPr>
      </w:pPr>
      <w:r>
        <w:rPr>
          <w:rFonts w:ascii="Times New Roman" w:hAnsi="Times New Roman"/>
          <w:sz w:val="24"/>
          <w:szCs w:val="24"/>
        </w:rPr>
        <w:t xml:space="preserve">В соответствии с условиями предшествования резка </w:t>
      </w:r>
      <w:r w:rsidR="00107811">
        <w:rPr>
          <w:rFonts w:ascii="Times New Roman" w:hAnsi="Times New Roman"/>
          <w:sz w:val="24"/>
          <w:szCs w:val="24"/>
        </w:rPr>
        <w:t xml:space="preserve">контуров, ограничивающих </w:t>
      </w:r>
      <w:r>
        <w:rPr>
          <w:rFonts w:ascii="Times New Roman" w:hAnsi="Times New Roman"/>
          <w:sz w:val="24"/>
          <w:szCs w:val="24"/>
        </w:rPr>
        <w:t>цветны</w:t>
      </w:r>
      <w:r w:rsidR="00107811">
        <w:rPr>
          <w:rFonts w:ascii="Times New Roman" w:hAnsi="Times New Roman"/>
          <w:sz w:val="24"/>
          <w:szCs w:val="24"/>
        </w:rPr>
        <w:t>е</w:t>
      </w:r>
      <w:r>
        <w:rPr>
          <w:rFonts w:ascii="Times New Roman" w:hAnsi="Times New Roman"/>
          <w:sz w:val="24"/>
          <w:szCs w:val="24"/>
        </w:rPr>
        <w:t xml:space="preserve"> област</w:t>
      </w:r>
      <w:r w:rsidR="00107811">
        <w:rPr>
          <w:rFonts w:ascii="Times New Roman" w:hAnsi="Times New Roman"/>
          <w:sz w:val="24"/>
          <w:szCs w:val="24"/>
        </w:rPr>
        <w:t>и</w:t>
      </w:r>
      <w:r>
        <w:rPr>
          <w:rFonts w:ascii="Times New Roman" w:hAnsi="Times New Roman"/>
          <w:sz w:val="24"/>
          <w:szCs w:val="24"/>
        </w:rPr>
        <w:t xml:space="preserve"> </w:t>
      </w:r>
      <w:r w:rsidR="006A7830">
        <w:rPr>
          <w:rFonts w:ascii="Times New Roman" w:hAnsi="Times New Roman"/>
          <w:sz w:val="24"/>
          <w:szCs w:val="24"/>
        </w:rPr>
        <w:t xml:space="preserve">для 4-х деталей </w:t>
      </w:r>
      <w:r>
        <w:rPr>
          <w:rFonts w:ascii="Times New Roman" w:hAnsi="Times New Roman"/>
          <w:sz w:val="24"/>
          <w:szCs w:val="24"/>
        </w:rPr>
        <w:t>на Рис. 13 б</w:t>
      </w:r>
      <w:r w:rsidR="00107811">
        <w:rPr>
          <w:rFonts w:ascii="Times New Roman" w:hAnsi="Times New Roman"/>
          <w:sz w:val="24"/>
          <w:szCs w:val="24"/>
        </w:rPr>
        <w:t>,</w:t>
      </w:r>
      <w:r>
        <w:rPr>
          <w:rFonts w:ascii="Times New Roman" w:hAnsi="Times New Roman"/>
          <w:sz w:val="24"/>
          <w:szCs w:val="24"/>
        </w:rPr>
        <w:t xml:space="preserve"> должна осуществляться в следующей последовательности:</w:t>
      </w:r>
    </w:p>
    <w:p w:rsidR="00633EEC" w:rsidRDefault="00633EEC" w:rsidP="009B3B15">
      <w:pPr>
        <w:pStyle w:val="ae"/>
        <w:numPr>
          <w:ilvl w:val="0"/>
          <w:numId w:val="13"/>
        </w:numPr>
        <w:tabs>
          <w:tab w:val="left" w:pos="993"/>
        </w:tabs>
        <w:spacing w:after="0"/>
        <w:ind w:firstLine="426"/>
        <w:jc w:val="both"/>
        <w:rPr>
          <w:rFonts w:ascii="Times New Roman" w:hAnsi="Times New Roman"/>
          <w:sz w:val="24"/>
          <w:szCs w:val="24"/>
        </w:rPr>
      </w:pPr>
      <w:r w:rsidRPr="006A7830">
        <w:rPr>
          <w:rFonts w:ascii="Times New Roman" w:hAnsi="Times New Roman"/>
          <w:sz w:val="24"/>
          <w:szCs w:val="24"/>
        </w:rPr>
        <w:t>жёлт</w:t>
      </w:r>
      <w:r w:rsidR="006A7830">
        <w:rPr>
          <w:rFonts w:ascii="Times New Roman" w:hAnsi="Times New Roman"/>
          <w:sz w:val="24"/>
          <w:szCs w:val="24"/>
        </w:rPr>
        <w:t>ый,</w:t>
      </w:r>
      <w:r w:rsidR="006A7830" w:rsidRPr="006A7830">
        <w:rPr>
          <w:rFonts w:ascii="Times New Roman" w:hAnsi="Times New Roman"/>
          <w:sz w:val="24"/>
          <w:szCs w:val="24"/>
        </w:rPr>
        <w:t xml:space="preserve"> </w:t>
      </w:r>
      <w:r w:rsidRPr="006A7830">
        <w:rPr>
          <w:rFonts w:ascii="Times New Roman" w:hAnsi="Times New Roman"/>
          <w:sz w:val="24"/>
          <w:szCs w:val="24"/>
        </w:rPr>
        <w:t>красн</w:t>
      </w:r>
      <w:r w:rsidR="006A7830">
        <w:rPr>
          <w:rFonts w:ascii="Times New Roman" w:hAnsi="Times New Roman"/>
          <w:sz w:val="24"/>
          <w:szCs w:val="24"/>
        </w:rPr>
        <w:t xml:space="preserve">ый, </w:t>
      </w:r>
      <w:r w:rsidRPr="006A7830">
        <w:rPr>
          <w:rFonts w:ascii="Times New Roman" w:hAnsi="Times New Roman"/>
          <w:sz w:val="24"/>
          <w:szCs w:val="24"/>
        </w:rPr>
        <w:t>сини</w:t>
      </w:r>
      <w:r w:rsidR="006A7830">
        <w:rPr>
          <w:rFonts w:ascii="Times New Roman" w:hAnsi="Times New Roman"/>
          <w:sz w:val="24"/>
          <w:szCs w:val="24"/>
        </w:rPr>
        <w:t>й, серый;</w:t>
      </w:r>
    </w:p>
    <w:p w:rsidR="006A7830" w:rsidRDefault="006A7830" w:rsidP="009B3B15">
      <w:pPr>
        <w:pStyle w:val="ae"/>
        <w:numPr>
          <w:ilvl w:val="0"/>
          <w:numId w:val="13"/>
        </w:numPr>
        <w:tabs>
          <w:tab w:val="left" w:pos="993"/>
        </w:tabs>
        <w:spacing w:after="0"/>
        <w:ind w:firstLine="426"/>
        <w:jc w:val="both"/>
        <w:rPr>
          <w:rFonts w:ascii="Times New Roman" w:hAnsi="Times New Roman"/>
          <w:sz w:val="24"/>
          <w:szCs w:val="24"/>
        </w:rPr>
      </w:pPr>
      <w:r w:rsidRPr="006A7830">
        <w:rPr>
          <w:rFonts w:ascii="Times New Roman" w:hAnsi="Times New Roman"/>
          <w:sz w:val="24"/>
          <w:szCs w:val="24"/>
        </w:rPr>
        <w:t>красн</w:t>
      </w:r>
      <w:r>
        <w:rPr>
          <w:rFonts w:ascii="Times New Roman" w:hAnsi="Times New Roman"/>
          <w:sz w:val="24"/>
          <w:szCs w:val="24"/>
        </w:rPr>
        <w:t xml:space="preserve">ый, </w:t>
      </w:r>
      <w:r w:rsidRPr="006A7830">
        <w:rPr>
          <w:rFonts w:ascii="Times New Roman" w:hAnsi="Times New Roman"/>
          <w:sz w:val="24"/>
          <w:szCs w:val="24"/>
        </w:rPr>
        <w:t>сини</w:t>
      </w:r>
      <w:r>
        <w:rPr>
          <w:rFonts w:ascii="Times New Roman" w:hAnsi="Times New Roman"/>
          <w:sz w:val="24"/>
          <w:szCs w:val="24"/>
        </w:rPr>
        <w:t>й, серый;</w:t>
      </w:r>
    </w:p>
    <w:p w:rsidR="006A7830" w:rsidRDefault="006A7830" w:rsidP="009B3B15">
      <w:pPr>
        <w:pStyle w:val="ae"/>
        <w:numPr>
          <w:ilvl w:val="0"/>
          <w:numId w:val="13"/>
        </w:numPr>
        <w:tabs>
          <w:tab w:val="left" w:pos="993"/>
        </w:tabs>
        <w:spacing w:after="0"/>
        <w:ind w:firstLine="426"/>
        <w:jc w:val="both"/>
        <w:rPr>
          <w:rFonts w:ascii="Times New Roman" w:hAnsi="Times New Roman"/>
          <w:sz w:val="24"/>
          <w:szCs w:val="24"/>
        </w:rPr>
      </w:pPr>
      <w:r>
        <w:rPr>
          <w:rFonts w:ascii="Times New Roman" w:hAnsi="Times New Roman"/>
          <w:sz w:val="24"/>
          <w:szCs w:val="24"/>
        </w:rPr>
        <w:t>жёлтый, серый;</w:t>
      </w:r>
    </w:p>
    <w:p w:rsidR="006A7830" w:rsidRPr="006A7830" w:rsidRDefault="006A7830" w:rsidP="009B3B15">
      <w:pPr>
        <w:pStyle w:val="ae"/>
        <w:numPr>
          <w:ilvl w:val="0"/>
          <w:numId w:val="13"/>
        </w:numPr>
        <w:tabs>
          <w:tab w:val="left" w:pos="993"/>
        </w:tabs>
        <w:spacing w:after="0"/>
        <w:ind w:firstLine="426"/>
        <w:jc w:val="both"/>
        <w:rPr>
          <w:rFonts w:ascii="Times New Roman" w:hAnsi="Times New Roman"/>
          <w:sz w:val="24"/>
          <w:szCs w:val="24"/>
        </w:rPr>
      </w:pPr>
      <w:r>
        <w:rPr>
          <w:rFonts w:ascii="Times New Roman" w:hAnsi="Times New Roman"/>
          <w:sz w:val="24"/>
          <w:szCs w:val="24"/>
        </w:rPr>
        <w:t>жёлтый, серый.</w:t>
      </w:r>
    </w:p>
    <w:p w:rsidR="006E1346" w:rsidRDefault="00027118" w:rsidP="009B3B15">
      <w:pPr>
        <w:pStyle w:val="af8"/>
        <w:tabs>
          <w:tab w:val="clear" w:pos="720"/>
          <w:tab w:val="clear" w:pos="1440"/>
          <w:tab w:val="left" w:pos="993"/>
        </w:tabs>
        <w:spacing w:before="120" w:after="120" w:line="276" w:lineRule="auto"/>
        <w:ind w:firstLine="426"/>
        <w:rPr>
          <w:lang w:val="ru-RU"/>
        </w:rPr>
      </w:pPr>
      <w:r w:rsidRPr="00B07605">
        <w:rPr>
          <w:szCs w:val="24"/>
          <w:lang w:val="ru-RU"/>
        </w:rPr>
        <w:t xml:space="preserve">Условия предшествования и ограничения на </w:t>
      </w:r>
      <w:r w:rsidR="00B07605" w:rsidRPr="00B07605">
        <w:rPr>
          <w:szCs w:val="24"/>
          <w:lang w:val="ru-RU"/>
        </w:rPr>
        <w:t>координаты точек врезки и точки выключения инструмента, обусловленные деформацией материала при врезке</w:t>
      </w:r>
      <w:r w:rsidR="00B07605">
        <w:rPr>
          <w:szCs w:val="24"/>
          <w:lang w:val="ru-RU"/>
        </w:rPr>
        <w:t xml:space="preserve">, имеют </w:t>
      </w:r>
      <w:r w:rsidR="00B07605" w:rsidRPr="00BB59C8">
        <w:rPr>
          <w:i/>
          <w:szCs w:val="24"/>
          <w:lang w:val="ru-RU"/>
        </w:rPr>
        <w:t>статический</w:t>
      </w:r>
      <w:r w:rsidR="00B07605">
        <w:rPr>
          <w:szCs w:val="24"/>
          <w:lang w:val="ru-RU"/>
        </w:rPr>
        <w:t xml:space="preserve"> характер, т.е. однозначно определяются спроектированной раскройной картой, используемым для резки технологическим оборудованием и свойством раскраиваемого материала. </w:t>
      </w:r>
      <w:r w:rsidR="00BB59C8">
        <w:rPr>
          <w:szCs w:val="24"/>
          <w:lang w:val="ru-RU"/>
        </w:rPr>
        <w:t xml:space="preserve">В терминах маршрута резки </w:t>
      </w:r>
      <w:r w:rsidR="00BB59C8" w:rsidRPr="00905C23">
        <w:rPr>
          <w:position w:val="-6"/>
        </w:rPr>
        <w:object w:dxaOrig="859" w:dyaOrig="279">
          <v:shape id="_x0000_i1133" type="#_x0000_t75" style="width:42pt;height:14.25pt" o:ole="">
            <v:imagedata r:id="rId206" o:title=""/>
          </v:shape>
          <o:OLEObject Type="Embed" ProgID="Equation.DSMT4" ShapeID="_x0000_i1133" DrawAspect="Content" ObjectID="_1630848800" r:id="rId207"/>
        </w:object>
      </w:r>
      <w:r w:rsidR="00BB59C8">
        <w:rPr>
          <w:szCs w:val="24"/>
          <w:lang w:val="ru-RU"/>
        </w:rPr>
        <w:t xml:space="preserve"> и его параметров </w:t>
      </w:r>
      <w:r w:rsidR="00BB59C8" w:rsidRPr="002E18BB">
        <w:rPr>
          <w:position w:val="-12"/>
        </w:rPr>
        <w:object w:dxaOrig="5580" w:dyaOrig="440">
          <v:shape id="_x0000_i1134" type="#_x0000_t75" style="width:279pt;height:21.75pt" o:ole="">
            <v:imagedata r:id="rId208" o:title=""/>
          </v:shape>
          <o:OLEObject Type="Embed" ProgID="Equation.DSMT4" ShapeID="_x0000_i1134" DrawAspect="Content" ObjectID="_1630848801" r:id="rId209"/>
        </w:object>
      </w:r>
      <w:r w:rsidR="00BB59C8">
        <w:rPr>
          <w:lang w:val="ru-RU"/>
        </w:rPr>
        <w:t xml:space="preserve"> технологическ</w:t>
      </w:r>
      <w:r w:rsidR="00DA176D">
        <w:rPr>
          <w:lang w:val="ru-RU"/>
        </w:rPr>
        <w:t>ое</w:t>
      </w:r>
      <w:r w:rsidR="00BB59C8">
        <w:rPr>
          <w:lang w:val="ru-RU"/>
        </w:rPr>
        <w:t xml:space="preserve"> ограничени</w:t>
      </w:r>
      <w:r w:rsidR="00DA176D">
        <w:rPr>
          <w:lang w:val="ru-RU"/>
        </w:rPr>
        <w:t>е</w:t>
      </w:r>
      <w:r w:rsidR="00BB59C8">
        <w:rPr>
          <w:lang w:val="ru-RU"/>
        </w:rPr>
        <w:t xml:space="preserve"> </w:t>
      </w:r>
      <w:r w:rsidR="00BB59C8" w:rsidRPr="00DA176D">
        <w:rPr>
          <w:b/>
          <w:lang w:val="ru-RU"/>
        </w:rPr>
        <w:t>1)</w:t>
      </w:r>
      <w:r w:rsidR="00BB59C8">
        <w:rPr>
          <w:lang w:val="ru-RU"/>
        </w:rPr>
        <w:t xml:space="preserve"> </w:t>
      </w:r>
      <w:r w:rsidR="00DA176D">
        <w:rPr>
          <w:lang w:val="ru-RU"/>
        </w:rPr>
        <w:t xml:space="preserve">однозначно определяет допустимые геометрические области </w:t>
      </w:r>
      <w:r w:rsidR="00DA176D" w:rsidRPr="00905C23">
        <w:rPr>
          <w:position w:val="-12"/>
        </w:rPr>
        <w:object w:dxaOrig="480" w:dyaOrig="380">
          <v:shape id="_x0000_i1135" type="#_x0000_t75" style="width:24pt;height:18.75pt" o:ole="">
            <v:imagedata r:id="rId210" o:title=""/>
          </v:shape>
          <o:OLEObject Type="Embed" ProgID="Equation.DSMT4" ShapeID="_x0000_i1135" DrawAspect="Content" ObjectID="_1630848802" r:id="rId211"/>
        </w:object>
      </w:r>
      <w:r w:rsidR="00DA176D">
        <w:rPr>
          <w:lang w:val="ru-RU"/>
        </w:rPr>
        <w:t xml:space="preserve">и </w:t>
      </w:r>
      <w:r w:rsidR="00DA176D" w:rsidRPr="00905C23">
        <w:rPr>
          <w:position w:val="-12"/>
        </w:rPr>
        <w:object w:dxaOrig="560" w:dyaOrig="380">
          <v:shape id="_x0000_i1136" type="#_x0000_t75" style="width:27.75pt;height:18.75pt" o:ole="">
            <v:imagedata r:id="rId212" o:title=""/>
          </v:shape>
          <o:OLEObject Type="Embed" ProgID="Equation.DSMT4" ShapeID="_x0000_i1136" DrawAspect="Content" ObjectID="_1630848803" r:id="rId213"/>
        </w:object>
      </w:r>
      <w:r w:rsidR="00DA176D">
        <w:rPr>
          <w:lang w:val="ru-RU"/>
        </w:rPr>
        <w:t xml:space="preserve"> для выбора точек врезки</w:t>
      </w:r>
      <w:r w:rsidR="00DA176D" w:rsidRPr="00DA176D">
        <w:rPr>
          <w:szCs w:val="24"/>
          <w:lang w:val="ru-RU"/>
        </w:rPr>
        <w:t xml:space="preserve"> и точек выключения инструмента</w:t>
      </w:r>
      <w:r w:rsidR="00DA176D">
        <w:rPr>
          <w:szCs w:val="24"/>
          <w:lang w:val="ru-RU"/>
        </w:rPr>
        <w:t xml:space="preserve">, а </w:t>
      </w:r>
      <w:r w:rsidR="00DA176D">
        <w:rPr>
          <w:lang w:val="ru-RU"/>
        </w:rPr>
        <w:t xml:space="preserve">технологическое ограничение </w:t>
      </w:r>
      <w:r w:rsidR="00DA176D">
        <w:rPr>
          <w:b/>
          <w:lang w:val="ru-RU"/>
        </w:rPr>
        <w:t>2</w:t>
      </w:r>
      <w:r w:rsidR="00DA176D" w:rsidRPr="00DA176D">
        <w:rPr>
          <w:b/>
          <w:lang w:val="ru-RU"/>
        </w:rPr>
        <w:t>)</w:t>
      </w:r>
      <w:r w:rsidR="00DA176D">
        <w:rPr>
          <w:b/>
          <w:lang w:val="ru-RU"/>
        </w:rPr>
        <w:t xml:space="preserve"> </w:t>
      </w:r>
      <w:r w:rsidR="00DA176D" w:rsidRPr="00F85E5F">
        <w:rPr>
          <w:lang w:val="ru-RU"/>
        </w:rPr>
        <w:t xml:space="preserve">накладывает запрет на некоторые значения перестановки </w:t>
      </w:r>
      <w:r w:rsidR="00DA176D" w:rsidRPr="00F85E5F">
        <w:rPr>
          <w:position w:val="-14"/>
          <w:szCs w:val="24"/>
        </w:rPr>
        <w:object w:dxaOrig="1860" w:dyaOrig="440">
          <v:shape id="_x0000_i1137" type="#_x0000_t75" style="width:93pt;height:21pt" o:ole="">
            <v:imagedata r:id="rId190" o:title=""/>
          </v:shape>
          <o:OLEObject Type="Embed" ProgID="Equation.DSMT4" ShapeID="_x0000_i1137" DrawAspect="Content" ObjectID="_1630848804" r:id="rId214"/>
        </w:object>
      </w:r>
      <w:r w:rsidR="00DA176D">
        <w:rPr>
          <w:lang w:val="ru-RU"/>
        </w:rPr>
        <w:t xml:space="preserve"> </w:t>
      </w:r>
      <w:r w:rsidR="00F85E5F">
        <w:rPr>
          <w:lang w:val="ru-RU"/>
        </w:rPr>
        <w:t xml:space="preserve">при формировании порядка резки сегментов. </w:t>
      </w:r>
      <w:r w:rsidR="00DD66D4">
        <w:rPr>
          <w:lang w:val="ru-RU"/>
        </w:rPr>
        <w:t xml:space="preserve">При этом сформулированные требования не зависят от </w:t>
      </w:r>
      <w:r w:rsidR="000C2A1F">
        <w:rPr>
          <w:lang w:val="ru-RU"/>
        </w:rPr>
        <w:t xml:space="preserve">задаваемых </w:t>
      </w:r>
      <w:r w:rsidR="00DD66D4">
        <w:rPr>
          <w:lang w:val="ru-RU"/>
        </w:rPr>
        <w:t xml:space="preserve">параметров кортежа </w:t>
      </w:r>
      <w:r w:rsidR="000C2A1F" w:rsidRPr="00905C23">
        <w:rPr>
          <w:position w:val="-6"/>
        </w:rPr>
        <w:object w:dxaOrig="859" w:dyaOrig="279">
          <v:shape id="_x0000_i1138" type="#_x0000_t75" style="width:42pt;height:14.25pt" o:ole="">
            <v:imagedata r:id="rId206" o:title=""/>
          </v:shape>
          <o:OLEObject Type="Embed" ProgID="Equation.DSMT4" ShapeID="_x0000_i1138" DrawAspect="Content" ObjectID="_1630848805" r:id="rId215"/>
        </w:object>
      </w:r>
      <w:r w:rsidR="000C2A1F">
        <w:rPr>
          <w:lang w:val="ru-RU"/>
        </w:rPr>
        <w:t xml:space="preserve">. </w:t>
      </w:r>
    </w:p>
    <w:p w:rsidR="000C2A1F" w:rsidRDefault="00F85E5F" w:rsidP="009B3B15">
      <w:pPr>
        <w:pStyle w:val="af8"/>
        <w:tabs>
          <w:tab w:val="clear" w:pos="720"/>
          <w:tab w:val="clear" w:pos="1440"/>
          <w:tab w:val="left" w:pos="993"/>
        </w:tabs>
        <w:spacing w:before="120" w:after="120" w:line="276" w:lineRule="auto"/>
        <w:ind w:firstLine="426"/>
        <w:rPr>
          <w:szCs w:val="24"/>
          <w:lang w:val="ru-RU"/>
        </w:rPr>
      </w:pPr>
      <w:r>
        <w:rPr>
          <w:lang w:val="ru-RU"/>
        </w:rPr>
        <w:t xml:space="preserve">В отличие от этих двух технологических ограничений следующий тип </w:t>
      </w:r>
      <w:r w:rsidR="00DD66D4">
        <w:rPr>
          <w:lang w:val="ru-RU"/>
        </w:rPr>
        <w:t>технологических требований</w:t>
      </w:r>
      <w:r w:rsidR="006E1346" w:rsidRPr="006E1346">
        <w:rPr>
          <w:lang w:val="ru-RU"/>
        </w:rPr>
        <w:t xml:space="preserve"> </w:t>
      </w:r>
      <w:r w:rsidR="00DD66D4">
        <w:rPr>
          <w:lang w:val="ru-RU"/>
        </w:rPr>
        <w:t>устанавлива</w:t>
      </w:r>
      <w:r w:rsidR="006E1346">
        <w:rPr>
          <w:lang w:val="ru-RU"/>
        </w:rPr>
        <w:t>ет</w:t>
      </w:r>
      <w:r w:rsidR="00DD66D4">
        <w:rPr>
          <w:lang w:val="ru-RU"/>
        </w:rPr>
        <w:t xml:space="preserve"> дополнительные ограничения на </w:t>
      </w:r>
      <w:r w:rsidR="006E1346">
        <w:rPr>
          <w:lang w:val="ru-RU"/>
        </w:rPr>
        <w:t>выбор точки врезки и выбор</w:t>
      </w:r>
      <w:r w:rsidR="00DD66D4">
        <w:rPr>
          <w:lang w:val="ru-RU"/>
        </w:rPr>
        <w:t xml:space="preserve"> </w:t>
      </w:r>
      <w:r w:rsidR="006E1346">
        <w:rPr>
          <w:lang w:val="ru-RU"/>
        </w:rPr>
        <w:t xml:space="preserve">порядка </w:t>
      </w:r>
      <w:r w:rsidR="00DD66D4">
        <w:rPr>
          <w:lang w:val="ru-RU"/>
        </w:rPr>
        <w:t>резки сегментов</w:t>
      </w:r>
      <w:r w:rsidR="006E1346">
        <w:rPr>
          <w:lang w:val="ru-RU"/>
        </w:rPr>
        <w:t xml:space="preserve"> на каждом шаге формирования маршрута резки</w:t>
      </w:r>
      <w:r w:rsidR="0005613A">
        <w:rPr>
          <w:lang w:val="ru-RU"/>
        </w:rPr>
        <w:t xml:space="preserve"> (т.е. при определении параметров очередного выбираемого сегмента)</w:t>
      </w:r>
      <w:r w:rsidR="006E1346">
        <w:rPr>
          <w:lang w:val="ru-RU"/>
        </w:rPr>
        <w:t xml:space="preserve"> в </w:t>
      </w:r>
      <w:r w:rsidR="00DD66D4">
        <w:rPr>
          <w:szCs w:val="24"/>
          <w:lang w:val="ru-RU"/>
        </w:rPr>
        <w:t>зависи</w:t>
      </w:r>
      <w:r w:rsidR="006E1346">
        <w:rPr>
          <w:szCs w:val="24"/>
          <w:lang w:val="ru-RU"/>
        </w:rPr>
        <w:t>мости</w:t>
      </w:r>
      <w:r w:rsidR="00DD66D4">
        <w:rPr>
          <w:szCs w:val="24"/>
          <w:lang w:val="ru-RU"/>
        </w:rPr>
        <w:t xml:space="preserve"> от </w:t>
      </w:r>
      <w:r w:rsidR="000C2A1F">
        <w:rPr>
          <w:szCs w:val="24"/>
          <w:lang w:val="ru-RU"/>
        </w:rPr>
        <w:t xml:space="preserve">того какие параметры маршрута резки </w:t>
      </w:r>
      <w:r w:rsidR="006E1346">
        <w:rPr>
          <w:szCs w:val="24"/>
          <w:lang w:val="ru-RU"/>
        </w:rPr>
        <w:t>были выбраны на предыдущих шагах.</w:t>
      </w:r>
      <w:r w:rsidR="0005613A">
        <w:rPr>
          <w:szCs w:val="24"/>
          <w:lang w:val="ru-RU"/>
        </w:rPr>
        <w:t xml:space="preserve"> Этот тип ограничений </w:t>
      </w:r>
      <w:r w:rsidR="000C2A1F">
        <w:rPr>
          <w:lang w:val="ru-RU"/>
        </w:rPr>
        <w:t>обусловлен геометрическими искажениями материала при термической резке деталей</w:t>
      </w:r>
      <w:r w:rsidR="00832745">
        <w:rPr>
          <w:lang w:val="ru-RU"/>
        </w:rPr>
        <w:t>.</w:t>
      </w:r>
    </w:p>
    <w:p w:rsidR="00ED70BE" w:rsidRPr="00757477" w:rsidRDefault="00ED70BE" w:rsidP="00A2719D">
      <w:pPr>
        <w:pStyle w:val="ae"/>
        <w:numPr>
          <w:ilvl w:val="0"/>
          <w:numId w:val="7"/>
        </w:numPr>
        <w:tabs>
          <w:tab w:val="left" w:pos="709"/>
        </w:tabs>
        <w:autoSpaceDE w:val="0"/>
        <w:autoSpaceDN w:val="0"/>
        <w:adjustRightInd w:val="0"/>
        <w:spacing w:after="120"/>
        <w:ind w:left="1134" w:hanging="425"/>
        <w:jc w:val="both"/>
        <w:rPr>
          <w:rFonts w:ascii="Times New Roman" w:hAnsi="Times New Roman"/>
          <w:b/>
          <w:sz w:val="24"/>
          <w:szCs w:val="24"/>
        </w:rPr>
      </w:pPr>
      <w:r w:rsidRPr="00757477">
        <w:rPr>
          <w:rFonts w:ascii="Times New Roman" w:hAnsi="Times New Roman"/>
          <w:b/>
          <w:sz w:val="24"/>
          <w:szCs w:val="24"/>
        </w:rPr>
        <w:t>Эвристические правила термической резки заготовок из листовых материалов</w:t>
      </w:r>
      <w:r w:rsidR="002333C3">
        <w:rPr>
          <w:rFonts w:ascii="Times New Roman" w:hAnsi="Times New Roman"/>
          <w:b/>
          <w:sz w:val="24"/>
          <w:szCs w:val="24"/>
        </w:rPr>
        <w:t>*</w:t>
      </w:r>
    </w:p>
    <w:p w:rsidR="00ED70BE" w:rsidRPr="00BC33C5" w:rsidRDefault="00ED70BE" w:rsidP="005972BC">
      <w:pPr>
        <w:spacing w:after="0"/>
        <w:ind w:firstLine="720"/>
        <w:jc w:val="both"/>
        <w:rPr>
          <w:rFonts w:ascii="Times New Roman" w:hAnsi="Times New Roman" w:cs="Times New Roman"/>
          <w:sz w:val="24"/>
          <w:szCs w:val="24"/>
        </w:rPr>
      </w:pPr>
      <w:r w:rsidRPr="00BC33C5">
        <w:rPr>
          <w:rFonts w:ascii="Times New Roman" w:hAnsi="Times New Roman" w:cs="Times New Roman"/>
          <w:sz w:val="24"/>
          <w:szCs w:val="24"/>
        </w:rPr>
        <w:t>Термические воздействия на вырезаемые заготовки можно подразделить на два типа:</w:t>
      </w:r>
    </w:p>
    <w:p w:rsidR="00ED70BE" w:rsidRPr="00BC33C5" w:rsidRDefault="00ED70BE" w:rsidP="00A2719D">
      <w:pPr>
        <w:numPr>
          <w:ilvl w:val="0"/>
          <w:numId w:val="5"/>
        </w:numPr>
        <w:spacing w:after="0"/>
        <w:jc w:val="both"/>
        <w:rPr>
          <w:rFonts w:ascii="Times New Roman" w:hAnsi="Times New Roman" w:cs="Times New Roman"/>
          <w:sz w:val="24"/>
          <w:szCs w:val="24"/>
        </w:rPr>
      </w:pPr>
      <w:r w:rsidRPr="00BC33C5">
        <w:rPr>
          <w:rFonts w:ascii="Times New Roman" w:hAnsi="Times New Roman" w:cs="Times New Roman"/>
          <w:sz w:val="24"/>
          <w:szCs w:val="24"/>
        </w:rPr>
        <w:t>общие изменения геометрических размеров заготовки (уменьшение)  вследствие ее вырезания из нагретой части материала;</w:t>
      </w:r>
    </w:p>
    <w:p w:rsidR="00ED70BE" w:rsidRPr="00BC33C5" w:rsidRDefault="00ED70BE" w:rsidP="00A2719D">
      <w:pPr>
        <w:numPr>
          <w:ilvl w:val="0"/>
          <w:numId w:val="5"/>
        </w:numPr>
        <w:spacing w:after="120"/>
        <w:jc w:val="both"/>
        <w:rPr>
          <w:rFonts w:ascii="Times New Roman" w:hAnsi="Times New Roman" w:cs="Times New Roman"/>
          <w:sz w:val="24"/>
          <w:szCs w:val="24"/>
        </w:rPr>
      </w:pPr>
      <w:r w:rsidRPr="00BC33C5">
        <w:rPr>
          <w:rFonts w:ascii="Times New Roman" w:hAnsi="Times New Roman" w:cs="Times New Roman"/>
          <w:sz w:val="24"/>
          <w:szCs w:val="24"/>
        </w:rPr>
        <w:t>изменение геометрической формы заготовок (изменение радиусов у секторов, отклонения от прямолинейности у прямоугольных деталей) и др. Чем больше геометрические размеры заготовки, тем больше изменения. Наиболее  подвержены данным изменениям узкие длинные заготовки.</w:t>
      </w:r>
    </w:p>
    <w:p w:rsidR="002E484A" w:rsidRPr="00BC33C5" w:rsidRDefault="00ED70BE" w:rsidP="004F75DA">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В Таблице 1 приведена типология некоторых видов заготовок по признаку подверженности термическим деформациям.</w:t>
      </w:r>
      <w:r w:rsidR="00912860">
        <w:rPr>
          <w:rFonts w:ascii="Times New Roman" w:hAnsi="Times New Roman" w:cs="Times New Roman"/>
          <w:sz w:val="24"/>
          <w:szCs w:val="24"/>
        </w:rPr>
        <w:t xml:space="preserve"> </w:t>
      </w:r>
      <w:r w:rsidR="002E484A" w:rsidRPr="00BC33C5">
        <w:rPr>
          <w:rFonts w:ascii="Times New Roman" w:hAnsi="Times New Roman" w:cs="Times New Roman"/>
          <w:sz w:val="24"/>
          <w:szCs w:val="24"/>
        </w:rPr>
        <w:t>В качестве основных геометрических характеристик классификации заготовок использованы габаритные размеры заготовок (</w:t>
      </w:r>
      <w:r w:rsidR="002E484A" w:rsidRPr="00BC33C5">
        <w:rPr>
          <w:rFonts w:ascii="Times New Roman" w:hAnsi="Times New Roman" w:cs="Times New Roman"/>
          <w:i/>
          <w:sz w:val="24"/>
          <w:szCs w:val="24"/>
        </w:rPr>
        <w:t>A</w:t>
      </w:r>
      <w:r w:rsidR="002E484A" w:rsidRPr="00BC33C5">
        <w:rPr>
          <w:rFonts w:ascii="Times New Roman" w:hAnsi="Times New Roman" w:cs="Times New Roman"/>
          <w:sz w:val="24"/>
          <w:szCs w:val="24"/>
        </w:rPr>
        <w:t xml:space="preserve"> - габаритная длина, </w:t>
      </w:r>
      <w:r w:rsidR="002E484A" w:rsidRPr="00BC33C5">
        <w:rPr>
          <w:rFonts w:ascii="Times New Roman" w:hAnsi="Times New Roman" w:cs="Times New Roman"/>
          <w:i/>
          <w:sz w:val="24"/>
          <w:szCs w:val="24"/>
        </w:rPr>
        <w:t>B</w:t>
      </w:r>
      <w:r w:rsidR="002E484A" w:rsidRPr="00BC33C5">
        <w:rPr>
          <w:rFonts w:ascii="Times New Roman" w:hAnsi="Times New Roman" w:cs="Times New Roman"/>
          <w:sz w:val="24"/>
          <w:szCs w:val="24"/>
        </w:rPr>
        <w:t xml:space="preserve"> - габаритная ширина). Приведенные в таблице типы заготовок относятся, в основном, к номенклатуре машиностроительных предприятий, но широко используются также в раскройно-заготовительном производстве  других отраслей промышленности.</w:t>
      </w:r>
    </w:p>
    <w:p w:rsidR="002E484A" w:rsidRDefault="00DB600B" w:rsidP="00DB600B">
      <w:pPr>
        <w:spacing w:after="120"/>
        <w:ind w:firstLine="720"/>
        <w:jc w:val="both"/>
        <w:rPr>
          <w:rFonts w:ascii="Times New Roman" w:hAnsi="Times New Roman" w:cs="Times New Roman"/>
          <w:i/>
          <w:sz w:val="24"/>
          <w:szCs w:val="24"/>
        </w:rPr>
      </w:pPr>
      <w:r w:rsidRPr="005972BC">
        <w:rPr>
          <w:rFonts w:ascii="Times New Roman" w:hAnsi="Times New Roman" w:cs="Times New Roman"/>
          <w:i/>
          <w:sz w:val="24"/>
          <w:szCs w:val="24"/>
        </w:rPr>
        <w:t xml:space="preserve">*) </w:t>
      </w:r>
      <w:r w:rsidR="002E484A" w:rsidRPr="005972BC">
        <w:rPr>
          <w:rFonts w:ascii="Times New Roman" w:hAnsi="Times New Roman" w:cs="Times New Roman"/>
          <w:i/>
          <w:sz w:val="24"/>
          <w:szCs w:val="24"/>
        </w:rPr>
        <w:t xml:space="preserve">Сформулированные в п.3) </w:t>
      </w:r>
      <w:r w:rsidR="00646DC3" w:rsidRPr="005972BC">
        <w:rPr>
          <w:rFonts w:ascii="Times New Roman" w:hAnsi="Times New Roman" w:cs="Times New Roman"/>
          <w:i/>
          <w:sz w:val="24"/>
          <w:szCs w:val="24"/>
        </w:rPr>
        <w:t xml:space="preserve">правила разработаны сотрудниками ОАО «Уралхиммаш» </w:t>
      </w:r>
      <w:proofErr w:type="spellStart"/>
      <w:r w:rsidR="00646DC3" w:rsidRPr="005972BC">
        <w:rPr>
          <w:rFonts w:ascii="Times New Roman" w:hAnsi="Times New Roman" w:cs="Times New Roman"/>
          <w:i/>
          <w:sz w:val="24"/>
          <w:szCs w:val="24"/>
        </w:rPr>
        <w:t>В.И.Кротовым</w:t>
      </w:r>
      <w:proofErr w:type="spellEnd"/>
      <w:r w:rsidR="00646DC3" w:rsidRPr="005972BC">
        <w:rPr>
          <w:rFonts w:ascii="Times New Roman" w:hAnsi="Times New Roman" w:cs="Times New Roman"/>
          <w:i/>
          <w:sz w:val="24"/>
          <w:szCs w:val="24"/>
        </w:rPr>
        <w:t xml:space="preserve"> и </w:t>
      </w:r>
      <w:proofErr w:type="spellStart"/>
      <w:r w:rsidR="0012300F" w:rsidRPr="005972BC">
        <w:rPr>
          <w:rFonts w:ascii="Times New Roman" w:hAnsi="Times New Roman" w:cs="Times New Roman"/>
          <w:i/>
          <w:sz w:val="24"/>
          <w:szCs w:val="24"/>
        </w:rPr>
        <w:t>А</w:t>
      </w:r>
      <w:r w:rsidR="00646DC3" w:rsidRPr="005972BC">
        <w:rPr>
          <w:rFonts w:ascii="Times New Roman" w:hAnsi="Times New Roman" w:cs="Times New Roman"/>
          <w:i/>
          <w:sz w:val="24"/>
          <w:szCs w:val="24"/>
        </w:rPr>
        <w:t>.Д.Гуртовенко</w:t>
      </w:r>
      <w:proofErr w:type="spellEnd"/>
      <w:r w:rsidR="00646DC3" w:rsidRPr="005972BC">
        <w:rPr>
          <w:rFonts w:ascii="Times New Roman" w:hAnsi="Times New Roman" w:cs="Times New Roman"/>
          <w:i/>
          <w:sz w:val="24"/>
          <w:szCs w:val="24"/>
        </w:rPr>
        <w:t xml:space="preserve"> на основе опыта резки листовых материалов на машинах термической резки с ЧПУ в котельно-заготовительном комплексе предприятия в 199</w:t>
      </w:r>
      <w:r w:rsidR="0012300F" w:rsidRPr="005972BC">
        <w:rPr>
          <w:rFonts w:ascii="Times New Roman" w:hAnsi="Times New Roman" w:cs="Times New Roman"/>
          <w:i/>
          <w:sz w:val="24"/>
          <w:szCs w:val="24"/>
        </w:rPr>
        <w:t>2</w:t>
      </w:r>
      <w:r w:rsidR="00646DC3" w:rsidRPr="005972BC">
        <w:rPr>
          <w:rFonts w:ascii="Times New Roman" w:hAnsi="Times New Roman" w:cs="Times New Roman"/>
          <w:i/>
          <w:sz w:val="24"/>
          <w:szCs w:val="24"/>
        </w:rPr>
        <w:t xml:space="preserve">г. </w:t>
      </w:r>
    </w:p>
    <w:p w:rsidR="008F4A42" w:rsidRDefault="008F4A42" w:rsidP="00DB600B">
      <w:pPr>
        <w:spacing w:after="120"/>
        <w:ind w:firstLine="720"/>
        <w:jc w:val="both"/>
        <w:rPr>
          <w:rFonts w:ascii="Times New Roman" w:hAnsi="Times New Roman" w:cs="Times New Roman"/>
          <w:i/>
          <w:sz w:val="24"/>
          <w:szCs w:val="24"/>
        </w:rPr>
      </w:pPr>
    </w:p>
    <w:p w:rsidR="008F4A42" w:rsidRDefault="008F4A42" w:rsidP="00DB600B">
      <w:pPr>
        <w:spacing w:after="120"/>
        <w:ind w:firstLine="720"/>
        <w:jc w:val="both"/>
        <w:rPr>
          <w:rFonts w:ascii="Times New Roman" w:hAnsi="Times New Roman" w:cs="Times New Roman"/>
          <w:i/>
          <w:sz w:val="24"/>
          <w:szCs w:val="24"/>
        </w:rPr>
      </w:pPr>
    </w:p>
    <w:p w:rsidR="00ED70BE" w:rsidRPr="00BC33C5" w:rsidRDefault="00ED70BE" w:rsidP="00DB600B">
      <w:pPr>
        <w:spacing w:after="120"/>
        <w:jc w:val="center"/>
        <w:rPr>
          <w:rFonts w:ascii="Times New Roman" w:hAnsi="Times New Roman" w:cs="Times New Roman"/>
          <w:sz w:val="24"/>
          <w:szCs w:val="24"/>
        </w:rPr>
      </w:pPr>
      <w:r w:rsidRPr="00BC33C5">
        <w:rPr>
          <w:rFonts w:ascii="Times New Roman" w:hAnsi="Times New Roman" w:cs="Times New Roman"/>
          <w:sz w:val="24"/>
          <w:szCs w:val="24"/>
        </w:rPr>
        <w:lastRenderedPageBreak/>
        <w:t>Таблица 1. КЛАССИФИКАЦИЯ ЗАГОТОВОК ПО ПРИЗНАКУ ПОДВЕРЖЕННОСТИ ТЕРМИЧЕСКИХ ДЕФОРМАЦИЙ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0"/>
        <w:gridCol w:w="3653"/>
        <w:gridCol w:w="2533"/>
      </w:tblGrid>
      <w:tr w:rsidR="00ED70BE" w:rsidRPr="00BC33C5" w:rsidTr="009E59E1">
        <w:trPr>
          <w:trHeight w:hRule="exact" w:val="1042"/>
        </w:trPr>
        <w:tc>
          <w:tcPr>
            <w:tcW w:w="0" w:type="auto"/>
            <w:vAlign w:val="center"/>
          </w:tcPr>
          <w:p w:rsidR="00ED70BE" w:rsidRPr="00BC33C5" w:rsidRDefault="00ED70BE" w:rsidP="009E59E1">
            <w:pPr>
              <w:spacing w:after="0"/>
              <w:jc w:val="center"/>
              <w:rPr>
                <w:rFonts w:ascii="Times New Roman" w:hAnsi="Times New Roman" w:cs="Times New Roman"/>
                <w:i/>
                <w:sz w:val="24"/>
                <w:szCs w:val="24"/>
              </w:rPr>
            </w:pPr>
            <w:r w:rsidRPr="00BC33C5">
              <w:rPr>
                <w:rFonts w:ascii="Times New Roman" w:hAnsi="Times New Roman" w:cs="Times New Roman"/>
                <w:i/>
                <w:sz w:val="24"/>
                <w:szCs w:val="24"/>
              </w:rPr>
              <w:t>Термическая характеристика заготовки</w:t>
            </w:r>
          </w:p>
        </w:tc>
        <w:tc>
          <w:tcPr>
            <w:tcW w:w="0" w:type="auto"/>
            <w:vAlign w:val="center"/>
          </w:tcPr>
          <w:p w:rsidR="00ED70BE" w:rsidRPr="00BC33C5" w:rsidRDefault="00ED70BE" w:rsidP="009E59E1">
            <w:pPr>
              <w:spacing w:after="0"/>
              <w:jc w:val="center"/>
              <w:rPr>
                <w:rFonts w:ascii="Times New Roman" w:hAnsi="Times New Roman" w:cs="Times New Roman"/>
                <w:i/>
                <w:sz w:val="24"/>
                <w:szCs w:val="24"/>
              </w:rPr>
            </w:pPr>
            <w:r w:rsidRPr="00BC33C5">
              <w:rPr>
                <w:rFonts w:ascii="Times New Roman" w:hAnsi="Times New Roman" w:cs="Times New Roman"/>
                <w:i/>
                <w:sz w:val="24"/>
                <w:szCs w:val="24"/>
              </w:rPr>
              <w:t>Описание заготовки</w:t>
            </w:r>
          </w:p>
        </w:tc>
        <w:tc>
          <w:tcPr>
            <w:tcW w:w="0" w:type="auto"/>
            <w:vAlign w:val="center"/>
          </w:tcPr>
          <w:p w:rsidR="00ED70BE" w:rsidRPr="00BC33C5" w:rsidRDefault="00ED70BE" w:rsidP="009E59E1">
            <w:pPr>
              <w:jc w:val="center"/>
              <w:rPr>
                <w:rFonts w:ascii="Times New Roman" w:hAnsi="Times New Roman" w:cs="Times New Roman"/>
                <w:i/>
                <w:sz w:val="24"/>
                <w:szCs w:val="24"/>
              </w:rPr>
            </w:pPr>
            <w:r w:rsidRPr="00BC33C5">
              <w:rPr>
                <w:rFonts w:ascii="Times New Roman" w:hAnsi="Times New Roman" w:cs="Times New Roman"/>
                <w:i/>
                <w:sz w:val="24"/>
                <w:szCs w:val="24"/>
              </w:rPr>
              <w:t>Геометрические характеристики заготовки</w:t>
            </w:r>
          </w:p>
        </w:tc>
      </w:tr>
      <w:tr w:rsidR="00ED70BE" w:rsidRPr="00BC33C5" w:rsidTr="009E59E1">
        <w:trPr>
          <w:trHeight w:val="966"/>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подверженные термическим деформациям изгиба</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Полосы, узкие обечайки, секторы</w:t>
            </w:r>
          </w:p>
        </w:tc>
        <w:tc>
          <w:tcPr>
            <w:tcW w:w="0" w:type="auto"/>
            <w:vAlign w:val="center"/>
          </w:tcPr>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B</w:t>
            </w:r>
            <w:r w:rsidRPr="00BC33C5">
              <w:rPr>
                <w:rFonts w:ascii="Times New Roman" w:hAnsi="Times New Roman" w:cs="Times New Roman"/>
                <w:position w:val="-4"/>
                <w:sz w:val="24"/>
                <w:szCs w:val="24"/>
              </w:rPr>
              <w:object w:dxaOrig="220" w:dyaOrig="260">
                <v:shape id="_x0000_i1139" type="#_x0000_t75" style="width:12pt;height:10.5pt" o:ole="">
                  <v:imagedata r:id="rId216" o:title=""/>
                </v:shape>
                <o:OLEObject Type="Embed" ProgID="Equation.DSMT4" ShapeID="_x0000_i1139" DrawAspect="Content" ObjectID="_1630848806" r:id="rId217"/>
              </w:object>
            </w:r>
            <w:r w:rsidRPr="00BC33C5">
              <w:rPr>
                <w:rFonts w:ascii="Times New Roman" w:hAnsi="Times New Roman" w:cs="Times New Roman"/>
                <w:sz w:val="24"/>
                <w:szCs w:val="24"/>
              </w:rPr>
              <w:t>100 мм, А&gt;5B;</w:t>
            </w:r>
          </w:p>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100&lt;B</w:t>
            </w:r>
            <w:r w:rsidRPr="00BC33C5">
              <w:rPr>
                <w:rFonts w:ascii="Times New Roman" w:hAnsi="Times New Roman" w:cs="Times New Roman"/>
                <w:position w:val="-4"/>
                <w:sz w:val="24"/>
                <w:szCs w:val="24"/>
              </w:rPr>
              <w:object w:dxaOrig="220" w:dyaOrig="260">
                <v:shape id="_x0000_i1140" type="#_x0000_t75" style="width:12pt;height:10.5pt" o:ole="">
                  <v:imagedata r:id="rId216" o:title=""/>
                </v:shape>
                <o:OLEObject Type="Embed" ProgID="Equation.DSMT4" ShapeID="_x0000_i1140" DrawAspect="Content" ObjectID="_1630848807" r:id="rId218"/>
              </w:object>
            </w:r>
            <w:r w:rsidRPr="00BC33C5">
              <w:rPr>
                <w:rFonts w:ascii="Times New Roman" w:hAnsi="Times New Roman" w:cs="Times New Roman"/>
                <w:sz w:val="24"/>
                <w:szCs w:val="24"/>
              </w:rPr>
              <w:t>250, А&gt;8B</w:t>
            </w:r>
          </w:p>
        </w:tc>
      </w:tr>
      <w:tr w:rsidR="00ED70BE" w:rsidRPr="00BC33C5" w:rsidTr="009E59E1">
        <w:trPr>
          <w:trHeight w:val="510"/>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подверженные термическим деформациям изгиба и изменением длины</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Длинномерные и узкие полосы и обечайки, длинномерные секторы больших радиусов(R&gt;200 мм)</w:t>
            </w:r>
          </w:p>
        </w:tc>
        <w:tc>
          <w:tcPr>
            <w:tcW w:w="0" w:type="auto"/>
            <w:vAlign w:val="center"/>
          </w:tcPr>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B</w:t>
            </w:r>
            <w:r w:rsidRPr="00BC33C5">
              <w:rPr>
                <w:rFonts w:ascii="Times New Roman" w:hAnsi="Times New Roman" w:cs="Times New Roman"/>
                <w:position w:val="-4"/>
                <w:sz w:val="24"/>
                <w:szCs w:val="24"/>
              </w:rPr>
              <w:object w:dxaOrig="220" w:dyaOrig="260">
                <v:shape id="_x0000_i1141" type="#_x0000_t75" style="width:12pt;height:10.5pt" o:ole="">
                  <v:imagedata r:id="rId216" o:title=""/>
                </v:shape>
                <o:OLEObject Type="Embed" ProgID="Equation.DSMT4" ShapeID="_x0000_i1141" DrawAspect="Content" ObjectID="_1630848808" r:id="rId219"/>
              </w:object>
            </w:r>
            <w:r w:rsidRPr="00BC33C5">
              <w:rPr>
                <w:rFonts w:ascii="Times New Roman" w:hAnsi="Times New Roman" w:cs="Times New Roman"/>
                <w:sz w:val="24"/>
                <w:szCs w:val="24"/>
              </w:rPr>
              <w:t>100 мм, А&gt;10B;</w:t>
            </w:r>
          </w:p>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100&lt;B</w:t>
            </w:r>
            <w:r w:rsidRPr="00BC33C5">
              <w:rPr>
                <w:rFonts w:ascii="Times New Roman" w:hAnsi="Times New Roman" w:cs="Times New Roman"/>
                <w:position w:val="-4"/>
                <w:sz w:val="24"/>
                <w:szCs w:val="24"/>
              </w:rPr>
              <w:object w:dxaOrig="220" w:dyaOrig="260">
                <v:shape id="_x0000_i1142" type="#_x0000_t75" style="width:12pt;height:10.5pt" o:ole="">
                  <v:imagedata r:id="rId216" o:title=""/>
                </v:shape>
                <o:OLEObject Type="Embed" ProgID="Equation.DSMT4" ShapeID="_x0000_i1142" DrawAspect="Content" ObjectID="_1630848809" r:id="rId220"/>
              </w:object>
            </w:r>
            <w:r w:rsidRPr="00BC33C5">
              <w:rPr>
                <w:rFonts w:ascii="Times New Roman" w:hAnsi="Times New Roman" w:cs="Times New Roman"/>
                <w:sz w:val="24"/>
                <w:szCs w:val="24"/>
              </w:rPr>
              <w:t>300, А&gt;15B</w:t>
            </w:r>
          </w:p>
        </w:tc>
      </w:tr>
      <w:tr w:rsidR="00ED70BE" w:rsidRPr="00BC33C5" w:rsidTr="009E59E1">
        <w:trPr>
          <w:trHeight w:val="1018"/>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не подверженные термическим деформациям</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Фланцы, заглушки, диски, косынки, ребра, стенки, широкие сегменты и обечайки</w:t>
            </w:r>
          </w:p>
        </w:tc>
        <w:tc>
          <w:tcPr>
            <w:tcW w:w="0" w:type="auto"/>
            <w:vAlign w:val="center"/>
          </w:tcPr>
          <w:p w:rsidR="00ED70BE" w:rsidRPr="00BC33C5" w:rsidRDefault="00ED70BE" w:rsidP="009E59E1">
            <w:pPr>
              <w:ind w:left="247" w:right="-81"/>
              <w:rPr>
                <w:rFonts w:ascii="Times New Roman" w:hAnsi="Times New Roman" w:cs="Times New Roman"/>
                <w:sz w:val="24"/>
                <w:szCs w:val="24"/>
              </w:rPr>
            </w:pPr>
            <w:r w:rsidRPr="00BC33C5">
              <w:rPr>
                <w:rFonts w:ascii="Times New Roman" w:hAnsi="Times New Roman" w:cs="Times New Roman"/>
                <w:sz w:val="24"/>
                <w:szCs w:val="24"/>
              </w:rPr>
              <w:t>A/B</w:t>
            </w:r>
            <w:r w:rsidRPr="00BC33C5">
              <w:rPr>
                <w:rFonts w:ascii="Times New Roman" w:hAnsi="Times New Roman" w:cs="Times New Roman"/>
                <w:position w:val="-4"/>
                <w:sz w:val="24"/>
                <w:szCs w:val="24"/>
              </w:rPr>
              <w:object w:dxaOrig="220" w:dyaOrig="260">
                <v:shape id="_x0000_i1143" type="#_x0000_t75" style="width:12pt;height:10.5pt" o:ole="">
                  <v:imagedata r:id="rId216" o:title=""/>
                </v:shape>
                <o:OLEObject Type="Embed" ProgID="Equation.DSMT4" ShapeID="_x0000_i1143" DrawAspect="Content" ObjectID="_1630848810" r:id="rId221"/>
              </w:object>
            </w:r>
            <w:r w:rsidRPr="00BC33C5">
              <w:rPr>
                <w:rFonts w:ascii="Times New Roman" w:hAnsi="Times New Roman" w:cs="Times New Roman"/>
                <w:sz w:val="24"/>
                <w:szCs w:val="24"/>
              </w:rPr>
              <w:t>5</w:t>
            </w:r>
          </w:p>
        </w:tc>
      </w:tr>
      <w:tr w:rsidR="00ED70BE" w:rsidRPr="00BC33C5" w:rsidTr="009E59E1">
        <w:trPr>
          <w:trHeight w:val="510"/>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подверженные оплавлению и загрязнению при резке</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Малогабаритные косынки, планки, ребра</w:t>
            </w:r>
          </w:p>
        </w:tc>
        <w:tc>
          <w:tcPr>
            <w:tcW w:w="0" w:type="auto"/>
            <w:vAlign w:val="center"/>
          </w:tcPr>
          <w:p w:rsidR="00ED70BE" w:rsidRPr="00BC33C5" w:rsidRDefault="00ED70BE" w:rsidP="009E59E1">
            <w:pPr>
              <w:tabs>
                <w:tab w:val="left" w:pos="247"/>
              </w:tabs>
              <w:ind w:left="-113" w:right="-81"/>
              <w:rPr>
                <w:rFonts w:ascii="Times New Roman" w:hAnsi="Times New Roman" w:cs="Times New Roman"/>
                <w:sz w:val="24"/>
                <w:szCs w:val="24"/>
              </w:rPr>
            </w:pPr>
            <w:r w:rsidRPr="00BC33C5">
              <w:rPr>
                <w:rFonts w:ascii="Times New Roman" w:hAnsi="Times New Roman" w:cs="Times New Roman"/>
                <w:sz w:val="24"/>
                <w:szCs w:val="24"/>
              </w:rPr>
              <w:t>A</w:t>
            </w:r>
            <w:r w:rsidRPr="00BC33C5">
              <w:rPr>
                <w:rFonts w:ascii="Times New Roman" w:hAnsi="Times New Roman" w:cs="Times New Roman"/>
                <w:position w:val="-4"/>
                <w:sz w:val="24"/>
                <w:szCs w:val="24"/>
              </w:rPr>
              <w:object w:dxaOrig="220" w:dyaOrig="260">
                <v:shape id="_x0000_i1144" type="#_x0000_t75" style="width:12pt;height:10.5pt" o:ole="">
                  <v:imagedata r:id="rId216" o:title=""/>
                </v:shape>
                <o:OLEObject Type="Embed" ProgID="Equation.DSMT4" ShapeID="_x0000_i1144" DrawAspect="Content" ObjectID="_1630848811" r:id="rId222"/>
              </w:object>
            </w:r>
            <w:r w:rsidRPr="00BC33C5">
              <w:rPr>
                <w:rFonts w:ascii="Times New Roman" w:hAnsi="Times New Roman" w:cs="Times New Roman"/>
                <w:sz w:val="24"/>
                <w:szCs w:val="24"/>
              </w:rPr>
              <w:t>200 мм, B</w:t>
            </w:r>
            <w:r w:rsidRPr="00BC33C5">
              <w:rPr>
                <w:rFonts w:ascii="Times New Roman" w:hAnsi="Times New Roman" w:cs="Times New Roman"/>
                <w:position w:val="-4"/>
                <w:sz w:val="24"/>
                <w:szCs w:val="24"/>
              </w:rPr>
              <w:object w:dxaOrig="220" w:dyaOrig="260">
                <v:shape id="_x0000_i1145" type="#_x0000_t75" style="width:12pt;height:10.5pt" o:ole="">
                  <v:imagedata r:id="rId216" o:title=""/>
                </v:shape>
                <o:OLEObject Type="Embed" ProgID="Equation.DSMT4" ShapeID="_x0000_i1145" DrawAspect="Content" ObjectID="_1630848812" r:id="rId223"/>
              </w:object>
            </w:r>
            <w:r w:rsidRPr="00BC33C5">
              <w:rPr>
                <w:rFonts w:ascii="Times New Roman" w:hAnsi="Times New Roman" w:cs="Times New Roman"/>
                <w:sz w:val="24"/>
                <w:szCs w:val="24"/>
              </w:rPr>
              <w:t>200 мм</w:t>
            </w:r>
          </w:p>
        </w:tc>
      </w:tr>
      <w:tr w:rsidR="00ED70BE" w:rsidRPr="00BC33C5" w:rsidTr="009E59E1">
        <w:trPr>
          <w:trHeight w:val="510"/>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вырезаемые с большим удельным тепловыделением</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Полосы, обечайки, секторы со скосами кромок под сварку</w:t>
            </w:r>
          </w:p>
        </w:tc>
        <w:tc>
          <w:tcPr>
            <w:tcW w:w="0" w:type="auto"/>
            <w:vAlign w:val="center"/>
          </w:tcPr>
          <w:p w:rsidR="00ED70BE" w:rsidRPr="00BC33C5" w:rsidRDefault="00ED70BE" w:rsidP="00E23DD5">
            <w:pPr>
              <w:tabs>
                <w:tab w:val="left" w:pos="247"/>
              </w:tabs>
              <w:spacing w:line="360" w:lineRule="auto"/>
              <w:ind w:left="-113" w:right="-81"/>
              <w:rPr>
                <w:rFonts w:ascii="Times New Roman" w:hAnsi="Times New Roman" w:cs="Times New Roman"/>
                <w:sz w:val="24"/>
                <w:szCs w:val="24"/>
              </w:rPr>
            </w:pPr>
            <w:r w:rsidRPr="00BC33C5">
              <w:rPr>
                <w:rFonts w:ascii="Times New Roman" w:hAnsi="Times New Roman" w:cs="Times New Roman"/>
                <w:sz w:val="24"/>
                <w:szCs w:val="24"/>
              </w:rPr>
              <w:t>A&gt;300 мм, B&gt;150 мм</w:t>
            </w:r>
          </w:p>
        </w:tc>
      </w:tr>
    </w:tbl>
    <w:p w:rsidR="00ED70BE" w:rsidRPr="00BC33C5" w:rsidRDefault="00ED70BE" w:rsidP="00DB600B">
      <w:pPr>
        <w:spacing w:before="120"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В зависимости от термических характеристик заготовок и от требований к их точности выбирается оборудование, способ и последовательность резки. Например, величина удельного тепловыделения </w:t>
      </w:r>
      <w:r w:rsidR="0030307E">
        <w:rPr>
          <w:rFonts w:ascii="Times New Roman" w:hAnsi="Times New Roman" w:cs="Times New Roman"/>
          <w:sz w:val="24"/>
          <w:szCs w:val="24"/>
        </w:rPr>
        <w:t>–</w:t>
      </w:r>
      <w:r w:rsidRPr="00BC33C5">
        <w:rPr>
          <w:rFonts w:ascii="Times New Roman" w:hAnsi="Times New Roman" w:cs="Times New Roman"/>
          <w:sz w:val="24"/>
          <w:szCs w:val="24"/>
        </w:rPr>
        <w:t xml:space="preserve"> наибольшая при газокислородной резке, поэтому имеет смысл тонкие листы из углеродистых и низколегированных сталей резать плазменно-дуговым способом, дающим попутно большой выигрыш в производительности. Металлы, обладающие более высокой теплопроводностью менее склонны к термическим деформациям. Термообработка листового проката уменьшает тепловые деформации материала и наоборот: необработанный лист более склонен к термическим деформациям, т.к. в нем присутствуют высокие внутренние  напряжения, которые накладываются на усилия, возникающие от  нагрева при резке.</w:t>
      </w:r>
    </w:p>
    <w:p w:rsidR="00ED70BE" w:rsidRPr="00BC33C5" w:rsidRDefault="003A78CB" w:rsidP="008F4A42">
      <w:pPr>
        <w:spacing w:after="0"/>
        <w:ind w:firstLine="720"/>
        <w:jc w:val="both"/>
        <w:rPr>
          <w:rFonts w:ascii="Times New Roman" w:hAnsi="Times New Roman" w:cs="Times New Roman"/>
          <w:sz w:val="24"/>
          <w:szCs w:val="24"/>
        </w:rPr>
      </w:pPr>
      <w:r>
        <w:rPr>
          <w:rFonts w:ascii="Times New Roman" w:hAnsi="Times New Roman" w:cs="Times New Roman"/>
          <w:sz w:val="24"/>
          <w:szCs w:val="24"/>
        </w:rPr>
        <w:t>-</w:t>
      </w:r>
      <w:r w:rsidR="00ED70BE" w:rsidRPr="00BC33C5">
        <w:rPr>
          <w:rFonts w:ascii="Times New Roman" w:hAnsi="Times New Roman" w:cs="Times New Roman"/>
          <w:sz w:val="24"/>
          <w:szCs w:val="24"/>
        </w:rPr>
        <w:t xml:space="preserve"> термических деформаций оказывают влияние:</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тип резки (газовая, плазменная, лазерная);</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марка материала (его теплопроводность);</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состояние поставки металла (наличие внутренних напряжений), его термообработка;</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толщина металла;</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выбор порядка резки заготовок;</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 xml:space="preserve">выбор точек врезки для каждого контура; </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lastRenderedPageBreak/>
        <w:t>направление обхода контура (по/против часовой стрелки).</w:t>
      </w:r>
    </w:p>
    <w:p w:rsidR="00ED70BE" w:rsidRPr="00BC33C5" w:rsidRDefault="00ED70BE" w:rsidP="009B3B15">
      <w:pPr>
        <w:spacing w:before="120"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При работе в интерактивном режиме </w:t>
      </w:r>
      <w:r w:rsidR="000838C1" w:rsidRPr="00BC33C5">
        <w:rPr>
          <w:rFonts w:ascii="Times New Roman" w:hAnsi="Times New Roman" w:cs="Times New Roman"/>
          <w:sz w:val="24"/>
          <w:szCs w:val="24"/>
        </w:rPr>
        <w:t xml:space="preserve">в </w:t>
      </w:r>
      <w:r w:rsidR="000838C1" w:rsidRPr="00BC33C5">
        <w:rPr>
          <w:rFonts w:ascii="Times New Roman" w:hAnsi="Times New Roman" w:cs="Times New Roman"/>
          <w:i/>
          <w:sz w:val="24"/>
          <w:szCs w:val="24"/>
        </w:rPr>
        <w:t>CAM</w:t>
      </w:r>
      <w:r w:rsidR="000838C1" w:rsidRPr="00BC33C5">
        <w:rPr>
          <w:rFonts w:ascii="Times New Roman" w:hAnsi="Times New Roman" w:cs="Times New Roman"/>
          <w:sz w:val="24"/>
          <w:szCs w:val="24"/>
        </w:rPr>
        <w:t xml:space="preserve"> системе </w:t>
      </w:r>
      <w:r w:rsidRPr="00BC33C5">
        <w:rPr>
          <w:rFonts w:ascii="Times New Roman" w:hAnsi="Times New Roman" w:cs="Times New Roman"/>
          <w:sz w:val="24"/>
          <w:szCs w:val="24"/>
        </w:rPr>
        <w:t xml:space="preserve">пользователь может сам </w:t>
      </w:r>
      <w:r w:rsidR="000838C1">
        <w:rPr>
          <w:rFonts w:ascii="Times New Roman" w:hAnsi="Times New Roman" w:cs="Times New Roman"/>
          <w:sz w:val="24"/>
          <w:szCs w:val="24"/>
        </w:rPr>
        <w:t>определять контуры или их части для формирования сегментов резки, выбирать</w:t>
      </w:r>
      <w:r w:rsidRPr="00BC33C5">
        <w:rPr>
          <w:rFonts w:ascii="Times New Roman" w:hAnsi="Times New Roman" w:cs="Times New Roman"/>
          <w:sz w:val="24"/>
          <w:szCs w:val="24"/>
        </w:rPr>
        <w:t xml:space="preserve"> порядок резки </w:t>
      </w:r>
      <w:r w:rsidR="0030307E">
        <w:rPr>
          <w:rFonts w:ascii="Times New Roman" w:hAnsi="Times New Roman" w:cs="Times New Roman"/>
          <w:sz w:val="24"/>
          <w:szCs w:val="24"/>
        </w:rPr>
        <w:t>сегментов</w:t>
      </w:r>
      <w:r w:rsidRPr="00BC33C5">
        <w:rPr>
          <w:rFonts w:ascii="Times New Roman" w:hAnsi="Times New Roman" w:cs="Times New Roman"/>
          <w:sz w:val="24"/>
          <w:szCs w:val="24"/>
        </w:rPr>
        <w:t xml:space="preserve"> и </w:t>
      </w:r>
      <w:r w:rsidR="000838C1">
        <w:rPr>
          <w:rFonts w:ascii="Times New Roman" w:hAnsi="Times New Roman" w:cs="Times New Roman"/>
          <w:sz w:val="24"/>
          <w:szCs w:val="24"/>
        </w:rPr>
        <w:t>координаты</w:t>
      </w:r>
      <w:r w:rsidR="0030307E">
        <w:rPr>
          <w:rFonts w:ascii="Times New Roman" w:hAnsi="Times New Roman" w:cs="Times New Roman"/>
          <w:sz w:val="24"/>
          <w:szCs w:val="24"/>
        </w:rPr>
        <w:t xml:space="preserve"> </w:t>
      </w:r>
      <w:r w:rsidRPr="00BC33C5">
        <w:rPr>
          <w:rFonts w:ascii="Times New Roman" w:hAnsi="Times New Roman" w:cs="Times New Roman"/>
          <w:sz w:val="24"/>
          <w:szCs w:val="24"/>
        </w:rPr>
        <w:t>точ</w:t>
      </w:r>
      <w:r w:rsidR="0030307E">
        <w:rPr>
          <w:rFonts w:ascii="Times New Roman" w:hAnsi="Times New Roman" w:cs="Times New Roman"/>
          <w:sz w:val="24"/>
          <w:szCs w:val="24"/>
        </w:rPr>
        <w:t>е</w:t>
      </w:r>
      <w:r w:rsidRPr="00BC33C5">
        <w:rPr>
          <w:rFonts w:ascii="Times New Roman" w:hAnsi="Times New Roman" w:cs="Times New Roman"/>
          <w:sz w:val="24"/>
          <w:szCs w:val="24"/>
        </w:rPr>
        <w:t xml:space="preserve">к врезки в нужном месте посредством курсора «мыши». Автоматический режим предполагает наличие в </w:t>
      </w:r>
      <w:r w:rsidRPr="00BC33C5">
        <w:rPr>
          <w:rFonts w:ascii="Times New Roman" w:hAnsi="Times New Roman" w:cs="Times New Roman"/>
          <w:i/>
          <w:sz w:val="24"/>
          <w:szCs w:val="24"/>
        </w:rPr>
        <w:t>CAM</w:t>
      </w:r>
      <w:r w:rsidRPr="00BC33C5">
        <w:rPr>
          <w:rFonts w:ascii="Times New Roman" w:hAnsi="Times New Roman" w:cs="Times New Roman"/>
          <w:sz w:val="24"/>
          <w:szCs w:val="24"/>
        </w:rPr>
        <w:t xml:space="preserve"> системе соответствующего алгоритма определения </w:t>
      </w:r>
      <w:r w:rsidR="0030307E">
        <w:rPr>
          <w:rFonts w:ascii="Times New Roman" w:hAnsi="Times New Roman" w:cs="Times New Roman"/>
          <w:sz w:val="24"/>
          <w:szCs w:val="24"/>
        </w:rPr>
        <w:t>маршрута</w:t>
      </w:r>
      <w:r w:rsidR="000838C1">
        <w:rPr>
          <w:rFonts w:ascii="Times New Roman" w:hAnsi="Times New Roman" w:cs="Times New Roman"/>
          <w:sz w:val="24"/>
          <w:szCs w:val="24"/>
        </w:rPr>
        <w:t xml:space="preserve"> резки </w:t>
      </w:r>
      <w:r w:rsidR="000838C1" w:rsidRPr="00B93934">
        <w:rPr>
          <w:rFonts w:ascii="Times New Roman" w:hAnsi="Times New Roman" w:cs="Times New Roman"/>
          <w:position w:val="-6"/>
        </w:rPr>
        <w:object w:dxaOrig="859" w:dyaOrig="279">
          <v:shape id="_x0000_i1146" type="#_x0000_t75" style="width:42pt;height:14.25pt" o:ole="">
            <v:imagedata r:id="rId224" o:title=""/>
          </v:shape>
          <o:OLEObject Type="Embed" ProgID="Equation.DSMT4" ShapeID="_x0000_i1146" DrawAspect="Content" ObjectID="_1630848813" r:id="rId225"/>
        </w:object>
      </w:r>
      <w:r w:rsidR="00B93934">
        <w:rPr>
          <w:rFonts w:ascii="Times New Roman" w:hAnsi="Times New Roman" w:cs="Times New Roman"/>
        </w:rPr>
        <w:t xml:space="preserve"> </w:t>
      </w:r>
      <w:r w:rsidR="00B93934" w:rsidRPr="00B93934">
        <w:rPr>
          <w:rFonts w:ascii="Times New Roman" w:hAnsi="Times New Roman" w:cs="Times New Roman"/>
        </w:rPr>
        <w:t>с соблюдением необходимых технологических требований.</w:t>
      </w:r>
      <w:r w:rsidR="007D0727">
        <w:rPr>
          <w:rFonts w:ascii="Times New Roman" w:hAnsi="Times New Roman" w:cs="Times New Roman"/>
        </w:rPr>
        <w:t xml:space="preserve"> </w:t>
      </w:r>
      <w:r w:rsidRPr="00BC33C5">
        <w:rPr>
          <w:rFonts w:ascii="Times New Roman" w:hAnsi="Times New Roman" w:cs="Times New Roman"/>
          <w:sz w:val="24"/>
          <w:szCs w:val="24"/>
        </w:rPr>
        <w:t xml:space="preserve">Сформулируем наиболее важные из технологических требований резки, обусловленные наличием термических деформаций материала. Прежде всего, введем понятия правил «жесткости заготовки» и «жесткости материала». </w:t>
      </w:r>
    </w:p>
    <w:p w:rsidR="00ED70BE" w:rsidRPr="0030307E" w:rsidRDefault="00ED70BE" w:rsidP="009B3B15">
      <w:pPr>
        <w:spacing w:after="0"/>
        <w:ind w:firstLine="426"/>
        <w:jc w:val="both"/>
        <w:rPr>
          <w:rFonts w:ascii="Times New Roman" w:hAnsi="Times New Roman" w:cs="Times New Roman"/>
          <w:b/>
          <w:sz w:val="24"/>
          <w:szCs w:val="24"/>
        </w:rPr>
      </w:pPr>
      <w:r w:rsidRPr="0030307E">
        <w:rPr>
          <w:rFonts w:ascii="Times New Roman" w:hAnsi="Times New Roman" w:cs="Times New Roman"/>
          <w:b/>
          <w:i/>
          <w:sz w:val="24"/>
          <w:szCs w:val="24"/>
        </w:rPr>
        <w:t>Правило «жесткости заготовки</w:t>
      </w:r>
      <w:r w:rsidR="0030307E">
        <w:rPr>
          <w:rFonts w:ascii="Times New Roman" w:hAnsi="Times New Roman" w:cs="Times New Roman"/>
          <w:b/>
          <w:sz w:val="24"/>
          <w:szCs w:val="24"/>
        </w:rPr>
        <w:t>»</w:t>
      </w:r>
      <w:r w:rsidR="004F75DA">
        <w:rPr>
          <w:rFonts w:ascii="Times New Roman" w:hAnsi="Times New Roman" w:cs="Times New Roman"/>
          <w:b/>
          <w:sz w:val="24"/>
          <w:szCs w:val="24"/>
        </w:rPr>
        <w:t xml:space="preserve"> (</w:t>
      </w:r>
      <w:r w:rsidR="004F75DA" w:rsidRPr="0030307E">
        <w:rPr>
          <w:rFonts w:ascii="Times New Roman" w:hAnsi="Times New Roman" w:cs="Times New Roman"/>
          <w:b/>
          <w:i/>
          <w:sz w:val="24"/>
          <w:szCs w:val="24"/>
        </w:rPr>
        <w:t xml:space="preserve">«жесткости </w:t>
      </w:r>
      <w:r w:rsidR="004F75DA">
        <w:rPr>
          <w:rFonts w:ascii="Times New Roman" w:hAnsi="Times New Roman" w:cs="Times New Roman"/>
          <w:b/>
          <w:i/>
          <w:sz w:val="24"/>
          <w:szCs w:val="24"/>
        </w:rPr>
        <w:t>детали</w:t>
      </w:r>
      <w:r w:rsidR="004F75DA">
        <w:rPr>
          <w:rFonts w:ascii="Times New Roman" w:hAnsi="Times New Roman" w:cs="Times New Roman"/>
          <w:b/>
          <w:sz w:val="24"/>
          <w:szCs w:val="24"/>
        </w:rPr>
        <w:t>»)</w:t>
      </w:r>
    </w:p>
    <w:p w:rsidR="00ED70BE" w:rsidRPr="00BC33C5" w:rsidRDefault="00ED70BE"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Правило «жесткости заготовки</w:t>
      </w:r>
      <w:r w:rsidR="004F75DA">
        <w:rPr>
          <w:rFonts w:ascii="Times New Roman" w:hAnsi="Times New Roman" w:cs="Times New Roman"/>
          <w:sz w:val="24"/>
          <w:szCs w:val="24"/>
        </w:rPr>
        <w:t>/детали</w:t>
      </w:r>
      <w:r w:rsidRPr="00BC33C5">
        <w:rPr>
          <w:rFonts w:ascii="Times New Roman" w:hAnsi="Times New Roman" w:cs="Times New Roman"/>
          <w:sz w:val="24"/>
          <w:szCs w:val="24"/>
        </w:rPr>
        <w:t>»</w:t>
      </w:r>
      <w:r w:rsidR="004F75DA">
        <w:rPr>
          <w:rFonts w:ascii="Times New Roman" w:hAnsi="Times New Roman" w:cs="Times New Roman"/>
          <w:sz w:val="24"/>
          <w:szCs w:val="24"/>
        </w:rPr>
        <w:t xml:space="preserve"> </w:t>
      </w:r>
      <w:r w:rsidR="007D0727">
        <w:rPr>
          <w:rFonts w:ascii="Times New Roman" w:hAnsi="Times New Roman" w:cs="Times New Roman"/>
          <w:sz w:val="24"/>
          <w:szCs w:val="24"/>
        </w:rPr>
        <w:t xml:space="preserve">касается выбора точек врезки </w:t>
      </w:r>
      <w:r w:rsidR="007D0727" w:rsidRPr="008F56D2">
        <w:rPr>
          <w:position w:val="-12"/>
        </w:rPr>
        <w:object w:dxaOrig="420" w:dyaOrig="360">
          <v:shape id="_x0000_i1147" type="#_x0000_t75" style="width:21pt;height:18pt" o:ole="">
            <v:imagedata r:id="rId155" o:title=""/>
          </v:shape>
          <o:OLEObject Type="Embed" ProgID="Equation.DSMT4" ShapeID="_x0000_i1147" DrawAspect="Content" ObjectID="_1630848814" r:id="rId226"/>
        </w:object>
      </w:r>
      <w:r w:rsidR="007D0727">
        <w:t xml:space="preserve"> </w:t>
      </w:r>
      <w:r w:rsidR="007D0727" w:rsidRPr="00905C23">
        <w:rPr>
          <w:position w:val="-10"/>
        </w:rPr>
        <w:object w:dxaOrig="780" w:dyaOrig="380">
          <v:shape id="_x0000_i1148" type="#_x0000_t75" style="width:39pt;height:18.75pt" o:ole="">
            <v:imagedata r:id="rId227" o:title=""/>
          </v:shape>
          <o:OLEObject Type="Embed" ProgID="Equation.DSMT4" ShapeID="_x0000_i1148" DrawAspect="Content" ObjectID="_1630848815" r:id="rId228"/>
        </w:object>
      </w:r>
      <w:r w:rsidR="007D0727">
        <w:t xml:space="preserve"> </w:t>
      </w:r>
      <w:r w:rsidR="007D0727">
        <w:rPr>
          <w:rFonts w:ascii="Times New Roman" w:hAnsi="Times New Roman" w:cs="Times New Roman"/>
          <w:sz w:val="24"/>
          <w:szCs w:val="24"/>
        </w:rPr>
        <w:t xml:space="preserve">в маршруте резки </w:t>
      </w:r>
      <w:r w:rsidR="007D0727" w:rsidRPr="003E29B0">
        <w:rPr>
          <w:rFonts w:ascii="Times New Roman" w:hAnsi="Times New Roman" w:cs="Times New Roman"/>
          <w:position w:val="-12"/>
        </w:rPr>
        <w:object w:dxaOrig="6800" w:dyaOrig="440">
          <v:shape id="_x0000_i1149" type="#_x0000_t75" style="width:339pt;height:21.75pt" o:ole="">
            <v:imagedata r:id="rId46" o:title=""/>
          </v:shape>
          <o:OLEObject Type="Embed" ProgID="Equation.DSMT4" ShapeID="_x0000_i1149" DrawAspect="Content" ObjectID="_1630848816" r:id="rId229"/>
        </w:object>
      </w:r>
      <w:r w:rsidR="003E29B0" w:rsidRPr="003E29B0">
        <w:rPr>
          <w:rFonts w:ascii="Times New Roman" w:hAnsi="Times New Roman" w:cs="Times New Roman"/>
        </w:rPr>
        <w:t>, а также выбора направления резки контуров деталей</w:t>
      </w:r>
      <w:r w:rsidR="007D0727" w:rsidRPr="003E29B0">
        <w:rPr>
          <w:rFonts w:ascii="Times New Roman" w:hAnsi="Times New Roman" w:cs="Times New Roman"/>
        </w:rPr>
        <w:t>.</w:t>
      </w:r>
      <w:r w:rsidR="007D0727">
        <w:t xml:space="preserve"> </w:t>
      </w:r>
      <w:r w:rsidR="007D0727" w:rsidRPr="007D0727">
        <w:rPr>
          <w:rFonts w:ascii="Times New Roman" w:hAnsi="Times New Roman" w:cs="Times New Roman"/>
        </w:rPr>
        <w:t xml:space="preserve">Оно </w:t>
      </w:r>
      <w:r w:rsidRPr="00BC33C5">
        <w:rPr>
          <w:rFonts w:ascii="Times New Roman" w:hAnsi="Times New Roman" w:cs="Times New Roman"/>
          <w:sz w:val="24"/>
          <w:szCs w:val="24"/>
        </w:rPr>
        <w:t xml:space="preserve">заключается в том, что при резке контура точка врезки и направление резки контура выбираются таким образом, чтобы сначала вырезались участки контура, расположенные в непосредственной близости к границе материала, либо к границе вырезанной области, а завершение резки происходило по участку контура, граничащего с «жесткой» (не вырезанной) частью области. </w:t>
      </w:r>
    </w:p>
    <w:p w:rsidR="00ED70BE" w:rsidRDefault="00ED70BE"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Поясним правило «жесткости заготовк</w:t>
      </w:r>
      <w:r w:rsidR="00164C0C">
        <w:rPr>
          <w:rFonts w:ascii="Times New Roman" w:hAnsi="Times New Roman" w:cs="Times New Roman"/>
          <w:sz w:val="24"/>
          <w:szCs w:val="24"/>
        </w:rPr>
        <w:t>и</w:t>
      </w:r>
      <w:r w:rsidRPr="00BC33C5">
        <w:rPr>
          <w:rFonts w:ascii="Times New Roman" w:hAnsi="Times New Roman" w:cs="Times New Roman"/>
          <w:sz w:val="24"/>
          <w:szCs w:val="24"/>
        </w:rPr>
        <w:t>» на примере. На Рис.</w:t>
      </w:r>
      <w:r w:rsidR="00887EFF">
        <w:rPr>
          <w:rFonts w:ascii="Times New Roman" w:hAnsi="Times New Roman" w:cs="Times New Roman"/>
          <w:sz w:val="24"/>
          <w:szCs w:val="24"/>
        </w:rPr>
        <w:t>1</w:t>
      </w:r>
      <w:r w:rsidR="00F06985">
        <w:rPr>
          <w:rFonts w:ascii="Times New Roman" w:hAnsi="Times New Roman" w:cs="Times New Roman"/>
          <w:sz w:val="24"/>
          <w:szCs w:val="24"/>
        </w:rPr>
        <w:t>4</w:t>
      </w:r>
      <w:r w:rsidRPr="00BC33C5">
        <w:rPr>
          <w:rFonts w:ascii="Times New Roman" w:hAnsi="Times New Roman" w:cs="Times New Roman"/>
          <w:sz w:val="24"/>
          <w:szCs w:val="24"/>
        </w:rPr>
        <w:t xml:space="preserve"> показаны 3 заготовки и 9 </w:t>
      </w:r>
      <w:r w:rsidR="00B93934">
        <w:rPr>
          <w:rFonts w:ascii="Times New Roman" w:hAnsi="Times New Roman" w:cs="Times New Roman"/>
          <w:sz w:val="24"/>
          <w:szCs w:val="24"/>
        </w:rPr>
        <w:t xml:space="preserve">выбранных </w:t>
      </w:r>
      <w:r w:rsidRPr="00BC33C5">
        <w:rPr>
          <w:rFonts w:ascii="Times New Roman" w:hAnsi="Times New Roman" w:cs="Times New Roman"/>
          <w:sz w:val="24"/>
          <w:szCs w:val="24"/>
        </w:rPr>
        <w:t xml:space="preserve">возможных точек врезки. </w:t>
      </w:r>
    </w:p>
    <w:p w:rsidR="009E59E1" w:rsidRPr="00BC33C5" w:rsidRDefault="009E59E1"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Предположим, что мы начинаем резку с заготовки «А» и выбираем одну из первых 4 точек врезки (1-4). Точка 2 является недопустимой для врезки, поскольку при завершении резки не остается «жесткого» участка не вырезанной области в материале, и заготовка (еще до завершения резки контура) начнет перемещаться относительно материала. Кроме этого, заготовка будет получать максимальное нагревание из-за малой площади остатка в области завершения резки. Все это, в конечном итоге, приведет к искажению геометрических размеров заготовки. </w:t>
      </w:r>
    </w:p>
    <w:p w:rsidR="00FB2939" w:rsidRDefault="00FB2939" w:rsidP="003E29B0">
      <w:pPr>
        <w:spacing w:line="360" w:lineRule="auto"/>
        <w:ind w:left="1985" w:firstLine="720"/>
        <w:jc w:val="both"/>
        <w:rPr>
          <w:rFonts w:ascii="Times New Roman" w:hAnsi="Times New Roman" w:cs="Times New Roman"/>
          <w:sz w:val="24"/>
          <w:szCs w:val="24"/>
        </w:rPr>
      </w:pPr>
      <w:r w:rsidRPr="00FB2939">
        <w:rPr>
          <w:rFonts w:ascii="Times New Roman" w:hAnsi="Times New Roman" w:cs="Times New Roman"/>
          <w:noProof/>
          <w:sz w:val="24"/>
          <w:szCs w:val="24"/>
          <w:lang w:eastAsia="ru-RU"/>
        </w:rPr>
        <w:drawing>
          <wp:inline distT="0" distB="0" distL="0" distR="0">
            <wp:extent cx="2256972" cy="1900974"/>
            <wp:effectExtent l="19050" t="0" r="0" b="0"/>
            <wp:docPr id="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2273561" cy="1914946"/>
                    </a:xfrm>
                    <a:prstGeom prst="rect">
                      <a:avLst/>
                    </a:prstGeom>
                    <a:noFill/>
                    <a:ln>
                      <a:noFill/>
                    </a:ln>
                  </pic:spPr>
                </pic:pic>
              </a:graphicData>
            </a:graphic>
          </wp:inline>
        </w:drawing>
      </w:r>
    </w:p>
    <w:p w:rsidR="00ED70BE" w:rsidRPr="00BC33C5" w:rsidRDefault="00ED70BE" w:rsidP="003E29B0">
      <w:pPr>
        <w:spacing w:after="120"/>
        <w:ind w:left="1985" w:firstLine="709"/>
        <w:rPr>
          <w:rFonts w:ascii="Times New Roman" w:hAnsi="Times New Roman" w:cs="Times New Roman"/>
          <w:sz w:val="24"/>
          <w:szCs w:val="24"/>
        </w:rPr>
      </w:pPr>
      <w:r w:rsidRPr="00BC33C5">
        <w:rPr>
          <w:rFonts w:ascii="Times New Roman" w:hAnsi="Times New Roman" w:cs="Times New Roman"/>
          <w:i/>
          <w:sz w:val="24"/>
          <w:szCs w:val="24"/>
        </w:rPr>
        <w:t>Рисунок</w:t>
      </w:r>
      <w:r w:rsidR="00887EFF">
        <w:rPr>
          <w:rFonts w:ascii="Times New Roman" w:hAnsi="Times New Roman" w:cs="Times New Roman"/>
          <w:i/>
          <w:sz w:val="24"/>
          <w:szCs w:val="24"/>
        </w:rPr>
        <w:t>1</w:t>
      </w:r>
      <w:r w:rsidR="00F06985">
        <w:rPr>
          <w:rFonts w:ascii="Times New Roman" w:hAnsi="Times New Roman" w:cs="Times New Roman"/>
          <w:i/>
          <w:sz w:val="24"/>
          <w:szCs w:val="24"/>
        </w:rPr>
        <w:t>4</w:t>
      </w:r>
      <w:r w:rsidRPr="00BC33C5">
        <w:rPr>
          <w:rFonts w:ascii="Times New Roman" w:hAnsi="Times New Roman" w:cs="Times New Roman"/>
          <w:i/>
          <w:sz w:val="24"/>
          <w:szCs w:val="24"/>
        </w:rPr>
        <w:t>. Пример выбора точек врезки</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lastRenderedPageBreak/>
        <w:t xml:space="preserve">Точки 1,3 и 4 являются допустимыми для врезки, однако при выборе точки врезки 1 резка контура должна производиться по часовой стрелке, а при выборе точки 3 - против. Для точки 4 – направление реза не является существенным. При резке следующей заготовки («Б») допустимы точки врезки 4,6 или 7. Для точки 4 правило «жесткости заготовки» предполагает движение резака по часовой стрелке, а для точки 6 – против часовой стрелки. </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И, наконец, при резке заготовки «В» допустимы точки врезки 7 или 8. Выбор точки врезки 7 диктует необходимость движения резака по часовой стрелке, а в случае выбора точки 8 – против часовой стрелки. </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Таким образом, правило «жесткости заготовок» существенно ограничивает свободу выбора точек врезки и направлений обхода контура. В частности, для данного примера, если все контуры вырезаются по часовой стрелке, то набор точек врезки 1, 4, 7 является наиболее предпочтительным, а если </w:t>
      </w:r>
      <w:r w:rsidR="00DB600B">
        <w:rPr>
          <w:rFonts w:ascii="Times New Roman" w:hAnsi="Times New Roman" w:cs="Times New Roman"/>
          <w:sz w:val="24"/>
          <w:szCs w:val="24"/>
        </w:rPr>
        <w:t>–</w:t>
      </w:r>
      <w:r w:rsidRPr="00BC33C5">
        <w:rPr>
          <w:rFonts w:ascii="Times New Roman" w:hAnsi="Times New Roman" w:cs="Times New Roman"/>
          <w:sz w:val="24"/>
          <w:szCs w:val="24"/>
        </w:rPr>
        <w:t xml:space="preserve"> против часовой стрелки, то </w:t>
      </w:r>
      <w:r w:rsidR="00DB600B">
        <w:rPr>
          <w:rFonts w:ascii="Times New Roman" w:hAnsi="Times New Roman" w:cs="Times New Roman"/>
          <w:sz w:val="24"/>
          <w:szCs w:val="24"/>
        </w:rPr>
        <w:t>–</w:t>
      </w:r>
      <w:r w:rsidRPr="00BC33C5">
        <w:rPr>
          <w:rFonts w:ascii="Times New Roman" w:hAnsi="Times New Roman" w:cs="Times New Roman"/>
          <w:sz w:val="24"/>
          <w:szCs w:val="24"/>
        </w:rPr>
        <w:t xml:space="preserve"> 4, 7, 8 (или 4,6,8). Понятно, что строгая формализация процедуры выбора представляется затруднительной, и остальные допустимые варианты также не приведут к критическим изменениям в геометрии заготовок, но интуитивно ясно, что предлагаемые 3 варианта несколько уменьшат тепловые деформации по сравнению с другими допустимыми вариантами.</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Важно отметить, что при изменении порядка вырезки заготовок (например, в последовательности «В», «Б», «А») изменится и набор допустимых точек врезки и направлений реза. </w:t>
      </w:r>
    </w:p>
    <w:p w:rsidR="00ED70BE"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Функция определения допустимых </w:t>
      </w:r>
      <w:r w:rsidR="00DB600B">
        <w:rPr>
          <w:rFonts w:ascii="Times New Roman" w:hAnsi="Times New Roman" w:cs="Times New Roman"/>
          <w:sz w:val="24"/>
          <w:szCs w:val="24"/>
        </w:rPr>
        <w:t xml:space="preserve">(как с точки зрения геометрических характеристик, так и с точки зрения технологических требований резки) </w:t>
      </w:r>
      <w:r w:rsidRPr="00BC33C5">
        <w:rPr>
          <w:rFonts w:ascii="Times New Roman" w:hAnsi="Times New Roman" w:cs="Times New Roman"/>
          <w:sz w:val="24"/>
          <w:szCs w:val="24"/>
        </w:rPr>
        <w:t xml:space="preserve">точек врезки является важнейшей функцией </w:t>
      </w:r>
      <w:r w:rsidRPr="00BC33C5">
        <w:rPr>
          <w:rFonts w:ascii="Times New Roman" w:hAnsi="Times New Roman" w:cs="Times New Roman"/>
          <w:i/>
          <w:sz w:val="24"/>
          <w:szCs w:val="24"/>
        </w:rPr>
        <w:t>CAM</w:t>
      </w:r>
      <w:r w:rsidRPr="00BC33C5">
        <w:rPr>
          <w:rFonts w:ascii="Times New Roman" w:hAnsi="Times New Roman" w:cs="Times New Roman"/>
          <w:sz w:val="24"/>
          <w:szCs w:val="24"/>
        </w:rPr>
        <w:t xml:space="preserve"> </w:t>
      </w:r>
      <w:r w:rsidR="007D0727">
        <w:rPr>
          <w:rFonts w:ascii="Times New Roman" w:hAnsi="Times New Roman" w:cs="Times New Roman"/>
          <w:sz w:val="24"/>
          <w:szCs w:val="24"/>
        </w:rPr>
        <w:t>–</w:t>
      </w:r>
      <w:r w:rsidRPr="00BC33C5">
        <w:rPr>
          <w:rFonts w:ascii="Times New Roman" w:hAnsi="Times New Roman" w:cs="Times New Roman"/>
          <w:sz w:val="24"/>
          <w:szCs w:val="24"/>
        </w:rPr>
        <w:t xml:space="preserve"> системы при автоматическом режиме формирования УП.</w:t>
      </w:r>
      <w:r w:rsidR="00DB600B">
        <w:rPr>
          <w:rFonts w:ascii="Times New Roman" w:hAnsi="Times New Roman" w:cs="Times New Roman"/>
          <w:sz w:val="24"/>
          <w:szCs w:val="24"/>
        </w:rPr>
        <w:t xml:space="preserve"> </w:t>
      </w:r>
    </w:p>
    <w:p w:rsidR="00ED70BE" w:rsidRPr="00B93934" w:rsidRDefault="00ED70BE" w:rsidP="00B93934">
      <w:pPr>
        <w:spacing w:after="0" w:line="360" w:lineRule="auto"/>
        <w:ind w:firstLine="720"/>
        <w:jc w:val="both"/>
        <w:rPr>
          <w:rFonts w:ascii="Times New Roman" w:hAnsi="Times New Roman" w:cs="Times New Roman"/>
          <w:b/>
          <w:i/>
          <w:sz w:val="24"/>
          <w:szCs w:val="24"/>
        </w:rPr>
      </w:pPr>
      <w:r w:rsidRPr="00B93934">
        <w:rPr>
          <w:rFonts w:ascii="Times New Roman" w:hAnsi="Times New Roman" w:cs="Times New Roman"/>
          <w:b/>
          <w:i/>
          <w:sz w:val="24"/>
          <w:szCs w:val="24"/>
        </w:rPr>
        <w:t>Правило «жесткости материала»</w:t>
      </w:r>
      <w:r w:rsidR="00DB600B">
        <w:rPr>
          <w:rFonts w:ascii="Times New Roman" w:hAnsi="Times New Roman" w:cs="Times New Roman"/>
          <w:b/>
          <w:i/>
          <w:sz w:val="24"/>
          <w:szCs w:val="24"/>
        </w:rPr>
        <w:t xml:space="preserve"> («жесткости листа»)</w:t>
      </w:r>
    </w:p>
    <w:p w:rsidR="00ED70BE" w:rsidRPr="00BC33C5" w:rsidRDefault="00ED70BE"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Это правило определяет допустимый порядок (последовательность) </w:t>
      </w:r>
      <w:r w:rsidR="00E406E6" w:rsidRPr="001B6AB1">
        <w:rPr>
          <w:position w:val="-12"/>
        </w:rPr>
        <w:object w:dxaOrig="1120" w:dyaOrig="360">
          <v:shape id="_x0000_i1150" type="#_x0000_t75" style="width:55.5pt;height:18pt" o:ole="">
            <v:imagedata r:id="rId48" o:title=""/>
          </v:shape>
          <o:OLEObject Type="Embed" ProgID="Equation.DSMT4" ShapeID="_x0000_i1150" DrawAspect="Content" ObjectID="_1630848817" r:id="rId231"/>
        </w:object>
      </w:r>
      <w:r w:rsidR="00E406E6" w:rsidRPr="00D4467B">
        <w:rPr>
          <w:rFonts w:ascii="Times New Roman" w:hAnsi="Times New Roman" w:cs="Times New Roman"/>
          <w:sz w:val="24"/>
          <w:szCs w:val="24"/>
        </w:rPr>
        <w:t xml:space="preserve">, в которой вырезаются используемые сегменты резки </w:t>
      </w:r>
      <w:r w:rsidR="00E406E6" w:rsidRPr="00E67AB7">
        <w:rPr>
          <w:position w:val="-12"/>
        </w:rPr>
        <w:object w:dxaOrig="1280" w:dyaOrig="360">
          <v:shape id="_x0000_i1151" type="#_x0000_t75" style="width:63.75pt;height:18pt" o:ole="">
            <v:imagedata r:id="rId50" o:title=""/>
          </v:shape>
          <o:OLEObject Type="Embed" ProgID="Equation.DSMT4" ShapeID="_x0000_i1151" DrawAspect="Content" ObjectID="_1630848818" r:id="rId232"/>
        </w:object>
      </w:r>
      <w:r w:rsidR="00E406E6">
        <w:t>.</w:t>
      </w:r>
      <w:r w:rsidR="00E406E6" w:rsidRPr="00D4467B">
        <w:rPr>
          <w:rFonts w:ascii="Times New Roman" w:hAnsi="Times New Roman" w:cs="Times New Roman"/>
          <w:sz w:val="24"/>
          <w:szCs w:val="24"/>
        </w:rPr>
        <w:t xml:space="preserve"> </w:t>
      </w:r>
      <w:r w:rsidRPr="00BC33C5">
        <w:rPr>
          <w:rFonts w:ascii="Times New Roman" w:hAnsi="Times New Roman" w:cs="Times New Roman"/>
          <w:sz w:val="24"/>
          <w:szCs w:val="24"/>
        </w:rPr>
        <w:t xml:space="preserve">Фактически </w:t>
      </w:r>
      <w:r w:rsidR="00E406E6">
        <w:rPr>
          <w:rFonts w:ascii="Times New Roman" w:hAnsi="Times New Roman" w:cs="Times New Roman"/>
          <w:sz w:val="24"/>
          <w:szCs w:val="24"/>
        </w:rPr>
        <w:t>это правило</w:t>
      </w:r>
      <w:r w:rsidRPr="00BC33C5">
        <w:rPr>
          <w:rFonts w:ascii="Times New Roman" w:hAnsi="Times New Roman" w:cs="Times New Roman"/>
          <w:sz w:val="24"/>
          <w:szCs w:val="24"/>
        </w:rPr>
        <w:t xml:space="preserve"> включает в себя несколько эвристических правил. Рис. </w:t>
      </w:r>
      <w:r w:rsidR="001E1F84">
        <w:rPr>
          <w:rFonts w:ascii="Times New Roman" w:hAnsi="Times New Roman" w:cs="Times New Roman"/>
          <w:sz w:val="24"/>
          <w:szCs w:val="24"/>
        </w:rPr>
        <w:t>1</w:t>
      </w:r>
      <w:r w:rsidR="00F06985">
        <w:rPr>
          <w:rFonts w:ascii="Times New Roman" w:hAnsi="Times New Roman" w:cs="Times New Roman"/>
          <w:sz w:val="24"/>
          <w:szCs w:val="24"/>
        </w:rPr>
        <w:t>5</w:t>
      </w:r>
      <w:r w:rsidRPr="00BC33C5">
        <w:rPr>
          <w:rFonts w:ascii="Times New Roman" w:hAnsi="Times New Roman" w:cs="Times New Roman"/>
          <w:sz w:val="24"/>
          <w:szCs w:val="24"/>
        </w:rPr>
        <w:t xml:space="preserve"> иллюстрирует 4 правила выбора стороны материала, с которой следует начинать процесс термической резки. Правило а) рекомендует начинать процесс резки с узкой стороны листа (материала). Правила б), в) и г) уточняют, какую из узких сторон выбрать. Алгоритм выбора заключается в следующем. </w:t>
      </w:r>
    </w:p>
    <w:p w:rsidR="00ED70BE" w:rsidRPr="00BC33C5" w:rsidRDefault="00ED70BE" w:rsidP="009B3B15">
      <w:pPr>
        <w:numPr>
          <w:ilvl w:val="0"/>
          <w:numId w:val="4"/>
        </w:numPr>
        <w:spacing w:after="120"/>
        <w:ind w:left="0"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Сначала определяем, есть ли среди заготовок длинномерные детали (длинномерной деталью в соответствии с Таблицей 1 будем называть заготовки, у которых один из габаритов больше другого не менее, чем в 10 раз). Если эти заготовки расположены вблизи узкой границы материала, то процесс резки следует начинать с них (правило б), так как именно такого рода заготовки подвержены максимальным тепловым деформациям. </w:t>
      </w:r>
    </w:p>
    <w:p w:rsidR="00ED70BE" w:rsidRPr="00BC33C5" w:rsidRDefault="00ED70BE" w:rsidP="009B3B15">
      <w:pPr>
        <w:numPr>
          <w:ilvl w:val="0"/>
          <w:numId w:val="4"/>
        </w:numPr>
        <w:spacing w:after="120"/>
        <w:ind w:left="0" w:firstLine="426"/>
        <w:jc w:val="both"/>
        <w:rPr>
          <w:rFonts w:ascii="Times New Roman" w:hAnsi="Times New Roman" w:cs="Times New Roman"/>
          <w:sz w:val="24"/>
          <w:szCs w:val="24"/>
        </w:rPr>
      </w:pPr>
      <w:r w:rsidRPr="00BC33C5">
        <w:rPr>
          <w:rFonts w:ascii="Times New Roman" w:hAnsi="Times New Roman" w:cs="Times New Roman"/>
          <w:sz w:val="24"/>
          <w:szCs w:val="24"/>
        </w:rPr>
        <w:lastRenderedPageBreak/>
        <w:t xml:space="preserve">Затем определяем, есть ли на материале крупный отход. При наличии такого отхода с одной из сторон, процесс резки следует начать с противоположной стороны, поскольку аккумулирующееся в материале в процессе резки тепло в конечной стадии резки должно быть несколько скомпенсировано «жестким» остатком (правило в). </w:t>
      </w:r>
    </w:p>
    <w:p w:rsidR="00ED70BE" w:rsidRPr="00BC33C5" w:rsidRDefault="00ED70BE" w:rsidP="009B3B15">
      <w:pPr>
        <w:numPr>
          <w:ilvl w:val="0"/>
          <w:numId w:val="4"/>
        </w:numPr>
        <w:spacing w:after="120"/>
        <w:ind w:left="0"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И, наконец, если на материале нет крупного отхода, резку следует начинать с той стороны, где суммарные тепловыделения от резки больше (больше мелких деталей, либо больше суммарный периметр реза) (правило г). </w:t>
      </w:r>
    </w:p>
    <w:p w:rsidR="00ED70BE" w:rsidRPr="00BC33C5" w:rsidRDefault="00ED70BE"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Еще два правила «жесткости» заключаются в том, что при выборе последовательности вырезаемых заготовок на материале не должно оставаться узких полос и «островов», содержащих не вырезанные заготовки (см. Рис.</w:t>
      </w:r>
      <w:r w:rsidR="00DC4AED">
        <w:rPr>
          <w:rFonts w:ascii="Times New Roman" w:hAnsi="Times New Roman" w:cs="Times New Roman"/>
          <w:sz w:val="24"/>
          <w:szCs w:val="24"/>
        </w:rPr>
        <w:t>1</w:t>
      </w:r>
      <w:r w:rsidR="00F06985">
        <w:rPr>
          <w:rFonts w:ascii="Times New Roman" w:hAnsi="Times New Roman" w:cs="Times New Roman"/>
          <w:sz w:val="24"/>
          <w:szCs w:val="24"/>
        </w:rPr>
        <w:t>6</w:t>
      </w:r>
      <w:r w:rsidRPr="00BC33C5">
        <w:rPr>
          <w:rFonts w:ascii="Times New Roman" w:hAnsi="Times New Roman" w:cs="Times New Roman"/>
          <w:sz w:val="24"/>
          <w:szCs w:val="24"/>
        </w:rPr>
        <w:t>).</w:t>
      </w:r>
    </w:p>
    <w:p w:rsidR="00ED70BE" w:rsidRPr="00BC33C5" w:rsidRDefault="00ED70BE" w:rsidP="008E35A4">
      <w:pPr>
        <w:spacing w:line="360" w:lineRule="auto"/>
        <w:ind w:firstLine="284"/>
        <w:jc w:val="center"/>
        <w:rPr>
          <w:rFonts w:ascii="Times New Roman" w:hAnsi="Times New Roman" w:cs="Times New Roman"/>
          <w:sz w:val="24"/>
          <w:szCs w:val="24"/>
        </w:rPr>
      </w:pPr>
      <w:r w:rsidRPr="00BC33C5">
        <w:rPr>
          <w:rFonts w:ascii="Times New Roman" w:hAnsi="Times New Roman" w:cs="Times New Roman"/>
          <w:noProof/>
          <w:sz w:val="24"/>
          <w:szCs w:val="24"/>
          <w:lang w:eastAsia="ru-RU"/>
        </w:rPr>
        <w:drawing>
          <wp:inline distT="0" distB="0" distL="0" distR="0">
            <wp:extent cx="4701540" cy="3975617"/>
            <wp:effectExtent l="0" t="0" r="3810" b="6350"/>
            <wp:docPr id="14" name="Рисунок 155" descr="рис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5" descr="рис4-5"/>
                    <pic:cNvPicPr>
                      <a:picLocks noChangeAspect="1" noChangeArrowheads="1"/>
                    </pic:cNvPicPr>
                  </pic:nvPicPr>
                  <pic:blipFill>
                    <a:blip r:embed="rId233" cstate="print"/>
                    <a:srcRect/>
                    <a:stretch>
                      <a:fillRect/>
                    </a:stretch>
                  </pic:blipFill>
                  <pic:spPr bwMode="auto">
                    <a:xfrm>
                      <a:off x="0" y="0"/>
                      <a:ext cx="4711341" cy="3983905"/>
                    </a:xfrm>
                    <a:prstGeom prst="rect">
                      <a:avLst/>
                    </a:prstGeom>
                    <a:noFill/>
                    <a:ln w="9525">
                      <a:noFill/>
                      <a:miter lim="800000"/>
                      <a:headEnd/>
                      <a:tailEnd/>
                    </a:ln>
                  </pic:spPr>
                </pic:pic>
              </a:graphicData>
            </a:graphic>
          </wp:inline>
        </w:drawing>
      </w:r>
    </w:p>
    <w:p w:rsidR="00ED70BE" w:rsidRPr="00BC33C5" w:rsidRDefault="00ED70BE" w:rsidP="00DB3E0E">
      <w:pPr>
        <w:spacing w:after="120"/>
        <w:jc w:val="center"/>
        <w:rPr>
          <w:rFonts w:ascii="Times New Roman" w:hAnsi="Times New Roman" w:cs="Times New Roman"/>
          <w:i/>
          <w:sz w:val="24"/>
          <w:szCs w:val="24"/>
        </w:rPr>
      </w:pPr>
      <w:r w:rsidRPr="00BC33C5">
        <w:rPr>
          <w:rFonts w:ascii="Times New Roman" w:hAnsi="Times New Roman" w:cs="Times New Roman"/>
          <w:i/>
          <w:sz w:val="24"/>
          <w:szCs w:val="24"/>
        </w:rPr>
        <w:t xml:space="preserve">Рисунок </w:t>
      </w:r>
      <w:r w:rsidR="00887EFF">
        <w:rPr>
          <w:rFonts w:ascii="Times New Roman" w:hAnsi="Times New Roman" w:cs="Times New Roman"/>
          <w:i/>
          <w:sz w:val="24"/>
          <w:szCs w:val="24"/>
        </w:rPr>
        <w:t>1</w:t>
      </w:r>
      <w:r w:rsidR="00F06985">
        <w:rPr>
          <w:rFonts w:ascii="Times New Roman" w:hAnsi="Times New Roman" w:cs="Times New Roman"/>
          <w:i/>
          <w:sz w:val="24"/>
          <w:szCs w:val="24"/>
        </w:rPr>
        <w:t>5</w:t>
      </w:r>
      <w:r w:rsidRPr="00BC33C5">
        <w:rPr>
          <w:rFonts w:ascii="Times New Roman" w:hAnsi="Times New Roman" w:cs="Times New Roman"/>
          <w:i/>
          <w:sz w:val="24"/>
          <w:szCs w:val="24"/>
        </w:rPr>
        <w:t>. Правила выбора начальной стороны материала</w:t>
      </w:r>
    </w:p>
    <w:p w:rsidR="00E406E6" w:rsidRDefault="00ED70BE" w:rsidP="008E35A4">
      <w:pPr>
        <w:spacing w:after="120"/>
        <w:ind w:left="1134" w:hanging="425"/>
        <w:jc w:val="center"/>
        <w:rPr>
          <w:rFonts w:ascii="Times New Roman" w:hAnsi="Times New Roman" w:cs="Times New Roman"/>
          <w:i/>
          <w:sz w:val="24"/>
          <w:szCs w:val="24"/>
        </w:rPr>
      </w:pPr>
      <w:r w:rsidRPr="00BC33C5">
        <w:rPr>
          <w:rFonts w:ascii="Times New Roman" w:hAnsi="Times New Roman" w:cs="Times New Roman"/>
          <w:noProof/>
          <w:sz w:val="24"/>
          <w:szCs w:val="24"/>
          <w:lang w:eastAsia="ru-RU"/>
        </w:rPr>
        <w:lastRenderedPageBreak/>
        <w:drawing>
          <wp:inline distT="0" distB="0" distL="0" distR="0">
            <wp:extent cx="2708331" cy="1609725"/>
            <wp:effectExtent l="0" t="0" r="0" b="0"/>
            <wp:docPr id="15" name="Рисунок 156" descr="рис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descr="рис3-3"/>
                    <pic:cNvPicPr>
                      <a:picLocks noChangeAspect="1" noChangeArrowheads="1"/>
                    </pic:cNvPicPr>
                  </pic:nvPicPr>
                  <pic:blipFill>
                    <a:blip r:embed="rId234" cstate="print"/>
                    <a:srcRect/>
                    <a:stretch>
                      <a:fillRect/>
                    </a:stretch>
                  </pic:blipFill>
                  <pic:spPr bwMode="auto">
                    <a:xfrm>
                      <a:off x="0" y="0"/>
                      <a:ext cx="2718768" cy="1615928"/>
                    </a:xfrm>
                    <a:prstGeom prst="rect">
                      <a:avLst/>
                    </a:prstGeom>
                    <a:noFill/>
                    <a:ln w="9525">
                      <a:noFill/>
                      <a:miter lim="800000"/>
                      <a:headEnd/>
                      <a:tailEnd/>
                    </a:ln>
                  </pic:spPr>
                </pic:pic>
              </a:graphicData>
            </a:graphic>
          </wp:inline>
        </w:drawing>
      </w:r>
    </w:p>
    <w:p w:rsidR="00ED70BE" w:rsidRPr="00BC33C5" w:rsidRDefault="00ED70BE" w:rsidP="000E4F6F">
      <w:pPr>
        <w:spacing w:after="120"/>
        <w:ind w:left="539"/>
        <w:jc w:val="center"/>
        <w:rPr>
          <w:rFonts w:ascii="Times New Roman" w:hAnsi="Times New Roman" w:cs="Times New Roman"/>
          <w:i/>
          <w:sz w:val="24"/>
          <w:szCs w:val="24"/>
        </w:rPr>
      </w:pPr>
      <w:r w:rsidRPr="00BC33C5">
        <w:rPr>
          <w:rFonts w:ascii="Times New Roman" w:hAnsi="Times New Roman" w:cs="Times New Roman"/>
          <w:i/>
          <w:sz w:val="24"/>
          <w:szCs w:val="24"/>
        </w:rPr>
        <w:t>Рисунок</w:t>
      </w:r>
      <w:r w:rsidR="00887EFF">
        <w:rPr>
          <w:rFonts w:ascii="Times New Roman" w:hAnsi="Times New Roman" w:cs="Times New Roman"/>
          <w:i/>
          <w:sz w:val="24"/>
          <w:szCs w:val="24"/>
        </w:rPr>
        <w:t xml:space="preserve"> 1</w:t>
      </w:r>
      <w:r w:rsidR="00F06985">
        <w:rPr>
          <w:rFonts w:ascii="Times New Roman" w:hAnsi="Times New Roman" w:cs="Times New Roman"/>
          <w:i/>
          <w:sz w:val="24"/>
          <w:szCs w:val="24"/>
        </w:rPr>
        <w:t>6</w:t>
      </w:r>
      <w:r w:rsidRPr="00BC33C5">
        <w:rPr>
          <w:rFonts w:ascii="Times New Roman" w:hAnsi="Times New Roman" w:cs="Times New Roman"/>
          <w:i/>
          <w:sz w:val="24"/>
          <w:szCs w:val="24"/>
        </w:rPr>
        <w:t>. Пример материала с недопустимыми не вырезанными областями</w:t>
      </w:r>
    </w:p>
    <w:p w:rsidR="007C7505" w:rsidRDefault="00ED70BE" w:rsidP="001E1F84">
      <w:pPr>
        <w:spacing w:after="0"/>
        <w:ind w:firstLine="720"/>
        <w:jc w:val="both"/>
        <w:rPr>
          <w:rFonts w:ascii="Times New Roman" w:hAnsi="Times New Roman" w:cs="Times New Roman"/>
          <w:sz w:val="24"/>
          <w:szCs w:val="24"/>
        </w:rPr>
      </w:pPr>
      <w:r w:rsidRPr="0046630A">
        <w:rPr>
          <w:rFonts w:ascii="Times New Roman" w:hAnsi="Times New Roman" w:cs="Times New Roman"/>
          <w:sz w:val="24"/>
          <w:szCs w:val="24"/>
        </w:rPr>
        <w:t>Для того чтобы обеспечить все правила «жесткости материала», следует предварительно разбить всю область резки на некоторые «зоны» и затем процесс резки заготовок осуществлять в этих зонах последовательно по возрастанию номеров зон, т.е. област</w:t>
      </w:r>
      <w:r w:rsidR="00161D29" w:rsidRPr="0046630A">
        <w:rPr>
          <w:rFonts w:ascii="Times New Roman" w:hAnsi="Times New Roman" w:cs="Times New Roman"/>
          <w:sz w:val="24"/>
          <w:szCs w:val="24"/>
        </w:rPr>
        <w:t>ь</w:t>
      </w:r>
      <w:r w:rsidRPr="0046630A">
        <w:rPr>
          <w:rFonts w:ascii="Times New Roman" w:hAnsi="Times New Roman" w:cs="Times New Roman"/>
          <w:sz w:val="24"/>
          <w:szCs w:val="24"/>
        </w:rPr>
        <w:t xml:space="preserve"> размещения </w:t>
      </w:r>
      <w:r w:rsidRPr="0046630A">
        <w:rPr>
          <w:rFonts w:ascii="Times New Roman" w:hAnsi="Times New Roman" w:cs="Times New Roman"/>
          <w:i/>
          <w:sz w:val="24"/>
          <w:szCs w:val="24"/>
        </w:rPr>
        <w:t>В</w:t>
      </w:r>
      <w:r w:rsidRPr="0046630A">
        <w:rPr>
          <w:rFonts w:ascii="Times New Roman" w:hAnsi="Times New Roman" w:cs="Times New Roman"/>
          <w:i/>
          <w:sz w:val="24"/>
          <w:szCs w:val="24"/>
          <w:vertAlign w:val="subscript"/>
        </w:rPr>
        <w:t xml:space="preserve"> </w:t>
      </w:r>
      <w:r w:rsidRPr="0046630A">
        <w:rPr>
          <w:rFonts w:ascii="Times New Roman" w:hAnsi="Times New Roman" w:cs="Times New Roman"/>
          <w:sz w:val="24"/>
          <w:szCs w:val="24"/>
        </w:rPr>
        <w:t>разбива</w:t>
      </w:r>
      <w:r w:rsidR="001E1F84" w:rsidRPr="0046630A">
        <w:rPr>
          <w:rFonts w:ascii="Times New Roman" w:hAnsi="Times New Roman" w:cs="Times New Roman"/>
          <w:sz w:val="24"/>
          <w:szCs w:val="24"/>
        </w:rPr>
        <w:t>е</w:t>
      </w:r>
      <w:r w:rsidRPr="0046630A">
        <w:rPr>
          <w:rFonts w:ascii="Times New Roman" w:hAnsi="Times New Roman" w:cs="Times New Roman"/>
          <w:sz w:val="24"/>
          <w:szCs w:val="24"/>
        </w:rPr>
        <w:t xml:space="preserve">тся на подобласти </w:t>
      </w:r>
    </w:p>
    <w:p w:rsidR="007C7505" w:rsidRDefault="001E1F84" w:rsidP="007C7505">
      <w:pPr>
        <w:spacing w:after="0"/>
        <w:ind w:firstLine="708"/>
        <w:jc w:val="both"/>
        <w:rPr>
          <w:rFonts w:ascii="Times New Roman" w:hAnsi="Times New Roman" w:cs="Times New Roman"/>
          <w:sz w:val="24"/>
          <w:szCs w:val="24"/>
        </w:rPr>
      </w:pPr>
      <w:r w:rsidRPr="0046630A">
        <w:rPr>
          <w:rFonts w:ascii="Times New Roman" w:hAnsi="Times New Roman" w:cs="Times New Roman"/>
          <w:position w:val="-32"/>
          <w:sz w:val="24"/>
          <w:szCs w:val="24"/>
        </w:rPr>
        <w:object w:dxaOrig="1359" w:dyaOrig="800">
          <v:shape id="_x0000_i1152" type="#_x0000_t75" style="width:60pt;height:34.5pt" o:ole="">
            <v:imagedata r:id="rId235" o:title=""/>
          </v:shape>
          <o:OLEObject Type="Embed" ProgID="Equation.DSMT4" ShapeID="_x0000_i1152" DrawAspect="Content" ObjectID="_1630848819" r:id="rId236"/>
        </w:object>
      </w:r>
      <w:r w:rsidR="00ED70BE" w:rsidRPr="0046630A">
        <w:rPr>
          <w:rFonts w:ascii="Times New Roman" w:hAnsi="Times New Roman" w:cs="Times New Roman"/>
          <w:sz w:val="24"/>
          <w:szCs w:val="24"/>
        </w:rPr>
        <w:t xml:space="preserve"> </w:t>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t>(1.3.3)</w:t>
      </w:r>
    </w:p>
    <w:p w:rsidR="00ED70BE" w:rsidRPr="0046630A" w:rsidRDefault="00ED70BE" w:rsidP="001E1F84">
      <w:pPr>
        <w:spacing w:after="0"/>
        <w:ind w:firstLine="720"/>
        <w:jc w:val="both"/>
        <w:rPr>
          <w:rFonts w:ascii="Times New Roman" w:hAnsi="Times New Roman" w:cs="Times New Roman"/>
          <w:sz w:val="24"/>
          <w:szCs w:val="24"/>
        </w:rPr>
      </w:pPr>
      <w:r w:rsidRPr="0046630A">
        <w:rPr>
          <w:rFonts w:ascii="Times New Roman" w:hAnsi="Times New Roman" w:cs="Times New Roman"/>
          <w:sz w:val="24"/>
          <w:szCs w:val="24"/>
        </w:rPr>
        <w:t xml:space="preserve">где </w:t>
      </w:r>
      <w:r w:rsidR="001E1F84" w:rsidRPr="0046630A">
        <w:rPr>
          <w:rFonts w:ascii="Times New Roman" w:hAnsi="Times New Roman" w:cs="Times New Roman"/>
          <w:i/>
          <w:sz w:val="24"/>
          <w:szCs w:val="24"/>
        </w:rPr>
        <w:t>l</w:t>
      </w:r>
      <w:r w:rsidRPr="0046630A">
        <w:rPr>
          <w:rFonts w:ascii="Times New Roman" w:hAnsi="Times New Roman" w:cs="Times New Roman"/>
          <w:i/>
          <w:sz w:val="24"/>
          <w:szCs w:val="24"/>
          <w:vertAlign w:val="subscript"/>
        </w:rPr>
        <w:t xml:space="preserve">  </w:t>
      </w:r>
      <w:r w:rsidRPr="0046630A">
        <w:rPr>
          <w:rFonts w:ascii="Times New Roman" w:hAnsi="Times New Roman" w:cs="Times New Roman"/>
          <w:sz w:val="24"/>
          <w:szCs w:val="24"/>
        </w:rPr>
        <w:t xml:space="preserve">– количество выбранных зон для области </w:t>
      </w:r>
      <w:r w:rsidRPr="0046630A">
        <w:rPr>
          <w:rFonts w:ascii="Times New Roman" w:hAnsi="Times New Roman" w:cs="Times New Roman"/>
          <w:i/>
          <w:sz w:val="24"/>
          <w:szCs w:val="24"/>
        </w:rPr>
        <w:t>B.</w:t>
      </w:r>
      <w:r w:rsidR="001E1F84" w:rsidRPr="0046630A">
        <w:rPr>
          <w:rFonts w:ascii="Times New Roman" w:hAnsi="Times New Roman" w:cs="Times New Roman"/>
          <w:i/>
          <w:sz w:val="24"/>
          <w:szCs w:val="24"/>
        </w:rPr>
        <w:t xml:space="preserve"> </w:t>
      </w:r>
      <w:r w:rsidRPr="0046630A">
        <w:rPr>
          <w:rFonts w:ascii="Times New Roman" w:hAnsi="Times New Roman" w:cs="Times New Roman"/>
          <w:sz w:val="24"/>
          <w:szCs w:val="24"/>
        </w:rPr>
        <w:t xml:space="preserve">При этом формирование и нумерация зон должна проводиться в соответствии со всеми правилами «жесткости материала» и таким образом, чтобы оставшаяся не вырезанная область по своей геометрической форме приближалась к квадратной области. </w:t>
      </w:r>
    </w:p>
    <w:p w:rsidR="00ED70BE" w:rsidRPr="0046630A" w:rsidRDefault="00ED70BE" w:rsidP="00ED70BE">
      <w:pPr>
        <w:spacing w:line="360" w:lineRule="auto"/>
        <w:ind w:firstLine="720"/>
        <w:jc w:val="both"/>
        <w:rPr>
          <w:rFonts w:ascii="Times New Roman" w:hAnsi="Times New Roman" w:cs="Times New Roman"/>
          <w:sz w:val="24"/>
          <w:szCs w:val="24"/>
        </w:rPr>
      </w:pPr>
      <w:r w:rsidRPr="0046630A">
        <w:rPr>
          <w:rFonts w:ascii="Times New Roman" w:hAnsi="Times New Roman" w:cs="Times New Roman"/>
          <w:sz w:val="24"/>
          <w:szCs w:val="24"/>
        </w:rPr>
        <w:t>Пример разбиения области термической резки на зоны представлен на Рис.</w:t>
      </w:r>
      <w:r w:rsidR="00DC4AED" w:rsidRPr="0046630A">
        <w:rPr>
          <w:rFonts w:ascii="Times New Roman" w:hAnsi="Times New Roman" w:cs="Times New Roman"/>
          <w:sz w:val="24"/>
          <w:szCs w:val="24"/>
        </w:rPr>
        <w:t>1</w:t>
      </w:r>
      <w:r w:rsidR="00CB00F4" w:rsidRPr="0046630A">
        <w:rPr>
          <w:rFonts w:ascii="Times New Roman" w:hAnsi="Times New Roman" w:cs="Times New Roman"/>
          <w:sz w:val="24"/>
          <w:szCs w:val="24"/>
        </w:rPr>
        <w:t>7</w:t>
      </w:r>
      <w:r w:rsidRPr="0046630A">
        <w:rPr>
          <w:rFonts w:ascii="Times New Roman" w:hAnsi="Times New Roman" w:cs="Times New Roman"/>
          <w:sz w:val="24"/>
          <w:szCs w:val="24"/>
        </w:rPr>
        <w:t>. Зона 1 и зона 8, выделенные на рисунке темно-серым цветом, сформированы с учетом правила «жесткости материала» б).</w:t>
      </w:r>
    </w:p>
    <w:p w:rsidR="00ED70BE" w:rsidRPr="00BC33C5" w:rsidRDefault="00ED70BE" w:rsidP="000E4F6F">
      <w:pPr>
        <w:spacing w:after="0" w:line="360" w:lineRule="auto"/>
        <w:ind w:left="900" w:firstLine="234"/>
        <w:jc w:val="both"/>
        <w:rPr>
          <w:rFonts w:ascii="Times New Roman" w:hAnsi="Times New Roman" w:cs="Times New Roman"/>
          <w:sz w:val="24"/>
          <w:szCs w:val="24"/>
        </w:rPr>
      </w:pPr>
      <w:r w:rsidRPr="00BC33C5">
        <w:rPr>
          <w:rFonts w:ascii="Times New Roman" w:hAnsi="Times New Roman" w:cs="Times New Roman"/>
          <w:noProof/>
          <w:sz w:val="24"/>
          <w:szCs w:val="24"/>
          <w:lang w:eastAsia="ru-RU"/>
        </w:rPr>
        <w:drawing>
          <wp:inline distT="0" distB="0" distL="0" distR="0">
            <wp:extent cx="5234940" cy="1653540"/>
            <wp:effectExtent l="19050" t="0" r="3810" b="0"/>
            <wp:docPr id="16" name="Рисунок 158" descr="рис3-1406-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 descr="рис3-1406-нов"/>
                    <pic:cNvPicPr>
                      <a:picLocks noChangeAspect="1" noChangeArrowheads="1"/>
                    </pic:cNvPicPr>
                  </pic:nvPicPr>
                  <pic:blipFill>
                    <a:blip r:embed="rId237" cstate="print"/>
                    <a:srcRect/>
                    <a:stretch>
                      <a:fillRect/>
                    </a:stretch>
                  </pic:blipFill>
                  <pic:spPr bwMode="auto">
                    <a:xfrm>
                      <a:off x="0" y="0"/>
                      <a:ext cx="5234940" cy="1653540"/>
                    </a:xfrm>
                    <a:prstGeom prst="rect">
                      <a:avLst/>
                    </a:prstGeom>
                    <a:noFill/>
                    <a:ln w="9525">
                      <a:noFill/>
                      <a:miter lim="800000"/>
                      <a:headEnd/>
                      <a:tailEnd/>
                    </a:ln>
                  </pic:spPr>
                </pic:pic>
              </a:graphicData>
            </a:graphic>
          </wp:inline>
        </w:drawing>
      </w:r>
    </w:p>
    <w:p w:rsidR="00ED70BE" w:rsidRPr="00BC33C5" w:rsidRDefault="00ED70BE" w:rsidP="000E4F6F">
      <w:pPr>
        <w:spacing w:after="0"/>
        <w:jc w:val="center"/>
        <w:rPr>
          <w:rFonts w:ascii="Times New Roman" w:hAnsi="Times New Roman" w:cs="Times New Roman"/>
          <w:i/>
          <w:sz w:val="24"/>
          <w:szCs w:val="24"/>
        </w:rPr>
      </w:pPr>
      <w:r w:rsidRPr="00BC33C5">
        <w:rPr>
          <w:rFonts w:ascii="Times New Roman" w:hAnsi="Times New Roman" w:cs="Times New Roman"/>
          <w:i/>
          <w:sz w:val="24"/>
          <w:szCs w:val="24"/>
        </w:rPr>
        <w:t>Рисунок</w:t>
      </w:r>
      <w:r w:rsidR="00DC4AED">
        <w:rPr>
          <w:rFonts w:ascii="Times New Roman" w:hAnsi="Times New Roman" w:cs="Times New Roman"/>
          <w:i/>
          <w:sz w:val="24"/>
          <w:szCs w:val="24"/>
        </w:rPr>
        <w:t>1</w:t>
      </w:r>
      <w:r w:rsidR="00CB00F4">
        <w:rPr>
          <w:rFonts w:ascii="Times New Roman" w:hAnsi="Times New Roman" w:cs="Times New Roman"/>
          <w:i/>
          <w:sz w:val="24"/>
          <w:szCs w:val="24"/>
        </w:rPr>
        <w:t>7</w:t>
      </w:r>
      <w:r w:rsidRPr="00BC33C5">
        <w:rPr>
          <w:rFonts w:ascii="Times New Roman" w:hAnsi="Times New Roman" w:cs="Times New Roman"/>
          <w:i/>
          <w:sz w:val="24"/>
          <w:szCs w:val="24"/>
        </w:rPr>
        <w:t>. Пример формирования зон резки с учетом «жесткости» материала.</w:t>
      </w:r>
    </w:p>
    <w:p w:rsidR="000E4F6F" w:rsidRPr="00B93934" w:rsidRDefault="000E4F6F" w:rsidP="009B3B15">
      <w:pPr>
        <w:spacing w:before="240" w:after="120"/>
        <w:ind w:firstLine="426"/>
        <w:jc w:val="both"/>
        <w:rPr>
          <w:rFonts w:ascii="Times New Roman" w:hAnsi="Times New Roman" w:cs="Times New Roman"/>
          <w:b/>
          <w:i/>
          <w:sz w:val="24"/>
          <w:szCs w:val="24"/>
        </w:rPr>
      </w:pPr>
      <w:r>
        <w:rPr>
          <w:rFonts w:ascii="Times New Roman" w:hAnsi="Times New Roman" w:cs="Times New Roman"/>
          <w:b/>
          <w:i/>
          <w:sz w:val="24"/>
          <w:szCs w:val="24"/>
        </w:rPr>
        <w:t>Заключительные замечания</w:t>
      </w:r>
    </w:p>
    <w:p w:rsidR="00B077F9" w:rsidRDefault="0015573E" w:rsidP="009B3B15">
      <w:pPr>
        <w:pStyle w:val="ae"/>
        <w:spacing w:before="120" w:after="120"/>
        <w:ind w:left="0" w:firstLine="426"/>
        <w:contextualSpacing w:val="0"/>
        <w:jc w:val="both"/>
        <w:rPr>
          <w:rFonts w:ascii="Times New Roman" w:hAnsi="Times New Roman"/>
          <w:sz w:val="24"/>
          <w:szCs w:val="24"/>
        </w:rPr>
      </w:pPr>
      <w:r w:rsidRPr="000E4F6F">
        <w:rPr>
          <w:rFonts w:ascii="Times New Roman" w:hAnsi="Times New Roman"/>
          <w:sz w:val="24"/>
          <w:szCs w:val="24"/>
        </w:rPr>
        <w:t xml:space="preserve">В настоящее время в научных публикациях по теме настоящей монографии наименее изученными остаются вопросы математической формализации ограничений, связанных именно с технологическими требованиями термической резки. </w:t>
      </w:r>
      <w:r w:rsidR="001246DA">
        <w:rPr>
          <w:rFonts w:ascii="Times New Roman" w:hAnsi="Times New Roman"/>
          <w:sz w:val="24"/>
          <w:szCs w:val="24"/>
        </w:rPr>
        <w:t xml:space="preserve">Следует отметить, что правила «жесткости </w:t>
      </w:r>
      <w:r w:rsidR="00164C0C">
        <w:rPr>
          <w:rFonts w:ascii="Times New Roman" w:hAnsi="Times New Roman"/>
          <w:sz w:val="24"/>
          <w:szCs w:val="24"/>
        </w:rPr>
        <w:t>заготовки</w:t>
      </w:r>
      <w:r w:rsidR="001246DA">
        <w:rPr>
          <w:rFonts w:ascii="Times New Roman" w:hAnsi="Times New Roman"/>
          <w:sz w:val="24"/>
          <w:szCs w:val="24"/>
        </w:rPr>
        <w:t xml:space="preserve">» и «жёсткости </w:t>
      </w:r>
      <w:r w:rsidR="00164C0C">
        <w:rPr>
          <w:rFonts w:ascii="Times New Roman" w:hAnsi="Times New Roman"/>
          <w:sz w:val="24"/>
          <w:szCs w:val="24"/>
        </w:rPr>
        <w:t>материала</w:t>
      </w:r>
      <w:r w:rsidR="001246DA">
        <w:rPr>
          <w:rFonts w:ascii="Times New Roman" w:hAnsi="Times New Roman"/>
          <w:sz w:val="24"/>
          <w:szCs w:val="24"/>
        </w:rPr>
        <w:t xml:space="preserve">» целесообразно учитывать (как </w:t>
      </w:r>
      <w:r w:rsidR="001246DA">
        <w:rPr>
          <w:rFonts w:ascii="Times New Roman" w:hAnsi="Times New Roman"/>
          <w:sz w:val="24"/>
          <w:szCs w:val="24"/>
        </w:rPr>
        <w:lastRenderedPageBreak/>
        <w:t>показала практика) не только при разработке управляющих программ для машин газовой, плазменной и лазерной резки с ЧПУ, но и при применении машин гидроабразивной фигурной листовой резки</w:t>
      </w:r>
      <w:r w:rsidR="00E160E9">
        <w:rPr>
          <w:rFonts w:ascii="Times New Roman" w:hAnsi="Times New Roman"/>
          <w:sz w:val="24"/>
          <w:szCs w:val="24"/>
        </w:rPr>
        <w:t>.</w:t>
      </w:r>
      <w:r w:rsidR="001246DA">
        <w:rPr>
          <w:rFonts w:ascii="Times New Roman" w:hAnsi="Times New Roman"/>
          <w:sz w:val="24"/>
          <w:szCs w:val="24"/>
        </w:rPr>
        <w:t xml:space="preserve"> </w:t>
      </w:r>
      <w:r w:rsidR="00E160E9">
        <w:rPr>
          <w:rFonts w:ascii="Times New Roman" w:hAnsi="Times New Roman"/>
          <w:sz w:val="24"/>
          <w:szCs w:val="24"/>
        </w:rPr>
        <w:t xml:space="preserve">Этот факт </w:t>
      </w:r>
      <w:r w:rsidR="001246DA">
        <w:rPr>
          <w:rFonts w:ascii="Times New Roman" w:hAnsi="Times New Roman"/>
          <w:sz w:val="24"/>
          <w:szCs w:val="24"/>
        </w:rPr>
        <w:t>свидетельствует о том, что изменения геометрических характеристик материала связано не только с термическими деформациями, но и с механическими трансформациями материала при листовой резке заготовок на машинах с ЧПУ</w:t>
      </w:r>
      <w:r w:rsidR="00E160E9">
        <w:rPr>
          <w:rFonts w:ascii="Times New Roman" w:hAnsi="Times New Roman"/>
          <w:sz w:val="24"/>
          <w:szCs w:val="24"/>
        </w:rPr>
        <w:t>.</w:t>
      </w:r>
      <w:r w:rsidR="004345F5">
        <w:rPr>
          <w:rFonts w:ascii="Times New Roman" w:hAnsi="Times New Roman"/>
          <w:sz w:val="24"/>
          <w:szCs w:val="24"/>
        </w:rPr>
        <w:t xml:space="preserve"> Рекламные заявления некоторых производителей лазерных и гидроабразивных машин с ЧПУ о </w:t>
      </w:r>
      <w:r w:rsidR="00BC5F40">
        <w:rPr>
          <w:rFonts w:ascii="Times New Roman" w:hAnsi="Times New Roman"/>
          <w:sz w:val="24"/>
          <w:szCs w:val="24"/>
        </w:rPr>
        <w:t>незначительных</w:t>
      </w:r>
      <w:r w:rsidR="004345F5">
        <w:rPr>
          <w:rFonts w:ascii="Times New Roman" w:hAnsi="Times New Roman"/>
          <w:sz w:val="24"/>
          <w:szCs w:val="24"/>
        </w:rPr>
        <w:t xml:space="preserve"> </w:t>
      </w:r>
      <w:r w:rsidR="00BC5F40">
        <w:rPr>
          <w:rFonts w:ascii="Times New Roman" w:hAnsi="Times New Roman"/>
          <w:sz w:val="24"/>
          <w:szCs w:val="24"/>
        </w:rPr>
        <w:t>деформациях вырезаемых заготовок при листовой фигурной резке</w:t>
      </w:r>
      <w:r w:rsidR="00B077F9">
        <w:rPr>
          <w:rFonts w:ascii="Times New Roman" w:hAnsi="Times New Roman"/>
          <w:sz w:val="24"/>
          <w:szCs w:val="24"/>
        </w:rPr>
        <w:t xml:space="preserve"> </w:t>
      </w:r>
      <w:r w:rsidR="00BC5F40">
        <w:rPr>
          <w:rFonts w:ascii="Times New Roman" w:hAnsi="Times New Roman"/>
          <w:sz w:val="24"/>
          <w:szCs w:val="24"/>
        </w:rPr>
        <w:t xml:space="preserve">на данных типах технологического оборудования с ЧПУ </w:t>
      </w:r>
      <w:r w:rsidR="00B077F9">
        <w:rPr>
          <w:rFonts w:ascii="Times New Roman" w:hAnsi="Times New Roman"/>
          <w:sz w:val="24"/>
          <w:szCs w:val="24"/>
        </w:rPr>
        <w:t xml:space="preserve">опровергаются практическими исследованиями. Разумеется, </w:t>
      </w:r>
      <w:r w:rsidR="00A63A2A">
        <w:rPr>
          <w:rFonts w:ascii="Times New Roman" w:hAnsi="Times New Roman"/>
          <w:sz w:val="24"/>
          <w:szCs w:val="24"/>
        </w:rPr>
        <w:t xml:space="preserve">лазерная и гидроабразивная </w:t>
      </w:r>
      <w:r w:rsidR="00B077F9">
        <w:rPr>
          <w:rFonts w:ascii="Times New Roman" w:hAnsi="Times New Roman"/>
          <w:sz w:val="24"/>
          <w:szCs w:val="24"/>
        </w:rPr>
        <w:t xml:space="preserve">технологии порождают </w:t>
      </w:r>
      <w:r w:rsidR="00A63A2A">
        <w:rPr>
          <w:rFonts w:ascii="Times New Roman" w:hAnsi="Times New Roman"/>
          <w:sz w:val="24"/>
          <w:szCs w:val="24"/>
        </w:rPr>
        <w:t>меньшие</w:t>
      </w:r>
      <w:r w:rsidR="00B077F9">
        <w:rPr>
          <w:rFonts w:ascii="Times New Roman" w:hAnsi="Times New Roman"/>
          <w:sz w:val="24"/>
          <w:szCs w:val="24"/>
        </w:rPr>
        <w:t xml:space="preserve"> проблемы с тепловыми деформациями материала, чем </w:t>
      </w:r>
      <w:r w:rsidR="00A63A2A">
        <w:rPr>
          <w:rFonts w:ascii="Times New Roman" w:hAnsi="Times New Roman"/>
          <w:sz w:val="24"/>
          <w:szCs w:val="24"/>
        </w:rPr>
        <w:t xml:space="preserve">газовая и плазменная, но не исключают </w:t>
      </w:r>
      <w:r w:rsidR="00432CE6">
        <w:rPr>
          <w:rFonts w:ascii="Times New Roman" w:hAnsi="Times New Roman"/>
          <w:sz w:val="24"/>
          <w:szCs w:val="24"/>
        </w:rPr>
        <w:t>полностью г</w:t>
      </w:r>
      <w:r w:rsidR="00A63A2A">
        <w:rPr>
          <w:rFonts w:ascii="Times New Roman" w:hAnsi="Times New Roman"/>
          <w:sz w:val="24"/>
          <w:szCs w:val="24"/>
        </w:rPr>
        <w:t>еометрические искажения формы заготовок при резке.</w:t>
      </w:r>
    </w:p>
    <w:p w:rsidR="008109F3" w:rsidRPr="008109F3" w:rsidRDefault="00B077F9" w:rsidP="009B3B15">
      <w:pPr>
        <w:pStyle w:val="ae"/>
        <w:spacing w:before="120" w:after="120"/>
        <w:ind w:left="0" w:firstLine="426"/>
        <w:contextualSpacing w:val="0"/>
        <w:jc w:val="both"/>
        <w:rPr>
          <w:rFonts w:ascii="Times New Roman" w:hAnsi="Times New Roman"/>
          <w:sz w:val="24"/>
          <w:szCs w:val="24"/>
        </w:rPr>
      </w:pPr>
      <w:r>
        <w:rPr>
          <w:rFonts w:ascii="Times New Roman" w:hAnsi="Times New Roman"/>
          <w:sz w:val="24"/>
          <w:szCs w:val="24"/>
        </w:rPr>
        <w:t xml:space="preserve">Если обозначить </w:t>
      </w:r>
      <w:r w:rsidR="00432CE6">
        <w:rPr>
          <w:rFonts w:ascii="Times New Roman" w:hAnsi="Times New Roman"/>
          <w:sz w:val="24"/>
          <w:szCs w:val="24"/>
        </w:rPr>
        <w:t xml:space="preserve">через </w:t>
      </w:r>
      <w:r w:rsidR="002B61B4" w:rsidRPr="00905C23">
        <w:rPr>
          <w:position w:val="-12"/>
        </w:rPr>
        <w:object w:dxaOrig="960" w:dyaOrig="360">
          <v:shape id="_x0000_i1153" type="#_x0000_t75" style="width:48pt;height:18pt" o:ole="">
            <v:imagedata r:id="rId238" o:title=""/>
          </v:shape>
          <o:OLEObject Type="Embed" ProgID="Equation.DSMT4" ShapeID="_x0000_i1153" DrawAspect="Content" ObjectID="_1630848820" r:id="rId239"/>
        </w:object>
      </w:r>
      <w:r w:rsidR="00432CE6" w:rsidRPr="000E4F6F">
        <w:rPr>
          <w:rFonts w:ascii="Times New Roman" w:hAnsi="Times New Roman"/>
          <w:sz w:val="24"/>
          <w:szCs w:val="24"/>
        </w:rPr>
        <w:t xml:space="preserve"> </w:t>
      </w:r>
      <w:r w:rsidR="002B61B4">
        <w:rPr>
          <w:rFonts w:ascii="Times New Roman" w:hAnsi="Times New Roman"/>
          <w:sz w:val="24"/>
          <w:szCs w:val="24"/>
        </w:rPr>
        <w:t>частичный маршрут резки пе</w:t>
      </w:r>
      <w:r w:rsidR="002B61B4" w:rsidRPr="002B61B4">
        <w:rPr>
          <w:rFonts w:ascii="Times New Roman" w:hAnsi="Times New Roman"/>
          <w:sz w:val="24"/>
          <w:szCs w:val="24"/>
        </w:rPr>
        <w:t xml:space="preserve">рвых </w:t>
      </w:r>
      <w:r w:rsidR="002B61B4" w:rsidRPr="002B61B4">
        <w:rPr>
          <w:rFonts w:ascii="Times New Roman" w:hAnsi="Times New Roman"/>
          <w:position w:val="-6"/>
          <w:sz w:val="24"/>
          <w:szCs w:val="24"/>
        </w:rPr>
        <w:object w:dxaOrig="200" w:dyaOrig="220">
          <v:shape id="_x0000_i1154" type="#_x0000_t75" style="width:9.75pt;height:12pt" o:ole="">
            <v:imagedata r:id="rId240" o:title=""/>
          </v:shape>
          <o:OLEObject Type="Embed" ProgID="Equation.DSMT4" ShapeID="_x0000_i1154" DrawAspect="Content" ObjectID="_1630848821" r:id="rId241"/>
        </w:object>
      </w:r>
      <w:r w:rsidR="00CB5CF2">
        <w:rPr>
          <w:rFonts w:ascii="Times New Roman" w:hAnsi="Times New Roman"/>
          <w:sz w:val="24"/>
          <w:szCs w:val="24"/>
        </w:rPr>
        <w:t xml:space="preserve"> </w:t>
      </w:r>
      <w:r w:rsidR="002B61B4" w:rsidRPr="002B61B4">
        <w:rPr>
          <w:rFonts w:ascii="Times New Roman" w:hAnsi="Times New Roman"/>
          <w:sz w:val="24"/>
          <w:szCs w:val="24"/>
        </w:rPr>
        <w:t xml:space="preserve">сегментов </w:t>
      </w:r>
      <w:r w:rsidR="002B61B4" w:rsidRPr="002B61B4">
        <w:rPr>
          <w:position w:val="-10"/>
        </w:rPr>
        <w:object w:dxaOrig="800" w:dyaOrig="320">
          <v:shape id="_x0000_i1155" type="#_x0000_t75" style="width:39.75pt;height:15pt" o:ole="">
            <v:imagedata r:id="rId242" o:title=""/>
          </v:shape>
          <o:OLEObject Type="Embed" ProgID="Equation.DSMT4" ShapeID="_x0000_i1155" DrawAspect="Content" ObjectID="_1630848822" r:id="rId243"/>
        </w:object>
      </w:r>
      <w:r w:rsidR="002B61B4">
        <w:t xml:space="preserve">, </w:t>
      </w:r>
      <w:r w:rsidR="002B61B4" w:rsidRPr="00905C23">
        <w:rPr>
          <w:position w:val="-12"/>
        </w:rPr>
        <w:object w:dxaOrig="5480" w:dyaOrig="440">
          <v:shape id="_x0000_i1156" type="#_x0000_t75" style="width:273.75pt;height:21.75pt" o:ole="">
            <v:imagedata r:id="rId244" o:title=""/>
          </v:shape>
          <o:OLEObject Type="Embed" ProgID="Equation.DSMT4" ShapeID="_x0000_i1156" DrawAspect="Content" ObjectID="_1630848823" r:id="rId245"/>
        </w:object>
      </w:r>
      <w:r w:rsidR="00B05317">
        <w:t xml:space="preserve">, </w:t>
      </w:r>
      <w:r w:rsidR="008109F3">
        <w:tab/>
      </w:r>
      <w:r w:rsidR="008109F3">
        <w:tab/>
      </w:r>
      <w:r w:rsidR="008109F3">
        <w:tab/>
      </w:r>
      <w:r w:rsidR="008109F3" w:rsidRPr="008109F3">
        <w:rPr>
          <w:rFonts w:ascii="Times New Roman" w:hAnsi="Times New Roman"/>
          <w:sz w:val="24"/>
          <w:szCs w:val="24"/>
        </w:rPr>
        <w:t>(1.3.4)</w:t>
      </w:r>
    </w:p>
    <w:p w:rsidR="008109F3" w:rsidRDefault="00B05317" w:rsidP="009B3B15">
      <w:pPr>
        <w:pStyle w:val="ae"/>
        <w:spacing w:before="120" w:after="120"/>
        <w:ind w:left="0" w:firstLine="426"/>
        <w:contextualSpacing w:val="0"/>
        <w:jc w:val="both"/>
        <w:rPr>
          <w:rFonts w:ascii="Times New Roman" w:hAnsi="Times New Roman"/>
          <w:sz w:val="24"/>
          <w:szCs w:val="24"/>
        </w:rPr>
      </w:pPr>
      <w:r w:rsidRPr="007F2388">
        <w:rPr>
          <w:rFonts w:ascii="Times New Roman" w:hAnsi="Times New Roman"/>
          <w:sz w:val="24"/>
          <w:szCs w:val="24"/>
        </w:rPr>
        <w:t xml:space="preserve">то </w:t>
      </w:r>
      <w:r w:rsidR="00E160E9" w:rsidRPr="007F2388">
        <w:rPr>
          <w:rFonts w:ascii="Times New Roman" w:hAnsi="Times New Roman"/>
          <w:sz w:val="24"/>
          <w:szCs w:val="24"/>
        </w:rPr>
        <w:t>правила «жесткости</w:t>
      </w:r>
      <w:r w:rsidR="00E160E9">
        <w:rPr>
          <w:rFonts w:ascii="Times New Roman" w:hAnsi="Times New Roman"/>
          <w:sz w:val="24"/>
          <w:szCs w:val="24"/>
        </w:rPr>
        <w:t xml:space="preserve"> </w:t>
      </w:r>
      <w:r w:rsidR="00164C0C">
        <w:rPr>
          <w:rFonts w:ascii="Times New Roman" w:hAnsi="Times New Roman"/>
          <w:sz w:val="24"/>
          <w:szCs w:val="24"/>
        </w:rPr>
        <w:t>заготовки</w:t>
      </w:r>
      <w:r w:rsidR="00E160E9">
        <w:rPr>
          <w:rFonts w:ascii="Times New Roman" w:hAnsi="Times New Roman"/>
          <w:sz w:val="24"/>
          <w:szCs w:val="24"/>
        </w:rPr>
        <w:t xml:space="preserve">» и «жёсткости </w:t>
      </w:r>
      <w:r w:rsidR="00164C0C">
        <w:rPr>
          <w:rFonts w:ascii="Times New Roman" w:hAnsi="Times New Roman"/>
          <w:sz w:val="24"/>
          <w:szCs w:val="24"/>
        </w:rPr>
        <w:t>материала</w:t>
      </w:r>
      <w:r w:rsidR="00E160E9">
        <w:rPr>
          <w:rFonts w:ascii="Times New Roman" w:hAnsi="Times New Roman"/>
          <w:sz w:val="24"/>
          <w:szCs w:val="24"/>
        </w:rPr>
        <w:t xml:space="preserve">» </w:t>
      </w:r>
      <w:r w:rsidR="0015573E" w:rsidRPr="000E4F6F">
        <w:rPr>
          <w:rFonts w:ascii="Times New Roman" w:hAnsi="Times New Roman"/>
          <w:sz w:val="24"/>
          <w:szCs w:val="24"/>
        </w:rPr>
        <w:t xml:space="preserve">при формировании допустимого </w:t>
      </w:r>
      <w:r w:rsidR="007F2388">
        <w:rPr>
          <w:rFonts w:ascii="Times New Roman" w:hAnsi="Times New Roman"/>
          <w:sz w:val="24"/>
          <w:szCs w:val="24"/>
        </w:rPr>
        <w:t xml:space="preserve">маршрута </w:t>
      </w:r>
      <w:r w:rsidR="007F2388" w:rsidRPr="00905C23">
        <w:rPr>
          <w:position w:val="-6"/>
        </w:rPr>
        <w:object w:dxaOrig="859" w:dyaOrig="279">
          <v:shape id="_x0000_i1157" type="#_x0000_t75" style="width:42pt;height:14.25pt" o:ole="">
            <v:imagedata r:id="rId246" o:title=""/>
          </v:shape>
          <o:OLEObject Type="Embed" ProgID="Equation.DSMT4" ShapeID="_x0000_i1157" DrawAspect="Content" ObjectID="_1630848824" r:id="rId247"/>
        </w:object>
      </w:r>
      <w:r w:rsidR="0015573E" w:rsidRPr="000E4F6F">
        <w:rPr>
          <w:rFonts w:ascii="Times New Roman" w:hAnsi="Times New Roman"/>
          <w:sz w:val="24"/>
          <w:szCs w:val="24"/>
        </w:rPr>
        <w:t xml:space="preserve"> помимо соблюдения условий предшествования для перестановки </w:t>
      </w:r>
      <w:r w:rsidR="007F2388" w:rsidRPr="000E4F6F">
        <w:rPr>
          <w:rFonts w:ascii="Times New Roman" w:hAnsi="Times New Roman"/>
          <w:position w:val="-10"/>
          <w:sz w:val="24"/>
          <w:szCs w:val="24"/>
        </w:rPr>
        <w:object w:dxaOrig="859" w:dyaOrig="320">
          <v:shape id="_x0000_i1158" type="#_x0000_t75" style="width:48pt;height:21pt" o:ole="">
            <v:imagedata r:id="rId248" o:title=""/>
          </v:shape>
          <o:OLEObject Type="Embed" ProgID="Equation.DSMT4" ShapeID="_x0000_i1158" DrawAspect="Content" ObjectID="_1630848825" r:id="rId249"/>
        </w:object>
      </w:r>
      <w:r w:rsidR="007F2388">
        <w:rPr>
          <w:rFonts w:ascii="Times New Roman" w:hAnsi="Times New Roman"/>
          <w:sz w:val="24"/>
          <w:szCs w:val="24"/>
        </w:rPr>
        <w:t xml:space="preserve"> и услови</w:t>
      </w:r>
      <w:r w:rsidR="002A3448">
        <w:rPr>
          <w:rFonts w:ascii="Times New Roman" w:hAnsi="Times New Roman"/>
          <w:sz w:val="24"/>
          <w:szCs w:val="24"/>
        </w:rPr>
        <w:t>й</w:t>
      </w:r>
      <w:r w:rsidR="007F2388">
        <w:rPr>
          <w:rFonts w:ascii="Times New Roman" w:hAnsi="Times New Roman"/>
          <w:sz w:val="24"/>
          <w:szCs w:val="24"/>
        </w:rPr>
        <w:t xml:space="preserve"> (1.</w:t>
      </w:r>
      <w:r w:rsidR="008E35A4">
        <w:rPr>
          <w:rFonts w:ascii="Times New Roman" w:hAnsi="Times New Roman"/>
          <w:sz w:val="24"/>
          <w:szCs w:val="24"/>
        </w:rPr>
        <w:t>3</w:t>
      </w:r>
      <w:r w:rsidR="007F2388">
        <w:rPr>
          <w:rFonts w:ascii="Times New Roman" w:hAnsi="Times New Roman"/>
          <w:sz w:val="24"/>
          <w:szCs w:val="24"/>
        </w:rPr>
        <w:t>.</w:t>
      </w:r>
      <w:r w:rsidR="008E35A4">
        <w:rPr>
          <w:rFonts w:ascii="Times New Roman" w:hAnsi="Times New Roman"/>
          <w:sz w:val="24"/>
          <w:szCs w:val="24"/>
        </w:rPr>
        <w:t>1</w:t>
      </w:r>
      <w:r w:rsidR="007F2388">
        <w:rPr>
          <w:rFonts w:ascii="Times New Roman" w:hAnsi="Times New Roman"/>
          <w:sz w:val="24"/>
          <w:szCs w:val="24"/>
        </w:rPr>
        <w:t>)</w:t>
      </w:r>
      <w:r w:rsidR="002A3448">
        <w:rPr>
          <w:rFonts w:ascii="Times New Roman" w:hAnsi="Times New Roman"/>
          <w:sz w:val="24"/>
          <w:szCs w:val="24"/>
        </w:rPr>
        <w:t xml:space="preserve"> и (1.3.2) </w:t>
      </w:r>
      <w:r w:rsidR="007F2388">
        <w:rPr>
          <w:rFonts w:ascii="Times New Roman" w:hAnsi="Times New Roman"/>
          <w:sz w:val="24"/>
          <w:szCs w:val="24"/>
        </w:rPr>
        <w:t xml:space="preserve"> </w:t>
      </w:r>
      <w:r w:rsidR="0015573E" w:rsidRPr="000E4F6F">
        <w:rPr>
          <w:rFonts w:ascii="Times New Roman" w:hAnsi="Times New Roman"/>
          <w:sz w:val="24"/>
          <w:szCs w:val="24"/>
        </w:rPr>
        <w:t xml:space="preserve">формирует следующее дополнительное условие: если </w:t>
      </w:r>
      <w:r w:rsidR="007F2388" w:rsidRPr="00905C23">
        <w:rPr>
          <w:position w:val="-12"/>
        </w:rPr>
        <w:object w:dxaOrig="5480" w:dyaOrig="440">
          <v:shape id="_x0000_i1159" type="#_x0000_t75" style="width:273.75pt;height:21.75pt" o:ole="">
            <v:imagedata r:id="rId244" o:title=""/>
          </v:shape>
          <o:OLEObject Type="Embed" ProgID="Equation.DSMT4" ShapeID="_x0000_i1159" DrawAspect="Content" ObjectID="_1630848826" r:id="rId250"/>
        </w:object>
      </w:r>
      <w:r w:rsidR="007C7505">
        <w:t xml:space="preserve"> </w:t>
      </w:r>
      <w:r w:rsidR="008109F3">
        <w:t xml:space="preserve">- </w:t>
      </w:r>
      <w:r w:rsidR="0015573E" w:rsidRPr="000E4F6F">
        <w:rPr>
          <w:rFonts w:ascii="Times New Roman" w:hAnsi="Times New Roman"/>
          <w:sz w:val="24"/>
          <w:szCs w:val="24"/>
        </w:rPr>
        <w:t>частичный маршрут</w:t>
      </w:r>
      <w:r w:rsidR="0015573E" w:rsidRPr="000E4F6F">
        <w:rPr>
          <w:rFonts w:ascii="Times New Roman" w:hAnsi="Times New Roman"/>
          <w:i/>
          <w:sz w:val="24"/>
          <w:szCs w:val="24"/>
        </w:rPr>
        <w:t xml:space="preserve">, </w:t>
      </w:r>
      <w:r w:rsidR="0015573E" w:rsidRPr="000E4F6F">
        <w:rPr>
          <w:rFonts w:ascii="Times New Roman" w:hAnsi="Times New Roman"/>
          <w:sz w:val="24"/>
          <w:szCs w:val="24"/>
        </w:rPr>
        <w:t xml:space="preserve">допустимый с точки зрения </w:t>
      </w:r>
      <w:r w:rsidR="001F2542">
        <w:rPr>
          <w:rFonts w:ascii="Times New Roman" w:hAnsi="Times New Roman"/>
          <w:sz w:val="24"/>
          <w:szCs w:val="24"/>
        </w:rPr>
        <w:t xml:space="preserve">всех </w:t>
      </w:r>
      <w:r w:rsidR="0015573E" w:rsidRPr="000E4F6F">
        <w:rPr>
          <w:rFonts w:ascii="Times New Roman" w:hAnsi="Times New Roman"/>
          <w:sz w:val="24"/>
          <w:szCs w:val="24"/>
        </w:rPr>
        <w:t>технологических требований листовой резки</w:t>
      </w:r>
      <w:r w:rsidR="001F2542">
        <w:rPr>
          <w:rFonts w:ascii="Times New Roman" w:hAnsi="Times New Roman"/>
          <w:sz w:val="24"/>
          <w:szCs w:val="24"/>
        </w:rPr>
        <w:t xml:space="preserve"> 1)-3)</w:t>
      </w:r>
      <w:r w:rsidR="0015573E" w:rsidRPr="000E4F6F">
        <w:rPr>
          <w:rFonts w:ascii="Times New Roman" w:hAnsi="Times New Roman"/>
          <w:sz w:val="24"/>
          <w:szCs w:val="24"/>
        </w:rPr>
        <w:t xml:space="preserve">, </w:t>
      </w:r>
      <w:r w:rsidR="001F2542">
        <w:rPr>
          <w:rFonts w:ascii="Times New Roman" w:hAnsi="Times New Roman"/>
          <w:sz w:val="24"/>
          <w:szCs w:val="24"/>
        </w:rPr>
        <w:t xml:space="preserve">сформулированных в этом параграфе, </w:t>
      </w:r>
      <w:r w:rsidR="0015573E" w:rsidRPr="000E4F6F">
        <w:rPr>
          <w:rFonts w:ascii="Times New Roman" w:hAnsi="Times New Roman"/>
          <w:sz w:val="24"/>
          <w:szCs w:val="24"/>
        </w:rPr>
        <w:t xml:space="preserve">то </w:t>
      </w:r>
      <w:r w:rsidR="00974EFA">
        <w:rPr>
          <w:rFonts w:ascii="Times New Roman" w:hAnsi="Times New Roman"/>
          <w:sz w:val="24"/>
          <w:szCs w:val="24"/>
        </w:rPr>
        <w:t>сегмент</w:t>
      </w:r>
      <w:r w:rsidR="002A3448">
        <w:rPr>
          <w:rFonts w:ascii="Times New Roman" w:hAnsi="Times New Roman"/>
          <w:sz w:val="24"/>
          <w:szCs w:val="24"/>
        </w:rPr>
        <w:t xml:space="preserve"> с номером </w:t>
      </w:r>
      <w:r w:rsidR="00974EFA" w:rsidRPr="00905C23">
        <w:rPr>
          <w:position w:val="-12"/>
        </w:rPr>
        <w:object w:dxaOrig="440" w:dyaOrig="360">
          <v:shape id="_x0000_i1160" type="#_x0000_t75" style="width:21.75pt;height:18pt" o:ole="">
            <v:imagedata r:id="rId251" o:title=""/>
          </v:shape>
          <o:OLEObject Type="Embed" ProgID="Equation.DSMT4" ShapeID="_x0000_i1160" DrawAspect="Content" ObjectID="_1630848827" r:id="rId252"/>
        </w:object>
      </w:r>
      <w:r w:rsidR="00974EFA">
        <w:rPr>
          <w:rFonts w:ascii="Times New Roman" w:hAnsi="Times New Roman"/>
          <w:sz w:val="24"/>
          <w:szCs w:val="24"/>
        </w:rPr>
        <w:t xml:space="preserve"> и соответствующая точка врезки </w:t>
      </w:r>
      <w:r w:rsidR="00974EFA" w:rsidRPr="00905C23">
        <w:rPr>
          <w:position w:val="-12"/>
        </w:rPr>
        <w:object w:dxaOrig="600" w:dyaOrig="360">
          <v:shape id="_x0000_i1161" type="#_x0000_t75" style="width:30pt;height:18pt" o:ole="">
            <v:imagedata r:id="rId253" o:title=""/>
          </v:shape>
          <o:OLEObject Type="Embed" ProgID="Equation.DSMT4" ShapeID="_x0000_i1161" DrawAspect="Content" ObjectID="_1630848828" r:id="rId254"/>
        </w:object>
      </w:r>
      <w:r w:rsidR="00974EFA">
        <w:t xml:space="preserve"> </w:t>
      </w:r>
      <w:r w:rsidR="00974EFA">
        <w:rPr>
          <w:rFonts w:ascii="Times New Roman" w:hAnsi="Times New Roman"/>
          <w:sz w:val="24"/>
          <w:szCs w:val="24"/>
        </w:rPr>
        <w:t xml:space="preserve">для него </w:t>
      </w:r>
      <w:r w:rsidR="0015573E" w:rsidRPr="000E4F6F">
        <w:rPr>
          <w:rFonts w:ascii="Times New Roman" w:hAnsi="Times New Roman"/>
          <w:sz w:val="24"/>
          <w:szCs w:val="24"/>
        </w:rPr>
        <w:t xml:space="preserve">в маршруте </w:t>
      </w:r>
    </w:p>
    <w:p w:rsidR="008109F3" w:rsidRDefault="002A3448" w:rsidP="009B3B15">
      <w:pPr>
        <w:pStyle w:val="ae"/>
        <w:spacing w:before="120" w:after="120"/>
        <w:ind w:left="0" w:firstLine="426"/>
        <w:contextualSpacing w:val="0"/>
        <w:jc w:val="both"/>
        <w:rPr>
          <w:rFonts w:ascii="Times New Roman" w:hAnsi="Times New Roman"/>
          <w:sz w:val="24"/>
          <w:szCs w:val="24"/>
        </w:rPr>
      </w:pPr>
      <m:oMath>
        <m:r>
          <w:rPr>
            <w:rFonts w:ascii="Cambria Math" w:hAnsi="Cambria Math"/>
            <w:sz w:val="24"/>
            <w:szCs w:val="24"/>
          </w:rPr>
          <m:t>ROUT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ν+1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M</m:t>
            </m:r>
          </m:e>
          <m:sub>
            <m:r>
              <w:rPr>
                <w:rFonts w:ascii="Cambria Math" w:hAnsi="Cambria Math"/>
                <w:sz w:val="24"/>
                <w:szCs w:val="24"/>
              </w:rPr>
              <m:t>1</m:t>
            </m:r>
          </m:sub>
          <m:sup>
            <m:r>
              <w:rPr>
                <w:rFonts w:ascii="Cambria Math" w:hAnsi="Cambria Math"/>
                <w:sz w:val="24"/>
                <w:szCs w:val="24"/>
              </w:rPr>
              <m:t>*</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ν+1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ν+1</m:t>
            </m:r>
          </m:sub>
        </m:sSub>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M</m:t>
            </m:r>
          </m:e>
          <m:sub>
            <m:r>
              <w:rPr>
                <w:rFonts w:ascii="Cambria Math" w:hAnsi="Cambria Math"/>
                <w:sz w:val="24"/>
                <w:szCs w:val="24"/>
              </w:rPr>
              <m:t>ν+1</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ν+1</m:t>
            </m:r>
          </m:sub>
        </m:sSub>
        <m:r>
          <w:rPr>
            <w:rFonts w:ascii="Cambria Math" w:hAnsi="Cambria Math"/>
            <w:sz w:val="24"/>
            <w:szCs w:val="24"/>
          </w:rPr>
          <m:t>)</m:t>
        </m:r>
      </m:oMath>
      <w:r w:rsidR="0015573E" w:rsidRPr="000E4F6F">
        <w:rPr>
          <w:rFonts w:ascii="Times New Roman" w:hAnsi="Times New Roman"/>
          <w:sz w:val="24"/>
          <w:szCs w:val="24"/>
        </w:rPr>
        <w:t xml:space="preserve"> </w:t>
      </w:r>
      <w:r w:rsidR="008109F3">
        <w:rPr>
          <w:rFonts w:ascii="Times New Roman" w:hAnsi="Times New Roman"/>
          <w:sz w:val="24"/>
          <w:szCs w:val="24"/>
        </w:rPr>
        <w:t xml:space="preserve"> </w:t>
      </w:r>
      <w:r w:rsidR="008109F3">
        <w:rPr>
          <w:rFonts w:ascii="Times New Roman" w:hAnsi="Times New Roman"/>
          <w:sz w:val="24"/>
          <w:szCs w:val="24"/>
        </w:rPr>
        <w:tab/>
      </w:r>
      <w:r w:rsidR="008109F3">
        <w:rPr>
          <w:rFonts w:ascii="Times New Roman" w:hAnsi="Times New Roman"/>
          <w:sz w:val="24"/>
          <w:szCs w:val="24"/>
        </w:rPr>
        <w:tab/>
        <w:t>(1.3.5)</w:t>
      </w:r>
    </w:p>
    <w:p w:rsidR="0015573E" w:rsidRDefault="0015573E" w:rsidP="009B3B15">
      <w:pPr>
        <w:pStyle w:val="ae"/>
        <w:spacing w:before="120" w:after="120"/>
        <w:ind w:left="0" w:firstLine="426"/>
        <w:contextualSpacing w:val="0"/>
        <w:jc w:val="both"/>
        <w:rPr>
          <w:rFonts w:ascii="Times New Roman" w:hAnsi="Times New Roman"/>
          <w:sz w:val="24"/>
          <w:szCs w:val="24"/>
        </w:rPr>
      </w:pPr>
      <w:r w:rsidRPr="000E4F6F">
        <w:rPr>
          <w:rFonts w:ascii="Times New Roman" w:hAnsi="Times New Roman"/>
          <w:sz w:val="24"/>
          <w:szCs w:val="24"/>
        </w:rPr>
        <w:t>должн</w:t>
      </w:r>
      <w:r w:rsidR="00974EFA">
        <w:rPr>
          <w:rFonts w:ascii="Times New Roman" w:hAnsi="Times New Roman"/>
          <w:sz w:val="24"/>
          <w:szCs w:val="24"/>
        </w:rPr>
        <w:t>ы</w:t>
      </w:r>
      <w:r w:rsidRPr="000E4F6F">
        <w:rPr>
          <w:rFonts w:ascii="Times New Roman" w:hAnsi="Times New Roman"/>
          <w:sz w:val="24"/>
          <w:szCs w:val="24"/>
        </w:rPr>
        <w:t xml:space="preserve"> выбираться с учетом уже выбранного частичного маршрута </w:t>
      </w:r>
      <w:r w:rsidR="001F2542" w:rsidRPr="00905C23">
        <w:rPr>
          <w:position w:val="-12"/>
        </w:rPr>
        <w:object w:dxaOrig="960" w:dyaOrig="360">
          <v:shape id="_x0000_i1162" type="#_x0000_t75" style="width:48pt;height:18pt" o:ole="">
            <v:imagedata r:id="rId238" o:title=""/>
          </v:shape>
          <o:OLEObject Type="Embed" ProgID="Equation.DSMT4" ShapeID="_x0000_i1162" DrawAspect="Content" ObjectID="_1630848829" r:id="rId255"/>
        </w:object>
      </w:r>
      <w:r w:rsidRPr="000E4F6F">
        <w:rPr>
          <w:rFonts w:ascii="Times New Roman" w:hAnsi="Times New Roman"/>
          <w:sz w:val="24"/>
          <w:szCs w:val="24"/>
        </w:rPr>
        <w:t xml:space="preserve">, что фактически означает либо запрет на некоторые «плохие» </w:t>
      </w:r>
      <w:r w:rsidR="00CB5CF2">
        <w:rPr>
          <w:rFonts w:ascii="Times New Roman" w:hAnsi="Times New Roman"/>
          <w:sz w:val="24"/>
          <w:szCs w:val="24"/>
        </w:rPr>
        <w:t xml:space="preserve">номера сегментов </w:t>
      </w:r>
      <w:r w:rsidR="00CB5CF2" w:rsidRPr="00905C23">
        <w:rPr>
          <w:position w:val="-12"/>
        </w:rPr>
        <w:object w:dxaOrig="440" w:dyaOrig="360">
          <v:shape id="_x0000_i1163" type="#_x0000_t75" style="width:21.75pt;height:18pt" o:ole="">
            <v:imagedata r:id="rId251" o:title=""/>
          </v:shape>
          <o:OLEObject Type="Embed" ProgID="Equation.DSMT4" ShapeID="_x0000_i1163" DrawAspect="Content" ObjectID="_1630848830" r:id="rId256"/>
        </w:object>
      </w:r>
      <w:r w:rsidR="00CB5CF2">
        <w:rPr>
          <w:rFonts w:ascii="Times New Roman" w:hAnsi="Times New Roman"/>
          <w:sz w:val="24"/>
          <w:szCs w:val="24"/>
        </w:rPr>
        <w:t xml:space="preserve"> и «плохие» </w:t>
      </w:r>
      <w:r w:rsidR="00974EFA">
        <w:rPr>
          <w:rFonts w:ascii="Times New Roman" w:hAnsi="Times New Roman"/>
          <w:sz w:val="24"/>
          <w:szCs w:val="24"/>
        </w:rPr>
        <w:t xml:space="preserve">точки врезки </w:t>
      </w:r>
      <w:r w:rsidR="00CB5CF2" w:rsidRPr="00905C23">
        <w:rPr>
          <w:position w:val="-12"/>
        </w:rPr>
        <w:object w:dxaOrig="600" w:dyaOrig="360">
          <v:shape id="_x0000_i1164" type="#_x0000_t75" style="width:30pt;height:18pt" o:ole="">
            <v:imagedata r:id="rId253" o:title=""/>
          </v:shape>
          <o:OLEObject Type="Embed" ProgID="Equation.DSMT4" ShapeID="_x0000_i1164" DrawAspect="Content" ObjectID="_1630848831" r:id="rId257"/>
        </w:object>
      </w:r>
      <w:r w:rsidR="00CB5CF2">
        <w:t xml:space="preserve"> </w:t>
      </w:r>
      <w:r w:rsidR="00974EFA">
        <w:rPr>
          <w:rFonts w:ascii="Times New Roman" w:hAnsi="Times New Roman"/>
          <w:sz w:val="24"/>
          <w:szCs w:val="24"/>
        </w:rPr>
        <w:t xml:space="preserve">в области </w:t>
      </w:r>
      <w:r w:rsidR="00974EFA" w:rsidRPr="00905C23">
        <w:rPr>
          <w:position w:val="-12"/>
        </w:rPr>
        <w:object w:dxaOrig="480" w:dyaOrig="380">
          <v:shape id="_x0000_i1165" type="#_x0000_t75" style="width:24pt;height:18.75pt" o:ole="">
            <v:imagedata r:id="rId183" o:title=""/>
          </v:shape>
          <o:OLEObject Type="Embed" ProgID="Equation.DSMT4" ShapeID="_x0000_i1165" DrawAspect="Content" ObjectID="_1630848832" r:id="rId258"/>
        </w:object>
      </w:r>
      <w:r w:rsidRPr="000E4F6F">
        <w:rPr>
          <w:rFonts w:ascii="Times New Roman" w:hAnsi="Times New Roman"/>
          <w:sz w:val="24"/>
          <w:szCs w:val="24"/>
        </w:rPr>
        <w:t xml:space="preserve">, либо наложение «штрафа» на «плохие» </w:t>
      </w:r>
      <w:r w:rsidR="00CB5CF2">
        <w:rPr>
          <w:rFonts w:ascii="Times New Roman" w:hAnsi="Times New Roman"/>
          <w:sz w:val="24"/>
          <w:szCs w:val="24"/>
        </w:rPr>
        <w:t xml:space="preserve">значения этих </w:t>
      </w:r>
      <w:r w:rsidR="00CB5CF2" w:rsidRPr="00CB5CF2">
        <w:rPr>
          <w:rFonts w:ascii="Times New Roman" w:hAnsi="Times New Roman"/>
          <w:sz w:val="24"/>
          <w:szCs w:val="24"/>
        </w:rPr>
        <w:t xml:space="preserve">параметров кортежа </w:t>
      </w:r>
      <w:r w:rsidRPr="00CB5CF2">
        <w:rPr>
          <w:rFonts w:ascii="Times New Roman" w:hAnsi="Times New Roman"/>
          <w:sz w:val="24"/>
          <w:szCs w:val="24"/>
        </w:rPr>
        <w:t xml:space="preserve"> посредством </w:t>
      </w:r>
      <w:r w:rsidR="00974EFA" w:rsidRPr="00CB5CF2">
        <w:rPr>
          <w:rFonts w:ascii="Times New Roman" w:hAnsi="Times New Roman"/>
          <w:sz w:val="24"/>
          <w:szCs w:val="24"/>
        </w:rPr>
        <w:t xml:space="preserve">включения </w:t>
      </w:r>
      <w:r w:rsidR="00CB5CF2" w:rsidRPr="00CB5CF2">
        <w:rPr>
          <w:rFonts w:ascii="Times New Roman" w:hAnsi="Times New Roman"/>
          <w:sz w:val="24"/>
          <w:szCs w:val="24"/>
        </w:rPr>
        <w:t xml:space="preserve">наложенного </w:t>
      </w:r>
      <w:r w:rsidRPr="00CB5CF2">
        <w:rPr>
          <w:rFonts w:ascii="Times New Roman" w:hAnsi="Times New Roman"/>
          <w:sz w:val="24"/>
          <w:szCs w:val="24"/>
        </w:rPr>
        <w:t xml:space="preserve">штрафа </w:t>
      </w:r>
      <w:r w:rsidR="00974EFA" w:rsidRPr="00CB5CF2">
        <w:rPr>
          <w:rFonts w:ascii="Times New Roman" w:hAnsi="Times New Roman"/>
          <w:sz w:val="24"/>
          <w:szCs w:val="24"/>
        </w:rPr>
        <w:t>в</w:t>
      </w:r>
      <w:r w:rsidRPr="00CB5CF2">
        <w:rPr>
          <w:rFonts w:ascii="Times New Roman" w:hAnsi="Times New Roman"/>
          <w:sz w:val="24"/>
          <w:szCs w:val="24"/>
        </w:rPr>
        <w:t xml:space="preserve"> целев</w:t>
      </w:r>
      <w:r w:rsidR="00974EFA" w:rsidRPr="00CB5CF2">
        <w:rPr>
          <w:rFonts w:ascii="Times New Roman" w:hAnsi="Times New Roman"/>
          <w:sz w:val="24"/>
          <w:szCs w:val="24"/>
        </w:rPr>
        <w:t>ые</w:t>
      </w:r>
      <w:r w:rsidRPr="00CB5CF2">
        <w:rPr>
          <w:rFonts w:ascii="Times New Roman" w:hAnsi="Times New Roman"/>
          <w:sz w:val="24"/>
          <w:szCs w:val="24"/>
        </w:rPr>
        <w:t xml:space="preserve"> функции </w:t>
      </w:r>
      <w:r w:rsidR="00CB5CF2" w:rsidRPr="00CB5CF2">
        <w:rPr>
          <w:rFonts w:ascii="Times New Roman" w:hAnsi="Times New Roman"/>
          <w:sz w:val="24"/>
          <w:szCs w:val="24"/>
        </w:rPr>
        <w:t>(1.2.2) – (1.2.5) при решении оптимизационной задачи (1.2.6).</w:t>
      </w:r>
    </w:p>
    <w:p w:rsidR="00CB5CF2" w:rsidRDefault="00CB5CF2" w:rsidP="009B3B15">
      <w:pPr>
        <w:pStyle w:val="ae"/>
        <w:spacing w:after="120"/>
        <w:ind w:left="0" w:firstLine="426"/>
        <w:contextualSpacing w:val="0"/>
        <w:jc w:val="both"/>
        <w:rPr>
          <w:rFonts w:ascii="Times New Roman" w:hAnsi="Times New Roman"/>
          <w:sz w:val="24"/>
          <w:szCs w:val="24"/>
        </w:rPr>
      </w:pPr>
      <w:r>
        <w:rPr>
          <w:rFonts w:ascii="Times New Roman" w:hAnsi="Times New Roman"/>
          <w:sz w:val="24"/>
          <w:szCs w:val="24"/>
        </w:rPr>
        <w:t xml:space="preserve">Таким образом, условия «жесткости </w:t>
      </w:r>
      <w:r w:rsidR="00164C0C">
        <w:rPr>
          <w:rFonts w:ascii="Times New Roman" w:hAnsi="Times New Roman"/>
          <w:sz w:val="24"/>
          <w:szCs w:val="24"/>
        </w:rPr>
        <w:t>заготовки</w:t>
      </w:r>
      <w:r>
        <w:rPr>
          <w:rFonts w:ascii="Times New Roman" w:hAnsi="Times New Roman"/>
          <w:sz w:val="24"/>
          <w:szCs w:val="24"/>
        </w:rPr>
        <w:t xml:space="preserve">» и </w:t>
      </w:r>
      <w:r w:rsidR="00164C0C">
        <w:rPr>
          <w:rFonts w:ascii="Times New Roman" w:hAnsi="Times New Roman"/>
          <w:sz w:val="24"/>
          <w:szCs w:val="24"/>
        </w:rPr>
        <w:t>«</w:t>
      </w:r>
      <w:r>
        <w:rPr>
          <w:rFonts w:ascii="Times New Roman" w:hAnsi="Times New Roman"/>
          <w:sz w:val="24"/>
          <w:szCs w:val="24"/>
        </w:rPr>
        <w:t xml:space="preserve">жёсткости </w:t>
      </w:r>
      <w:r w:rsidR="00164C0C">
        <w:rPr>
          <w:rFonts w:ascii="Times New Roman" w:hAnsi="Times New Roman"/>
          <w:sz w:val="24"/>
          <w:szCs w:val="24"/>
        </w:rPr>
        <w:t>материала»</w:t>
      </w:r>
      <w:r>
        <w:rPr>
          <w:rFonts w:ascii="Times New Roman" w:hAnsi="Times New Roman"/>
          <w:sz w:val="24"/>
          <w:szCs w:val="24"/>
        </w:rPr>
        <w:t xml:space="preserve"> </w:t>
      </w:r>
      <w:r w:rsidR="00164C0C">
        <w:rPr>
          <w:rFonts w:ascii="Times New Roman" w:hAnsi="Times New Roman"/>
          <w:sz w:val="24"/>
          <w:szCs w:val="24"/>
        </w:rPr>
        <w:t xml:space="preserve">порождают для задачи непрерывно-дискретной оптимизации (1.2.6) своего рода </w:t>
      </w:r>
      <w:r w:rsidR="00164C0C" w:rsidRPr="00164C0C">
        <w:rPr>
          <w:rFonts w:ascii="Times New Roman" w:hAnsi="Times New Roman"/>
          <w:i/>
          <w:sz w:val="24"/>
          <w:szCs w:val="24"/>
        </w:rPr>
        <w:t>динамические</w:t>
      </w:r>
      <w:r w:rsidR="00164C0C">
        <w:rPr>
          <w:rFonts w:ascii="Times New Roman" w:hAnsi="Times New Roman"/>
          <w:i/>
          <w:sz w:val="24"/>
          <w:szCs w:val="24"/>
        </w:rPr>
        <w:t xml:space="preserve"> </w:t>
      </w:r>
      <w:r w:rsidR="00164C0C" w:rsidRPr="00164C0C">
        <w:rPr>
          <w:rFonts w:ascii="Times New Roman" w:hAnsi="Times New Roman"/>
          <w:sz w:val="24"/>
          <w:szCs w:val="24"/>
        </w:rPr>
        <w:t xml:space="preserve">ограничения, формируемые </w:t>
      </w:r>
      <w:r w:rsidR="00134944">
        <w:rPr>
          <w:rFonts w:ascii="Times New Roman" w:hAnsi="Times New Roman"/>
          <w:sz w:val="24"/>
          <w:szCs w:val="24"/>
        </w:rPr>
        <w:t xml:space="preserve">только </w:t>
      </w:r>
      <w:r w:rsidR="00164C0C" w:rsidRPr="00164C0C">
        <w:rPr>
          <w:rFonts w:ascii="Times New Roman" w:hAnsi="Times New Roman"/>
          <w:sz w:val="24"/>
          <w:szCs w:val="24"/>
        </w:rPr>
        <w:t xml:space="preserve">в процессе вычисления допустимого решения задачи. </w:t>
      </w:r>
      <w:r w:rsidR="00164C0C">
        <w:rPr>
          <w:rFonts w:ascii="Times New Roman" w:hAnsi="Times New Roman"/>
          <w:sz w:val="24"/>
          <w:szCs w:val="24"/>
        </w:rPr>
        <w:t xml:space="preserve">В следующей главе </w:t>
      </w:r>
      <w:r w:rsidR="00134944">
        <w:rPr>
          <w:rFonts w:ascii="Times New Roman" w:hAnsi="Times New Roman"/>
          <w:sz w:val="24"/>
          <w:szCs w:val="24"/>
        </w:rPr>
        <w:t xml:space="preserve">будут изложены некоторые способы математической формализации </w:t>
      </w:r>
      <w:r w:rsidR="00134944" w:rsidRPr="00134944">
        <w:rPr>
          <w:rFonts w:ascii="Times New Roman" w:hAnsi="Times New Roman"/>
          <w:i/>
          <w:sz w:val="24"/>
          <w:szCs w:val="24"/>
        </w:rPr>
        <w:t>динамических</w:t>
      </w:r>
      <w:r w:rsidR="00134944">
        <w:rPr>
          <w:rFonts w:ascii="Times New Roman" w:hAnsi="Times New Roman"/>
          <w:sz w:val="24"/>
          <w:szCs w:val="24"/>
        </w:rPr>
        <w:t xml:space="preserve"> ограничений, и описаны алгоритмы оптимизации, учитывающие эти ограничения.</w:t>
      </w:r>
    </w:p>
    <w:p w:rsidR="008F075C" w:rsidRDefault="008F075C" w:rsidP="009B3B15">
      <w:pPr>
        <w:ind w:firstLine="426"/>
        <w:rPr>
          <w:rFonts w:ascii="Times New Roman" w:hAnsi="Times New Roman"/>
          <w:sz w:val="24"/>
          <w:szCs w:val="24"/>
        </w:rPr>
      </w:pPr>
      <w:r>
        <w:rPr>
          <w:rFonts w:ascii="Times New Roman" w:hAnsi="Times New Roman"/>
          <w:sz w:val="24"/>
          <w:szCs w:val="24"/>
        </w:rPr>
        <w:br w:type="page"/>
      </w:r>
    </w:p>
    <w:p w:rsidR="00D40EA0" w:rsidRPr="00DE13EB" w:rsidRDefault="00D40EA0" w:rsidP="00D40EA0">
      <w:pPr>
        <w:autoSpaceDE w:val="0"/>
        <w:autoSpaceDN w:val="0"/>
        <w:adjustRightInd w:val="0"/>
        <w:spacing w:after="120"/>
        <w:jc w:val="both"/>
        <w:rPr>
          <w:rFonts w:ascii="Times New Roman" w:hAnsi="Times New Roman" w:cs="Times New Roman"/>
          <w:b/>
          <w:sz w:val="24"/>
          <w:szCs w:val="24"/>
        </w:rPr>
      </w:pPr>
      <w:r w:rsidRPr="00DE13EB">
        <w:rPr>
          <w:rFonts w:ascii="Times New Roman" w:hAnsi="Times New Roman" w:cs="Times New Roman"/>
          <w:b/>
          <w:sz w:val="24"/>
          <w:szCs w:val="24"/>
        </w:rPr>
        <w:lastRenderedPageBreak/>
        <w:t>§1.4. Классификация оптимизационных задач маршрутизации инструмента машин фигурной листовой резки с ЧПУ</w:t>
      </w:r>
    </w:p>
    <w:p w:rsidR="00652649" w:rsidRPr="00531991" w:rsidRDefault="00652649" w:rsidP="009B3B15">
      <w:pPr>
        <w:ind w:firstLine="426"/>
        <w:rPr>
          <w:rFonts w:ascii="Times New Roman" w:eastAsia="MS Mincho" w:hAnsi="Times New Roman" w:cs="Times New Roman"/>
          <w:sz w:val="24"/>
          <w:szCs w:val="24"/>
        </w:rPr>
      </w:pPr>
      <w:proofErr w:type="gramStart"/>
      <w:r w:rsidRPr="00DE13EB">
        <w:rPr>
          <w:rFonts w:ascii="Times New Roman" w:eastAsia="MS Mincho" w:hAnsi="Times New Roman" w:cs="Times New Roman"/>
          <w:sz w:val="24"/>
          <w:szCs w:val="24"/>
        </w:rPr>
        <w:t>Существующая  классификация</w:t>
      </w:r>
      <w:proofErr w:type="gramEnd"/>
      <w:r w:rsidRPr="00DE13EB">
        <w:rPr>
          <w:rFonts w:ascii="Times New Roman" w:eastAsia="MS Mincho" w:hAnsi="Times New Roman" w:cs="Times New Roman"/>
          <w:sz w:val="24"/>
          <w:szCs w:val="24"/>
        </w:rPr>
        <w:t xml:space="preserve"> задач </w:t>
      </w:r>
      <w:r w:rsidRPr="00DE13EB">
        <w:rPr>
          <w:rFonts w:ascii="Times New Roman" w:hAnsi="Times New Roman" w:cs="Times New Roman"/>
          <w:sz w:val="24"/>
          <w:szCs w:val="24"/>
        </w:rPr>
        <w:t>маршрутизации инструмента машин фигурной листовой резки с ЧПУ</w:t>
      </w:r>
      <w:r w:rsidRPr="00DE13EB">
        <w:rPr>
          <w:rFonts w:ascii="Times New Roman" w:eastAsia="MS Mincho" w:hAnsi="Times New Roman" w:cs="Times New Roman"/>
          <w:sz w:val="24"/>
          <w:szCs w:val="24"/>
        </w:rPr>
        <w:t xml:space="preserve"> определяется </w:t>
      </w:r>
      <w:r w:rsidR="00DE4DD8" w:rsidRPr="00DE13EB">
        <w:rPr>
          <w:rFonts w:ascii="Times New Roman" w:eastAsia="MS Mincho" w:hAnsi="Times New Roman" w:cs="Times New Roman"/>
          <w:sz w:val="24"/>
          <w:szCs w:val="24"/>
        </w:rPr>
        <w:t xml:space="preserve"> </w:t>
      </w:r>
      <w:r w:rsidRPr="00DE13EB">
        <w:rPr>
          <w:rFonts w:ascii="Times New Roman" w:eastAsia="MS Mincho" w:hAnsi="Times New Roman" w:cs="Times New Roman"/>
          <w:sz w:val="24"/>
          <w:szCs w:val="24"/>
        </w:rPr>
        <w:t>типом использованной</w:t>
      </w:r>
      <w:r w:rsidR="00DE4DD8" w:rsidRPr="00DE13EB">
        <w:rPr>
          <w:rFonts w:ascii="Times New Roman" w:eastAsia="MS Mincho" w:hAnsi="Times New Roman" w:cs="Times New Roman"/>
          <w:sz w:val="24"/>
          <w:szCs w:val="24"/>
        </w:rPr>
        <w:t xml:space="preserve"> техник</w:t>
      </w:r>
      <w:r w:rsidRPr="00DE13EB">
        <w:rPr>
          <w:rFonts w:ascii="Times New Roman" w:eastAsia="MS Mincho" w:hAnsi="Times New Roman" w:cs="Times New Roman"/>
          <w:sz w:val="24"/>
          <w:szCs w:val="24"/>
        </w:rPr>
        <w:t>и</w:t>
      </w:r>
      <w:r w:rsidR="00DE4DD8" w:rsidRPr="00DE13EB">
        <w:rPr>
          <w:rFonts w:ascii="Times New Roman" w:eastAsia="MS Mincho" w:hAnsi="Times New Roman" w:cs="Times New Roman"/>
          <w:sz w:val="24"/>
          <w:szCs w:val="24"/>
        </w:rPr>
        <w:t xml:space="preserve"> резки </w:t>
      </w:r>
      <w:r w:rsidRPr="00DE13EB">
        <w:rPr>
          <w:rFonts w:ascii="Times New Roman" w:eastAsia="MS Mincho" w:hAnsi="Times New Roman" w:cs="Times New Roman"/>
          <w:sz w:val="24"/>
          <w:szCs w:val="24"/>
        </w:rPr>
        <w:t xml:space="preserve">и способом задания возможных точек входа инструмента в контур.  </w:t>
      </w:r>
      <w:r w:rsidR="00B130B0" w:rsidRPr="00DE13EB">
        <w:rPr>
          <w:rFonts w:ascii="Times New Roman" w:eastAsia="MS Mincho" w:hAnsi="Times New Roman" w:cs="Times New Roman"/>
          <w:sz w:val="24"/>
          <w:szCs w:val="24"/>
        </w:rPr>
        <w:t>В [1</w:t>
      </w:r>
      <w:r w:rsidR="00D713DD">
        <w:rPr>
          <w:rFonts w:ascii="Times New Roman" w:eastAsia="MS Mincho" w:hAnsi="Times New Roman" w:cs="Times New Roman"/>
          <w:sz w:val="24"/>
          <w:szCs w:val="24"/>
        </w:rPr>
        <w:t>3</w:t>
      </w:r>
      <w:r w:rsidR="00B130B0" w:rsidRPr="00DE13EB">
        <w:rPr>
          <w:rFonts w:ascii="Times New Roman" w:eastAsia="MS Mincho" w:hAnsi="Times New Roman" w:cs="Times New Roman"/>
          <w:sz w:val="24"/>
          <w:szCs w:val="24"/>
        </w:rPr>
        <w:t xml:space="preserve">] все задачи маршрутизации разбиты на </w:t>
      </w:r>
      <w:r w:rsidR="00B57ED2" w:rsidRPr="00DE13EB">
        <w:rPr>
          <w:rFonts w:ascii="Times New Roman" w:eastAsia="MS Mincho" w:hAnsi="Times New Roman" w:cs="Times New Roman"/>
          <w:sz w:val="24"/>
          <w:szCs w:val="24"/>
        </w:rPr>
        <w:t xml:space="preserve">пять (5) основных классов (см. Рис. 18). </w:t>
      </w:r>
    </w:p>
    <w:p w:rsidR="000D5E59" w:rsidRPr="00B57ED2" w:rsidRDefault="000D5E59" w:rsidP="000D5E59">
      <w:pPr>
        <w:jc w:val="center"/>
        <w:rPr>
          <w:rFonts w:ascii="Times New Roman" w:eastAsia="MS Mincho" w:hAnsi="Times New Roman" w:cs="Times New Roman"/>
          <w:sz w:val="20"/>
          <w:szCs w:val="20"/>
          <w:lang w:val="en-US"/>
        </w:rPr>
      </w:pPr>
      <w:r w:rsidRPr="00FB6726">
        <w:rPr>
          <w:rFonts w:ascii="Times New Roman" w:hAnsi="Times New Roman" w:cs="Times New Roman"/>
          <w:noProof/>
          <w:sz w:val="24"/>
          <w:szCs w:val="24"/>
          <w:lang w:eastAsia="ru-RU"/>
        </w:rPr>
        <w:drawing>
          <wp:inline distT="0" distB="0" distL="0" distR="0" wp14:anchorId="58C1D028" wp14:editId="1E5B6FDE">
            <wp:extent cx="3819525" cy="2427075"/>
            <wp:effectExtent l="0" t="0" r="0"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3860883" cy="2453355"/>
                    </a:xfrm>
                    <a:prstGeom prst="rect">
                      <a:avLst/>
                    </a:prstGeom>
                    <a:noFill/>
                    <a:ln>
                      <a:noFill/>
                    </a:ln>
                  </pic:spPr>
                </pic:pic>
              </a:graphicData>
            </a:graphic>
          </wp:inline>
        </w:drawing>
      </w:r>
    </w:p>
    <w:p w:rsidR="000D5E59" w:rsidRPr="000D5E59" w:rsidRDefault="000D5E59" w:rsidP="000D5E59">
      <w:pPr>
        <w:jc w:val="center"/>
        <w:rPr>
          <w:rFonts w:ascii="Times New Roman" w:eastAsia="MS Mincho" w:hAnsi="Times New Roman" w:cs="Times New Roman"/>
          <w:i/>
          <w:sz w:val="24"/>
          <w:szCs w:val="24"/>
        </w:rPr>
      </w:pPr>
      <w:r w:rsidRPr="000D5E59">
        <w:rPr>
          <w:rFonts w:ascii="Times New Roman" w:eastAsia="MS Mincho" w:hAnsi="Times New Roman" w:cs="Times New Roman"/>
          <w:i/>
          <w:sz w:val="24"/>
          <w:szCs w:val="24"/>
        </w:rPr>
        <w:t xml:space="preserve">Рисунок 18. Основные классы задач маршрутизации инструмента для машин фигурной листовой резки </w:t>
      </w:r>
    </w:p>
    <w:p w:rsidR="00CD5B97" w:rsidRPr="00DE13EB" w:rsidRDefault="00CD5B97" w:rsidP="00CD5B97">
      <w:pPr>
        <w:pStyle w:val="af8"/>
        <w:numPr>
          <w:ilvl w:val="0"/>
          <w:numId w:val="43"/>
        </w:numPr>
        <w:tabs>
          <w:tab w:val="clear" w:pos="720"/>
          <w:tab w:val="clear" w:pos="1440"/>
        </w:tabs>
        <w:spacing w:after="120" w:line="259" w:lineRule="auto"/>
        <w:ind w:left="567" w:firstLine="0"/>
        <w:rPr>
          <w:szCs w:val="24"/>
          <w:lang w:val="ru-RU"/>
        </w:rPr>
      </w:pPr>
      <w:r w:rsidRPr="00DE13EB">
        <w:rPr>
          <w:szCs w:val="24"/>
          <w:lang w:val="ru-RU"/>
        </w:rPr>
        <w:t>Задача непрерывной резки (</w:t>
      </w:r>
      <w:r w:rsidRPr="00DE13EB">
        <w:rPr>
          <w:szCs w:val="24"/>
          <w:lang w:val="en-US"/>
        </w:rPr>
        <w:t>CCP</w:t>
      </w:r>
      <w:r w:rsidRPr="00DE13EB">
        <w:rPr>
          <w:szCs w:val="24"/>
          <w:lang w:val="ru-RU"/>
        </w:rPr>
        <w:t xml:space="preserve">, </w:t>
      </w:r>
      <w:r w:rsidRPr="00DE13EB">
        <w:rPr>
          <w:szCs w:val="24"/>
          <w:lang w:val="en-US"/>
        </w:rPr>
        <w:t>Continuous</w:t>
      </w:r>
      <w:r w:rsidRPr="00DE13EB">
        <w:rPr>
          <w:szCs w:val="24"/>
          <w:lang w:val="ru-RU"/>
        </w:rPr>
        <w:t xml:space="preserve"> </w:t>
      </w:r>
      <w:r w:rsidRPr="00DE13EB">
        <w:rPr>
          <w:szCs w:val="24"/>
          <w:lang w:val="en-US"/>
        </w:rPr>
        <w:t>Cutting</w:t>
      </w:r>
      <w:r w:rsidRPr="00DE13EB">
        <w:rPr>
          <w:szCs w:val="24"/>
          <w:lang w:val="ru-RU"/>
        </w:rPr>
        <w:t xml:space="preserve"> </w:t>
      </w:r>
      <w:r w:rsidRPr="00DE13EB">
        <w:rPr>
          <w:szCs w:val="24"/>
          <w:lang w:val="en-US"/>
        </w:rPr>
        <w:t>Problem</w:t>
      </w:r>
      <w:r w:rsidRPr="00DE13EB">
        <w:rPr>
          <w:szCs w:val="24"/>
          <w:lang w:val="ru-RU"/>
        </w:rPr>
        <w:t>): каждый контур вырезается целиком, и резка может начаться в любой точке контура (и в ней же завершиться). Переход к следующему контуру осуществляется на холостом ходу инструмента машины с ЧПУ.</w:t>
      </w:r>
    </w:p>
    <w:p w:rsidR="00BE1A79" w:rsidRPr="00DE13EB" w:rsidRDefault="00BE1A79" w:rsidP="00CD5B97">
      <w:pPr>
        <w:pStyle w:val="af8"/>
        <w:numPr>
          <w:ilvl w:val="0"/>
          <w:numId w:val="43"/>
        </w:numPr>
        <w:tabs>
          <w:tab w:val="clear" w:pos="720"/>
          <w:tab w:val="clear" w:pos="1440"/>
        </w:tabs>
        <w:spacing w:after="120" w:line="259" w:lineRule="auto"/>
        <w:ind w:left="567" w:firstLine="0"/>
        <w:rPr>
          <w:szCs w:val="24"/>
          <w:lang w:val="ru-RU"/>
        </w:rPr>
      </w:pPr>
      <w:r w:rsidRPr="00DE13EB">
        <w:rPr>
          <w:szCs w:val="24"/>
          <w:lang w:val="ru-RU"/>
        </w:rPr>
        <w:t xml:space="preserve">Задача </w:t>
      </w:r>
      <w:proofErr w:type="gramStart"/>
      <w:r w:rsidRPr="00DE13EB">
        <w:rPr>
          <w:szCs w:val="24"/>
          <w:lang w:val="ru-RU"/>
        </w:rPr>
        <w:t>коммивояжера  (</w:t>
      </w:r>
      <w:proofErr w:type="gramEnd"/>
      <w:r w:rsidRPr="00DE13EB">
        <w:rPr>
          <w:szCs w:val="24"/>
          <w:lang w:val="en-US"/>
        </w:rPr>
        <w:t>TSP</w:t>
      </w:r>
      <w:r w:rsidRPr="00DE13EB">
        <w:rPr>
          <w:szCs w:val="24"/>
          <w:lang w:val="ru-RU"/>
        </w:rPr>
        <w:t xml:space="preserve">, </w:t>
      </w:r>
      <w:r w:rsidRPr="00DE13EB">
        <w:rPr>
          <w:szCs w:val="24"/>
          <w:lang w:val="en-US"/>
        </w:rPr>
        <w:t>Traveling</w:t>
      </w:r>
      <w:r w:rsidRPr="00DE13EB">
        <w:rPr>
          <w:szCs w:val="24"/>
          <w:lang w:val="ru-RU"/>
        </w:rPr>
        <w:t xml:space="preserve"> </w:t>
      </w:r>
      <w:r w:rsidRPr="00DE13EB">
        <w:rPr>
          <w:szCs w:val="24"/>
          <w:lang w:val="en-US"/>
        </w:rPr>
        <w:t>Salesman</w:t>
      </w:r>
      <w:r w:rsidRPr="00DE13EB">
        <w:rPr>
          <w:szCs w:val="24"/>
          <w:lang w:val="ru-RU"/>
        </w:rPr>
        <w:t xml:space="preserve"> </w:t>
      </w:r>
      <w:r w:rsidRPr="00DE13EB">
        <w:rPr>
          <w:szCs w:val="24"/>
          <w:lang w:val="en-US"/>
        </w:rPr>
        <w:t>Problem</w:t>
      </w:r>
      <w:r w:rsidRPr="00DE13EB">
        <w:rPr>
          <w:szCs w:val="24"/>
          <w:lang w:val="ru-RU"/>
        </w:rPr>
        <w:t>)</w:t>
      </w:r>
      <w:r w:rsidR="00D7322F" w:rsidRPr="00DE13EB">
        <w:rPr>
          <w:szCs w:val="24"/>
          <w:lang w:val="ru-RU"/>
        </w:rPr>
        <w:t xml:space="preserve">: самый простой частный </w:t>
      </w:r>
      <w:r w:rsidRPr="00DE13EB">
        <w:rPr>
          <w:szCs w:val="24"/>
          <w:lang w:val="ru-RU"/>
        </w:rPr>
        <w:t xml:space="preserve"> </w:t>
      </w:r>
      <w:r w:rsidR="00D7322F" w:rsidRPr="00DE13EB">
        <w:rPr>
          <w:szCs w:val="24"/>
          <w:lang w:val="ru-RU"/>
        </w:rPr>
        <w:t xml:space="preserve">случай задачи </w:t>
      </w:r>
      <w:r w:rsidR="00D7322F" w:rsidRPr="00DE13EB">
        <w:rPr>
          <w:szCs w:val="24"/>
          <w:lang w:val="en-US"/>
        </w:rPr>
        <w:t>CCP</w:t>
      </w:r>
      <w:r w:rsidR="00D7322F" w:rsidRPr="00DE13EB">
        <w:rPr>
          <w:szCs w:val="24"/>
          <w:lang w:val="ru-RU"/>
        </w:rPr>
        <w:t xml:space="preserve"> – каждый контур вырезается целиком, и резка может начаться в только в одной заранее определенной точке контура (и в ней же завершиться).</w:t>
      </w:r>
    </w:p>
    <w:p w:rsidR="00CD5B97" w:rsidRPr="00DE13EB" w:rsidRDefault="00CD5B97" w:rsidP="00DE13EB">
      <w:pPr>
        <w:pStyle w:val="ae"/>
        <w:numPr>
          <w:ilvl w:val="0"/>
          <w:numId w:val="43"/>
        </w:numPr>
        <w:spacing w:after="120"/>
        <w:ind w:left="567" w:firstLine="0"/>
        <w:contextualSpacing w:val="0"/>
        <w:jc w:val="both"/>
        <w:rPr>
          <w:rFonts w:ascii="Times New Roman" w:hAnsi="Times New Roman"/>
          <w:sz w:val="24"/>
          <w:szCs w:val="24"/>
        </w:rPr>
      </w:pPr>
      <w:r w:rsidRPr="00DE13EB">
        <w:rPr>
          <w:rFonts w:ascii="Times New Roman" w:hAnsi="Times New Roman"/>
          <w:sz w:val="24"/>
          <w:szCs w:val="24"/>
        </w:rPr>
        <w:t>Обобщённая задача коммивояжёра (</w:t>
      </w:r>
      <w:r w:rsidRPr="00DE13EB">
        <w:rPr>
          <w:rFonts w:ascii="Times New Roman" w:hAnsi="Times New Roman"/>
          <w:sz w:val="24"/>
          <w:szCs w:val="24"/>
          <w:lang w:val="en-US"/>
        </w:rPr>
        <w:t>GTSP</w:t>
      </w:r>
      <w:r w:rsidRPr="00DE13EB">
        <w:rPr>
          <w:rFonts w:ascii="Times New Roman" w:hAnsi="Times New Roman"/>
          <w:sz w:val="24"/>
          <w:szCs w:val="24"/>
        </w:rPr>
        <w:t xml:space="preserve">, </w:t>
      </w:r>
      <w:r w:rsidRPr="00DE13EB">
        <w:rPr>
          <w:rFonts w:ascii="Times New Roman" w:hAnsi="Times New Roman"/>
          <w:sz w:val="24"/>
          <w:szCs w:val="24"/>
          <w:lang w:val="en-US"/>
        </w:rPr>
        <w:t>Generalized</w:t>
      </w:r>
      <w:r w:rsidRPr="00DE13EB">
        <w:rPr>
          <w:rFonts w:ascii="Times New Roman" w:hAnsi="Times New Roman"/>
          <w:sz w:val="24"/>
          <w:szCs w:val="24"/>
        </w:rPr>
        <w:t xml:space="preserve"> </w:t>
      </w:r>
      <w:r w:rsidRPr="00DE13EB">
        <w:rPr>
          <w:rFonts w:ascii="Times New Roman" w:hAnsi="Times New Roman"/>
          <w:sz w:val="24"/>
          <w:szCs w:val="24"/>
          <w:lang w:val="en-US"/>
        </w:rPr>
        <w:t>Traveling</w:t>
      </w:r>
      <w:r w:rsidRPr="00DE13EB">
        <w:rPr>
          <w:rFonts w:ascii="Times New Roman" w:hAnsi="Times New Roman"/>
          <w:sz w:val="24"/>
          <w:szCs w:val="24"/>
        </w:rPr>
        <w:t xml:space="preserve"> </w:t>
      </w:r>
      <w:r w:rsidRPr="00DE13EB">
        <w:rPr>
          <w:rFonts w:ascii="Times New Roman" w:hAnsi="Times New Roman"/>
          <w:sz w:val="24"/>
          <w:szCs w:val="24"/>
          <w:lang w:val="en-US"/>
        </w:rPr>
        <w:t>Salesman</w:t>
      </w:r>
      <w:r w:rsidRPr="00DE13EB">
        <w:rPr>
          <w:rFonts w:ascii="Times New Roman" w:hAnsi="Times New Roman"/>
          <w:sz w:val="24"/>
          <w:szCs w:val="24"/>
        </w:rPr>
        <w:t xml:space="preserve"> </w:t>
      </w:r>
      <w:r w:rsidRPr="00DE13EB">
        <w:rPr>
          <w:rFonts w:ascii="Times New Roman" w:hAnsi="Times New Roman"/>
          <w:sz w:val="24"/>
          <w:szCs w:val="24"/>
          <w:lang w:val="en-US"/>
        </w:rPr>
        <w:t>Problem</w:t>
      </w:r>
      <w:r w:rsidRPr="00DE13EB">
        <w:rPr>
          <w:rFonts w:ascii="Times New Roman" w:hAnsi="Times New Roman"/>
          <w:sz w:val="24"/>
          <w:szCs w:val="24"/>
        </w:rPr>
        <w:t xml:space="preserve">): </w:t>
      </w:r>
      <w:r w:rsidR="00D7322F" w:rsidRPr="00DE13EB">
        <w:rPr>
          <w:rFonts w:ascii="Times New Roman" w:hAnsi="Times New Roman"/>
          <w:sz w:val="24"/>
          <w:szCs w:val="24"/>
        </w:rPr>
        <w:t xml:space="preserve">также частный случай задачи </w:t>
      </w:r>
      <w:r w:rsidR="00D7322F" w:rsidRPr="00DE13EB">
        <w:rPr>
          <w:rFonts w:ascii="Times New Roman" w:hAnsi="Times New Roman"/>
          <w:sz w:val="24"/>
          <w:szCs w:val="24"/>
          <w:lang w:val="en-US"/>
        </w:rPr>
        <w:t>CCP</w:t>
      </w:r>
      <w:r w:rsidR="00D7322F" w:rsidRPr="00DE13EB">
        <w:rPr>
          <w:rFonts w:ascii="Times New Roman" w:hAnsi="Times New Roman"/>
          <w:sz w:val="24"/>
          <w:szCs w:val="24"/>
        </w:rPr>
        <w:t xml:space="preserve"> – </w:t>
      </w:r>
      <w:r w:rsidRPr="00DE13EB">
        <w:rPr>
          <w:rFonts w:ascii="Times New Roman" w:hAnsi="Times New Roman"/>
          <w:sz w:val="24"/>
          <w:szCs w:val="24"/>
        </w:rPr>
        <w:t>резка может начаться только в одной из заранее заданных точек на контуре</w:t>
      </w:r>
      <w:r w:rsidR="00D7322F" w:rsidRPr="00DE13EB">
        <w:rPr>
          <w:rFonts w:ascii="Times New Roman" w:hAnsi="Times New Roman"/>
          <w:sz w:val="24"/>
          <w:szCs w:val="24"/>
        </w:rPr>
        <w:t xml:space="preserve"> (их может быть несколько)</w:t>
      </w:r>
      <w:r w:rsidRPr="00DE13EB">
        <w:rPr>
          <w:rFonts w:ascii="Times New Roman" w:hAnsi="Times New Roman"/>
          <w:sz w:val="24"/>
          <w:szCs w:val="24"/>
        </w:rPr>
        <w:t>, контур также должен быть вырезан целиком.</w:t>
      </w:r>
    </w:p>
    <w:p w:rsidR="00CD5B97" w:rsidRPr="00DE13EB" w:rsidRDefault="00CD5B97" w:rsidP="00DE13EB">
      <w:pPr>
        <w:pStyle w:val="ae"/>
        <w:numPr>
          <w:ilvl w:val="0"/>
          <w:numId w:val="43"/>
        </w:numPr>
        <w:spacing w:after="120"/>
        <w:ind w:left="567" w:firstLine="0"/>
        <w:contextualSpacing w:val="0"/>
        <w:jc w:val="both"/>
        <w:rPr>
          <w:rFonts w:ascii="Times New Roman" w:hAnsi="Times New Roman"/>
          <w:sz w:val="24"/>
          <w:szCs w:val="24"/>
        </w:rPr>
      </w:pPr>
      <w:r w:rsidRPr="00DE13EB">
        <w:rPr>
          <w:rFonts w:ascii="Times New Roman" w:hAnsi="Times New Roman"/>
          <w:sz w:val="24"/>
          <w:szCs w:val="24"/>
        </w:rPr>
        <w:t xml:space="preserve">Задача резки с конечным набором точек (ECP, </w:t>
      </w:r>
      <w:proofErr w:type="spellStart"/>
      <w:r w:rsidRPr="00DE13EB">
        <w:rPr>
          <w:rFonts w:ascii="Times New Roman" w:hAnsi="Times New Roman"/>
          <w:sz w:val="24"/>
          <w:szCs w:val="24"/>
        </w:rPr>
        <w:t>Endpoint</w:t>
      </w:r>
      <w:proofErr w:type="spellEnd"/>
      <w:r w:rsidRPr="00DE13EB">
        <w:rPr>
          <w:rFonts w:ascii="Times New Roman" w:hAnsi="Times New Roman"/>
          <w:sz w:val="24"/>
          <w:szCs w:val="24"/>
        </w:rPr>
        <w:t xml:space="preserve"> </w:t>
      </w:r>
      <w:proofErr w:type="spellStart"/>
      <w:r w:rsidRPr="00DE13EB">
        <w:rPr>
          <w:rFonts w:ascii="Times New Roman" w:hAnsi="Times New Roman"/>
          <w:sz w:val="24"/>
          <w:szCs w:val="24"/>
        </w:rPr>
        <w:t>Cutting</w:t>
      </w:r>
      <w:proofErr w:type="spellEnd"/>
      <w:r w:rsidRPr="00DE13EB">
        <w:rPr>
          <w:rFonts w:ascii="Times New Roman" w:hAnsi="Times New Roman"/>
          <w:sz w:val="24"/>
          <w:szCs w:val="24"/>
        </w:rPr>
        <w:t xml:space="preserve"> </w:t>
      </w:r>
      <w:proofErr w:type="spellStart"/>
      <w:r w:rsidRPr="00DE13EB">
        <w:rPr>
          <w:rFonts w:ascii="Times New Roman" w:hAnsi="Times New Roman"/>
          <w:sz w:val="24"/>
          <w:szCs w:val="24"/>
        </w:rPr>
        <w:t>Problem</w:t>
      </w:r>
      <w:proofErr w:type="spellEnd"/>
      <w:r w:rsidRPr="00DE13EB">
        <w:rPr>
          <w:rFonts w:ascii="Times New Roman" w:hAnsi="Times New Roman"/>
          <w:sz w:val="24"/>
          <w:szCs w:val="24"/>
        </w:rPr>
        <w:t>): резка может начаться только в одной из заранее заданных точек на контуре, однако контур может быть вырезан за несколько подходов, по частям.</w:t>
      </w:r>
    </w:p>
    <w:p w:rsidR="00CD5B97" w:rsidRPr="00DE13EB" w:rsidRDefault="00CD5B97" w:rsidP="00CD5B97">
      <w:pPr>
        <w:pStyle w:val="ae"/>
        <w:numPr>
          <w:ilvl w:val="0"/>
          <w:numId w:val="43"/>
        </w:numPr>
        <w:spacing w:after="160" w:line="259" w:lineRule="auto"/>
        <w:ind w:left="567" w:firstLine="0"/>
        <w:jc w:val="both"/>
        <w:rPr>
          <w:rFonts w:ascii="Times New Roman" w:hAnsi="Times New Roman"/>
          <w:sz w:val="24"/>
          <w:szCs w:val="24"/>
        </w:rPr>
      </w:pPr>
      <w:r w:rsidRPr="00DE13EB">
        <w:rPr>
          <w:rFonts w:ascii="Times New Roman" w:hAnsi="Times New Roman"/>
          <w:sz w:val="24"/>
          <w:szCs w:val="24"/>
        </w:rPr>
        <w:t>Задача произвольной резки (</w:t>
      </w:r>
      <w:r w:rsidRPr="00DE13EB">
        <w:rPr>
          <w:rFonts w:ascii="Times New Roman" w:hAnsi="Times New Roman"/>
          <w:sz w:val="24"/>
          <w:szCs w:val="24"/>
          <w:lang w:val="en-US"/>
        </w:rPr>
        <w:t>ICP</w:t>
      </w:r>
      <w:r w:rsidRPr="00DE13EB">
        <w:rPr>
          <w:rFonts w:ascii="Times New Roman" w:hAnsi="Times New Roman"/>
          <w:sz w:val="24"/>
          <w:szCs w:val="24"/>
        </w:rPr>
        <w:t xml:space="preserve">, </w:t>
      </w:r>
      <w:r w:rsidRPr="00DE13EB">
        <w:rPr>
          <w:rFonts w:ascii="Times New Roman" w:hAnsi="Times New Roman"/>
          <w:sz w:val="24"/>
          <w:szCs w:val="24"/>
          <w:lang w:val="en-US"/>
        </w:rPr>
        <w:t>Intermittent</w:t>
      </w:r>
      <w:r w:rsidRPr="00DE13EB">
        <w:rPr>
          <w:rFonts w:ascii="Times New Roman" w:hAnsi="Times New Roman"/>
          <w:sz w:val="24"/>
          <w:szCs w:val="24"/>
        </w:rPr>
        <w:t xml:space="preserve"> </w:t>
      </w:r>
      <w:r w:rsidRPr="00DE13EB">
        <w:rPr>
          <w:rFonts w:ascii="Times New Roman" w:hAnsi="Times New Roman"/>
          <w:sz w:val="24"/>
          <w:szCs w:val="24"/>
          <w:lang w:val="en-US"/>
        </w:rPr>
        <w:t>Cutting</w:t>
      </w:r>
      <w:r w:rsidRPr="00DE13EB">
        <w:rPr>
          <w:rFonts w:ascii="Times New Roman" w:hAnsi="Times New Roman"/>
          <w:sz w:val="24"/>
          <w:szCs w:val="24"/>
        </w:rPr>
        <w:t xml:space="preserve"> </w:t>
      </w:r>
      <w:r w:rsidRPr="00DE13EB">
        <w:rPr>
          <w:rFonts w:ascii="Times New Roman" w:hAnsi="Times New Roman"/>
          <w:sz w:val="24"/>
          <w:szCs w:val="24"/>
          <w:lang w:val="en-US"/>
        </w:rPr>
        <w:t>Problem</w:t>
      </w:r>
      <w:r w:rsidRPr="00DE13EB">
        <w:rPr>
          <w:rFonts w:ascii="Times New Roman" w:hAnsi="Times New Roman"/>
          <w:sz w:val="24"/>
          <w:szCs w:val="24"/>
        </w:rPr>
        <w:t xml:space="preserve">) – наиболее общая формулировка задачи моделирования траектории резки, когда не накладывается никаких ограничений на выбор точек начала и конца резки, а также на </w:t>
      </w:r>
      <w:r w:rsidRPr="00DE13EB">
        <w:rPr>
          <w:rFonts w:ascii="Times New Roman" w:hAnsi="Times New Roman"/>
          <w:sz w:val="24"/>
          <w:szCs w:val="24"/>
        </w:rPr>
        <w:lastRenderedPageBreak/>
        <w:t>последовательность резки контуров и их частей: контуры могут резаться по частям, за несколько подходов и резка может быть начата и продолжена в любой точке контура.</w:t>
      </w:r>
    </w:p>
    <w:p w:rsidR="00D112F8" w:rsidRPr="00DC32CD" w:rsidRDefault="00DE13EB" w:rsidP="009B3B15">
      <w:pPr>
        <w:spacing w:after="0" w:line="259" w:lineRule="auto"/>
        <w:ind w:firstLine="426"/>
        <w:jc w:val="both"/>
        <w:rPr>
          <w:rFonts w:ascii="Times New Roman" w:hAnsi="Times New Roman" w:cs="Times New Roman"/>
          <w:sz w:val="24"/>
          <w:szCs w:val="24"/>
        </w:rPr>
      </w:pPr>
      <w:r w:rsidRPr="00DE13EB">
        <w:rPr>
          <w:rFonts w:ascii="Times New Roman" w:hAnsi="Times New Roman" w:cs="Times New Roman"/>
          <w:sz w:val="24"/>
          <w:szCs w:val="24"/>
        </w:rPr>
        <w:t>Обычно предполагается также, что точки врезки в материал, которые из-за технологических требований резки</w:t>
      </w:r>
      <w:r w:rsidR="003219E2" w:rsidRPr="003219E2">
        <w:rPr>
          <w:rFonts w:ascii="Times New Roman" w:hAnsi="Times New Roman" w:cs="Times New Roman"/>
          <w:sz w:val="24"/>
          <w:szCs w:val="24"/>
        </w:rPr>
        <w:t xml:space="preserve"> (1.3.1)</w:t>
      </w:r>
      <w:r w:rsidRPr="00DE13EB">
        <w:rPr>
          <w:rFonts w:ascii="Times New Roman" w:hAnsi="Times New Roman" w:cs="Times New Roman"/>
          <w:sz w:val="24"/>
          <w:szCs w:val="24"/>
        </w:rPr>
        <w:t xml:space="preserve"> не совпадают с точками входа в контур, однозначно определяются выбранными точками входа в контуры (и </w:t>
      </w:r>
      <w:proofErr w:type="spellStart"/>
      <w:r w:rsidRPr="00DE13EB">
        <w:rPr>
          <w:rFonts w:ascii="Times New Roman" w:hAnsi="Times New Roman" w:cs="Times New Roman"/>
          <w:sz w:val="24"/>
          <w:szCs w:val="24"/>
        </w:rPr>
        <w:t>наооборот</w:t>
      </w:r>
      <w:proofErr w:type="spellEnd"/>
      <w:r w:rsidRPr="00DE13EB">
        <w:rPr>
          <w:rFonts w:ascii="Times New Roman" w:hAnsi="Times New Roman" w:cs="Times New Roman"/>
          <w:sz w:val="24"/>
          <w:szCs w:val="24"/>
        </w:rPr>
        <w:t>) и находятся от контуров на фиксированном расстоянии.</w:t>
      </w:r>
      <w:r w:rsidR="00BF5D82">
        <w:rPr>
          <w:rFonts w:ascii="Times New Roman" w:hAnsi="Times New Roman" w:cs="Times New Roman"/>
          <w:sz w:val="24"/>
          <w:szCs w:val="24"/>
        </w:rPr>
        <w:t xml:space="preserve"> Отметим, что число сегментов резки </w:t>
      </w:r>
      <w:r w:rsidR="00BF5D82" w:rsidRPr="003219E2">
        <w:rPr>
          <w:rFonts w:ascii="Times New Roman" w:hAnsi="Times New Roman" w:cs="Times New Roman"/>
          <w:i/>
          <w:sz w:val="24"/>
          <w:szCs w:val="24"/>
        </w:rPr>
        <w:t>К</w:t>
      </w:r>
      <w:r w:rsidR="00BF5D82">
        <w:rPr>
          <w:rFonts w:ascii="Times New Roman" w:hAnsi="Times New Roman" w:cs="Times New Roman"/>
          <w:sz w:val="24"/>
          <w:szCs w:val="24"/>
        </w:rPr>
        <w:t xml:space="preserve"> </w:t>
      </w:r>
      <w:r w:rsidR="003219E2">
        <w:rPr>
          <w:rFonts w:ascii="Times New Roman" w:hAnsi="Times New Roman" w:cs="Times New Roman"/>
          <w:sz w:val="24"/>
          <w:szCs w:val="24"/>
        </w:rPr>
        <w:t>в кортеже (1.2.1):</w:t>
      </w:r>
    </w:p>
    <w:p w:rsidR="00D112F8" w:rsidRPr="00D112F8" w:rsidRDefault="001924AD" w:rsidP="00D7322F">
      <w:pPr>
        <w:spacing w:after="160" w:line="259" w:lineRule="auto"/>
        <w:jc w:val="both"/>
        <w:rPr>
          <w:rFonts w:ascii="Times New Roman" w:hAnsi="Times New Roman" w:cs="Times New Roman"/>
          <w:i/>
          <w:sz w:val="24"/>
          <w:szCs w:val="24"/>
        </w:rPr>
      </w:pPr>
      <w:r w:rsidRPr="002E18BB">
        <w:rPr>
          <w:rFonts w:ascii="Times New Roman" w:hAnsi="Times New Roman" w:cs="Times New Roman"/>
          <w:position w:val="-12"/>
        </w:rPr>
        <w:object w:dxaOrig="6800" w:dyaOrig="440">
          <v:shape id="_x0000_i1166" type="#_x0000_t75" style="width:339pt;height:21.75pt" o:ole="">
            <v:imagedata r:id="rId260" o:title=""/>
          </v:shape>
          <o:OLEObject Type="Embed" ProgID="Equation.DSMT4" ShapeID="_x0000_i1166" DrawAspect="Content" ObjectID="_1630848833" r:id="rId261"/>
        </w:object>
      </w:r>
      <w:r w:rsidR="003219E2">
        <w:rPr>
          <w:rFonts w:ascii="Times New Roman" w:hAnsi="Times New Roman" w:cs="Times New Roman"/>
          <w:position w:val="-12"/>
        </w:rPr>
        <w:t xml:space="preserve"> </w:t>
      </w:r>
      <w:r w:rsidR="00BF5D82">
        <w:rPr>
          <w:rFonts w:ascii="Times New Roman" w:hAnsi="Times New Roman" w:cs="Times New Roman"/>
          <w:sz w:val="24"/>
          <w:szCs w:val="24"/>
        </w:rPr>
        <w:t xml:space="preserve">для первых трёх классов </w:t>
      </w:r>
      <w:r w:rsidR="003219E2">
        <w:rPr>
          <w:rFonts w:ascii="Times New Roman" w:hAnsi="Times New Roman" w:cs="Times New Roman"/>
          <w:sz w:val="24"/>
          <w:szCs w:val="24"/>
        </w:rPr>
        <w:t xml:space="preserve">задач маршрутизации всегда равно количеству вырезаемых контуров </w:t>
      </w:r>
      <w:r w:rsidR="003219E2" w:rsidRPr="003219E2">
        <w:rPr>
          <w:rFonts w:ascii="Times New Roman" w:hAnsi="Times New Roman" w:cs="Times New Roman"/>
          <w:i/>
          <w:sz w:val="24"/>
          <w:szCs w:val="24"/>
          <w:lang w:val="en-US"/>
        </w:rPr>
        <w:t>N</w:t>
      </w:r>
      <w:r w:rsidR="003219E2" w:rsidRPr="003219E2">
        <w:rPr>
          <w:rFonts w:ascii="Times New Roman" w:hAnsi="Times New Roman" w:cs="Times New Roman"/>
          <w:i/>
          <w:sz w:val="24"/>
          <w:szCs w:val="24"/>
        </w:rPr>
        <w:t>.</w:t>
      </w:r>
    </w:p>
    <w:p w:rsidR="00D112F8" w:rsidRPr="00DC32CD" w:rsidRDefault="00D112F8" w:rsidP="009B3B15">
      <w:pPr>
        <w:spacing w:after="120" w:line="259" w:lineRule="auto"/>
        <w:ind w:firstLine="426"/>
        <w:jc w:val="both"/>
        <w:rPr>
          <w:rFonts w:ascii="Times New Roman" w:hAnsi="Times New Roman" w:cs="Times New Roman"/>
          <w:sz w:val="24"/>
          <w:szCs w:val="24"/>
        </w:rPr>
      </w:pPr>
      <w:r>
        <w:rPr>
          <w:rFonts w:ascii="Times New Roman" w:hAnsi="Times New Roman" w:cs="Times New Roman"/>
          <w:sz w:val="24"/>
          <w:szCs w:val="24"/>
        </w:rPr>
        <w:t>Введём</w:t>
      </w:r>
      <w:r w:rsidRPr="00DC32CD">
        <w:rPr>
          <w:rFonts w:ascii="Times New Roman" w:hAnsi="Times New Roman" w:cs="Times New Roman"/>
          <w:sz w:val="24"/>
          <w:szCs w:val="24"/>
        </w:rPr>
        <w:t xml:space="preserve"> </w:t>
      </w:r>
      <w:r>
        <w:rPr>
          <w:rFonts w:ascii="Times New Roman" w:hAnsi="Times New Roman" w:cs="Times New Roman"/>
          <w:sz w:val="24"/>
          <w:szCs w:val="24"/>
        </w:rPr>
        <w:t>следующее</w:t>
      </w:r>
      <w:r w:rsidRPr="00DC32CD">
        <w:rPr>
          <w:rFonts w:ascii="Times New Roman" w:hAnsi="Times New Roman" w:cs="Times New Roman"/>
          <w:sz w:val="24"/>
          <w:szCs w:val="24"/>
        </w:rPr>
        <w:t xml:space="preserve"> </w:t>
      </w:r>
      <w:r>
        <w:rPr>
          <w:rFonts w:ascii="Times New Roman" w:hAnsi="Times New Roman" w:cs="Times New Roman"/>
          <w:sz w:val="24"/>
          <w:szCs w:val="24"/>
        </w:rPr>
        <w:t>определение</w:t>
      </w:r>
      <w:r w:rsidRPr="00DC32CD">
        <w:rPr>
          <w:rFonts w:ascii="Times New Roman" w:hAnsi="Times New Roman" w:cs="Times New Roman"/>
          <w:sz w:val="24"/>
          <w:szCs w:val="24"/>
        </w:rPr>
        <w:t>:</w:t>
      </w:r>
    </w:p>
    <w:p w:rsidR="00D112F8" w:rsidRPr="001E1510" w:rsidRDefault="008446B4" w:rsidP="00D112F8">
      <w:pPr>
        <w:spacing w:after="160" w:line="259" w:lineRule="auto"/>
        <w:jc w:val="both"/>
        <w:rPr>
          <w:rFonts w:ascii="Times New Roman" w:hAnsi="Times New Roman" w:cs="Times New Roman"/>
          <w:sz w:val="24"/>
          <w:szCs w:val="24"/>
        </w:rPr>
      </w:pPr>
      <w:r w:rsidRPr="0003448A">
        <w:rPr>
          <w:rFonts w:ascii="Times New Roman" w:hAnsi="Times New Roman" w:cs="Times New Roman"/>
          <w:bCs/>
          <w:i/>
          <w:sz w:val="24"/>
          <w:szCs w:val="24"/>
        </w:rPr>
        <w:t>Определение 2</w:t>
      </w:r>
      <w:r w:rsidR="0003448A">
        <w:rPr>
          <w:rFonts w:ascii="Times New Roman" w:hAnsi="Times New Roman" w:cs="Times New Roman"/>
          <w:bCs/>
          <w:i/>
          <w:sz w:val="24"/>
          <w:szCs w:val="24"/>
        </w:rPr>
        <w:t>:</w:t>
      </w:r>
      <w:r>
        <w:rPr>
          <w:rFonts w:ascii="Times New Roman" w:hAnsi="Times New Roman" w:cs="Times New Roman"/>
          <w:b/>
          <w:bCs/>
          <w:sz w:val="24"/>
          <w:szCs w:val="24"/>
        </w:rPr>
        <w:t xml:space="preserve"> </w:t>
      </w:r>
      <w:r w:rsidR="00D112F8">
        <w:rPr>
          <w:rFonts w:ascii="Times New Roman" w:hAnsi="Times New Roman" w:cs="Times New Roman"/>
          <w:b/>
          <w:bCs/>
          <w:sz w:val="24"/>
          <w:szCs w:val="24"/>
        </w:rPr>
        <w:t>Базовым</w:t>
      </w:r>
      <w:r w:rsidR="00D112F8" w:rsidRPr="001E1510">
        <w:rPr>
          <w:rFonts w:ascii="Times New Roman" w:hAnsi="Times New Roman" w:cs="Times New Roman"/>
          <w:b/>
          <w:bCs/>
          <w:sz w:val="24"/>
          <w:szCs w:val="24"/>
        </w:rPr>
        <w:t xml:space="preserve"> </w:t>
      </w:r>
      <w:r w:rsidR="00D112F8">
        <w:rPr>
          <w:rFonts w:ascii="Times New Roman" w:hAnsi="Times New Roman" w:cs="Times New Roman"/>
          <w:b/>
          <w:bCs/>
          <w:sz w:val="24"/>
          <w:szCs w:val="24"/>
        </w:rPr>
        <w:t>сегментом</w:t>
      </w:r>
      <w:r w:rsidR="00D112F8" w:rsidRPr="001E1510">
        <w:rPr>
          <w:rFonts w:ascii="Times New Roman" w:hAnsi="Times New Roman" w:cs="Times New Roman"/>
          <w:b/>
          <w:bCs/>
          <w:sz w:val="24"/>
          <w:szCs w:val="24"/>
        </w:rPr>
        <w:t xml:space="preserve"> </w:t>
      </w:r>
      <w:r w:rsidR="00D112F8">
        <w:rPr>
          <w:rFonts w:ascii="Times New Roman" w:hAnsi="Times New Roman" w:cs="Times New Roman"/>
          <w:b/>
          <w:bCs/>
          <w:sz w:val="24"/>
          <w:szCs w:val="24"/>
        </w:rPr>
        <w:t>резки</w:t>
      </w:r>
      <w:r w:rsidR="00D112F8" w:rsidRPr="001E1510">
        <w:rPr>
          <w:rFonts w:ascii="Times New Roman" w:hAnsi="Times New Roman" w:cs="Times New Roman"/>
          <w:b/>
          <w:bCs/>
          <w:sz w:val="24"/>
          <w:szCs w:val="24"/>
        </w:rPr>
        <w:t xml:space="preserve"> </w:t>
      </w:r>
      <m:oMath>
        <m:sSup>
          <m:sSupPr>
            <m:ctrlPr>
              <w:rPr>
                <w:rFonts w:ascii="Cambria Math" w:hAnsi="Cambria Math" w:cs="Times New Roman"/>
                <w:i/>
                <w:iCs/>
                <w:sz w:val="28"/>
                <w:szCs w:val="28"/>
              </w:rPr>
            </m:ctrlPr>
          </m:sSupPr>
          <m:e>
            <m:r>
              <w:rPr>
                <w:rFonts w:ascii="Cambria Math" w:hAnsi="Cambria Math" w:cs="Times New Roman"/>
                <w:sz w:val="28"/>
                <w:szCs w:val="28"/>
                <w:lang w:val="en-US"/>
              </w:rPr>
              <m:t>B</m:t>
            </m:r>
          </m:e>
          <m:sup>
            <m:sSub>
              <m:sSubPr>
                <m:ctrlPr>
                  <w:rPr>
                    <w:rFonts w:ascii="Cambria Math" w:hAnsi="Cambria Math" w:cs="Times New Roman"/>
                    <w:i/>
                    <w:iCs/>
                    <w:sz w:val="28"/>
                    <w:szCs w:val="28"/>
                  </w:rPr>
                </m:ctrlPr>
              </m:sSubPr>
              <m:e>
                <m:r>
                  <w:rPr>
                    <w:rFonts w:ascii="Cambria Math" w:hAnsi="Cambria Math" w:cs="Times New Roman"/>
                    <w:sz w:val="28"/>
                    <w:szCs w:val="28"/>
                    <w:lang w:val="en-US"/>
                  </w:rPr>
                  <m:t>S</m:t>
                </m:r>
              </m:e>
              <m:sub/>
            </m:sSub>
          </m:sup>
        </m:sSup>
      </m:oMath>
      <w:r w:rsidR="00D112F8" w:rsidRPr="00C522EA">
        <w:rPr>
          <w:rFonts w:ascii="Times New Roman" w:hAnsi="Times New Roman" w:cs="Times New Roman"/>
          <w:bCs/>
          <w:sz w:val="24"/>
          <w:szCs w:val="24"/>
        </w:rPr>
        <w:t>для</w:t>
      </w:r>
      <w:r w:rsidR="00D112F8" w:rsidRPr="001E1510">
        <w:rPr>
          <w:rFonts w:ascii="Times New Roman" w:hAnsi="Times New Roman" w:cs="Times New Roman"/>
          <w:bCs/>
          <w:sz w:val="24"/>
          <w:szCs w:val="24"/>
        </w:rPr>
        <w:t xml:space="preserve"> </w:t>
      </w:r>
      <w:r w:rsidR="00D112F8" w:rsidRPr="00C522EA">
        <w:rPr>
          <w:rFonts w:ascii="Times New Roman" w:hAnsi="Times New Roman" w:cs="Times New Roman"/>
          <w:bCs/>
          <w:sz w:val="24"/>
          <w:szCs w:val="24"/>
        </w:rPr>
        <w:t>сегмента</w:t>
      </w:r>
      <w:r w:rsidR="00D112F8" w:rsidRPr="001E1510">
        <w:rPr>
          <w:rFonts w:ascii="Times New Roman" w:hAnsi="Times New Roman" w:cs="Times New Roman"/>
          <w:bCs/>
          <w:sz w:val="24"/>
          <w:szCs w:val="24"/>
        </w:rPr>
        <w:t xml:space="preserve"> </w:t>
      </w:r>
      <w:r w:rsidR="00D112F8" w:rsidRPr="00C522EA">
        <w:rPr>
          <w:rFonts w:ascii="Times New Roman" w:hAnsi="Times New Roman" w:cs="Times New Roman"/>
          <w:bCs/>
          <w:sz w:val="24"/>
          <w:szCs w:val="24"/>
        </w:rPr>
        <w:t>резки</w:t>
      </w:r>
      <w:r w:rsidR="00C522EA" w:rsidRPr="00C50EBD">
        <w:rPr>
          <w:b/>
          <w:position w:val="-6"/>
        </w:rPr>
        <w:object w:dxaOrig="960" w:dyaOrig="320">
          <v:shape id="_x0000_i1167" type="#_x0000_t75" style="width:48pt;height:15pt" o:ole="">
            <v:imagedata r:id="rId17" o:title=""/>
          </v:shape>
          <o:OLEObject Type="Embed" ProgID="Equation.DSMT4" ShapeID="_x0000_i1167" DrawAspect="Content" ObjectID="_1630848834" r:id="rId262"/>
        </w:object>
      </w:r>
      <w:r w:rsidR="00C522EA" w:rsidRPr="00C522EA">
        <w:rPr>
          <w:rFonts w:ascii="Times New Roman" w:eastAsiaTheme="minorEastAsia" w:hAnsi="Times New Roman" w:cs="Times New Roman"/>
          <w:iCs/>
          <w:sz w:val="24"/>
          <w:szCs w:val="24"/>
        </w:rPr>
        <w:t>будем</w:t>
      </w:r>
      <w:r w:rsidR="00C522EA" w:rsidRPr="001E1510">
        <w:rPr>
          <w:rFonts w:ascii="Times New Roman" w:eastAsiaTheme="minorEastAsia" w:hAnsi="Times New Roman" w:cs="Times New Roman"/>
          <w:iCs/>
          <w:sz w:val="24"/>
          <w:szCs w:val="24"/>
        </w:rPr>
        <w:t xml:space="preserve"> </w:t>
      </w:r>
      <w:r w:rsidR="00C522EA">
        <w:rPr>
          <w:rFonts w:ascii="Times New Roman" w:eastAsiaTheme="minorEastAsia" w:hAnsi="Times New Roman" w:cs="Times New Roman"/>
          <w:iCs/>
          <w:sz w:val="24"/>
          <w:szCs w:val="24"/>
        </w:rPr>
        <w:t>называть</w:t>
      </w:r>
      <w:r w:rsidR="00C522EA" w:rsidRPr="001E1510">
        <w:rPr>
          <w:rFonts w:ascii="Times New Roman" w:eastAsiaTheme="minorEastAsia" w:hAnsi="Times New Roman" w:cs="Times New Roman"/>
          <w:iCs/>
          <w:sz w:val="24"/>
          <w:szCs w:val="24"/>
        </w:rPr>
        <w:t xml:space="preserve"> </w:t>
      </w:r>
      <w:r w:rsidR="00C522EA">
        <w:rPr>
          <w:rFonts w:ascii="Times New Roman" w:eastAsiaTheme="minorEastAsia" w:hAnsi="Times New Roman" w:cs="Times New Roman"/>
          <w:iCs/>
          <w:sz w:val="24"/>
          <w:szCs w:val="24"/>
        </w:rPr>
        <w:t>часть</w:t>
      </w:r>
      <w:r w:rsidR="00C522EA" w:rsidRPr="001E1510">
        <w:rPr>
          <w:rFonts w:ascii="Times New Roman" w:eastAsiaTheme="minorEastAsia" w:hAnsi="Times New Roman" w:cs="Times New Roman"/>
          <w:iCs/>
          <w:sz w:val="24"/>
          <w:szCs w:val="24"/>
        </w:rPr>
        <w:t xml:space="preserve"> </w:t>
      </w:r>
      <w:r w:rsidR="00C522EA">
        <w:rPr>
          <w:rFonts w:ascii="Times New Roman" w:eastAsiaTheme="minorEastAsia" w:hAnsi="Times New Roman" w:cs="Times New Roman"/>
          <w:iCs/>
          <w:sz w:val="24"/>
          <w:szCs w:val="24"/>
        </w:rPr>
        <w:t>траектории</w:t>
      </w:r>
      <w:r w:rsidR="00C522EA" w:rsidRPr="001E1510">
        <w:rPr>
          <w:rFonts w:ascii="Times New Roman" w:eastAsiaTheme="minorEastAsia" w:hAnsi="Times New Roman" w:cs="Times New Roman"/>
          <w:iCs/>
          <w:sz w:val="24"/>
          <w:szCs w:val="24"/>
        </w:rPr>
        <w:t xml:space="preserve"> </w:t>
      </w:r>
      <w:r w:rsidR="00C522EA">
        <w:rPr>
          <w:rFonts w:ascii="Times New Roman" w:eastAsiaTheme="minorEastAsia" w:hAnsi="Times New Roman" w:cs="Times New Roman"/>
          <w:iCs/>
          <w:sz w:val="24"/>
          <w:szCs w:val="24"/>
        </w:rPr>
        <w:t>сегмента</w:t>
      </w:r>
      <w:r w:rsidR="00C522EA" w:rsidRPr="001E1510">
        <w:rPr>
          <w:rFonts w:ascii="Times New Roman" w:eastAsiaTheme="minorEastAsia" w:hAnsi="Times New Roman" w:cs="Times New Roman"/>
          <w:iCs/>
          <w:sz w:val="24"/>
          <w:szCs w:val="24"/>
        </w:rPr>
        <w:t xml:space="preserve"> </w:t>
      </w:r>
      <w:r w:rsidR="00C522EA" w:rsidRPr="00C522EA">
        <w:rPr>
          <w:position w:val="-6"/>
        </w:rPr>
        <w:object w:dxaOrig="220" w:dyaOrig="279">
          <v:shape id="_x0000_i1168" type="#_x0000_t75" style="width:12pt;height:14.25pt" o:ole="">
            <v:imagedata r:id="rId263" o:title=""/>
          </v:shape>
          <o:OLEObject Type="Embed" ProgID="Equation.DSMT4" ShapeID="_x0000_i1168" DrawAspect="Content" ObjectID="_1630848835" r:id="rId264"/>
        </w:object>
      </w:r>
      <w:r w:rsidR="00D112F8" w:rsidRPr="001E1510">
        <w:rPr>
          <w:rFonts w:ascii="Times New Roman" w:hAnsi="Times New Roman" w:cs="Times New Roman"/>
          <w:sz w:val="24"/>
          <w:szCs w:val="24"/>
        </w:rPr>
        <w:t xml:space="preserve"> </w:t>
      </w:r>
      <w:r w:rsidR="00C522EA">
        <w:rPr>
          <w:rFonts w:ascii="Times New Roman" w:hAnsi="Times New Roman" w:cs="Times New Roman"/>
          <w:sz w:val="24"/>
          <w:szCs w:val="24"/>
        </w:rPr>
        <w:t>не</w:t>
      </w:r>
      <w:r w:rsidR="00C522EA" w:rsidRPr="001E1510">
        <w:rPr>
          <w:rFonts w:ascii="Times New Roman" w:hAnsi="Times New Roman" w:cs="Times New Roman"/>
          <w:sz w:val="24"/>
          <w:szCs w:val="24"/>
        </w:rPr>
        <w:t xml:space="preserve"> </w:t>
      </w:r>
      <w:proofErr w:type="spellStart"/>
      <w:r w:rsidR="00C522EA">
        <w:rPr>
          <w:rFonts w:ascii="Times New Roman" w:hAnsi="Times New Roman" w:cs="Times New Roman"/>
          <w:sz w:val="24"/>
          <w:szCs w:val="24"/>
        </w:rPr>
        <w:t>содержающую</w:t>
      </w:r>
      <w:proofErr w:type="spellEnd"/>
      <w:r w:rsidR="00C522EA" w:rsidRPr="001E1510">
        <w:rPr>
          <w:rFonts w:ascii="Times New Roman" w:hAnsi="Times New Roman" w:cs="Times New Roman"/>
          <w:sz w:val="24"/>
          <w:szCs w:val="24"/>
        </w:rPr>
        <w:t xml:space="preserve"> </w:t>
      </w:r>
      <w:r w:rsidR="001E1510">
        <w:rPr>
          <w:rFonts w:ascii="Times New Roman" w:hAnsi="Times New Roman" w:cs="Times New Roman"/>
          <w:sz w:val="24"/>
          <w:szCs w:val="24"/>
        </w:rPr>
        <w:t>траектори</w:t>
      </w:r>
      <w:r w:rsidR="005A032C">
        <w:rPr>
          <w:rFonts w:ascii="Times New Roman" w:hAnsi="Times New Roman" w:cs="Times New Roman"/>
          <w:sz w:val="24"/>
          <w:szCs w:val="24"/>
        </w:rPr>
        <w:t>и</w:t>
      </w:r>
      <w:r w:rsidR="001924AD">
        <w:rPr>
          <w:rFonts w:ascii="Times New Roman" w:hAnsi="Times New Roman" w:cs="Times New Roman"/>
          <w:sz w:val="24"/>
          <w:szCs w:val="24"/>
        </w:rPr>
        <w:t xml:space="preserve"> входа в контур </w:t>
      </w:r>
      <w:r w:rsidR="00D112F8" w:rsidRPr="001E1510">
        <w:rPr>
          <w:rFonts w:ascii="Times New Roman" w:hAnsi="Times New Roman" w:cs="Times New Roman"/>
          <w:sz w:val="24"/>
          <w:szCs w:val="24"/>
        </w:rPr>
        <w:t xml:space="preserve"> </w:t>
      </w:r>
      <w:r w:rsidR="00D112F8" w:rsidRPr="001924AD">
        <w:rPr>
          <w:rFonts w:ascii="Times New Roman" w:hAnsi="Times New Roman" w:cs="Times New Roman"/>
          <w:i/>
          <w:sz w:val="24"/>
          <w:szCs w:val="24"/>
          <w:lang w:val="en-GB"/>
        </w:rPr>
        <w:t>lead</w:t>
      </w:r>
      <w:r w:rsidR="00D112F8" w:rsidRPr="001924AD">
        <w:rPr>
          <w:rFonts w:ascii="Times New Roman" w:hAnsi="Times New Roman" w:cs="Times New Roman"/>
          <w:i/>
          <w:sz w:val="24"/>
          <w:szCs w:val="24"/>
        </w:rPr>
        <w:t>-</w:t>
      </w:r>
      <w:r w:rsidR="00D112F8" w:rsidRPr="001924AD">
        <w:rPr>
          <w:rFonts w:ascii="Times New Roman" w:hAnsi="Times New Roman" w:cs="Times New Roman"/>
          <w:i/>
          <w:sz w:val="24"/>
          <w:szCs w:val="24"/>
          <w:lang w:val="en-GB"/>
        </w:rPr>
        <w:t>in</w:t>
      </w:r>
      <w:r w:rsidR="00D112F8" w:rsidRPr="001E1510">
        <w:rPr>
          <w:rFonts w:ascii="Times New Roman" w:hAnsi="Times New Roman" w:cs="Times New Roman"/>
          <w:sz w:val="24"/>
          <w:szCs w:val="24"/>
        </w:rPr>
        <w:t xml:space="preserve"> </w:t>
      </w:r>
      <w:r w:rsidR="00C522EA">
        <w:rPr>
          <w:rFonts w:ascii="Times New Roman" w:hAnsi="Times New Roman" w:cs="Times New Roman"/>
          <w:sz w:val="24"/>
          <w:szCs w:val="24"/>
        </w:rPr>
        <w:t>и</w:t>
      </w:r>
      <w:r w:rsidR="00D112F8" w:rsidRPr="001E1510">
        <w:rPr>
          <w:rFonts w:ascii="Times New Roman" w:hAnsi="Times New Roman" w:cs="Times New Roman"/>
          <w:sz w:val="24"/>
          <w:szCs w:val="24"/>
        </w:rPr>
        <w:t xml:space="preserve"> </w:t>
      </w:r>
      <w:r w:rsidR="001924AD">
        <w:rPr>
          <w:rFonts w:ascii="Times New Roman" w:hAnsi="Times New Roman" w:cs="Times New Roman"/>
          <w:sz w:val="24"/>
          <w:szCs w:val="24"/>
        </w:rPr>
        <w:t xml:space="preserve">выхода из контура </w:t>
      </w:r>
      <w:r w:rsidR="00D112F8" w:rsidRPr="001924AD">
        <w:rPr>
          <w:rFonts w:ascii="Times New Roman" w:hAnsi="Times New Roman" w:cs="Times New Roman"/>
          <w:i/>
          <w:sz w:val="24"/>
          <w:szCs w:val="24"/>
          <w:lang w:val="en-GB"/>
        </w:rPr>
        <w:t>lead</w:t>
      </w:r>
      <w:r w:rsidR="00D112F8" w:rsidRPr="001924AD">
        <w:rPr>
          <w:rFonts w:ascii="Times New Roman" w:hAnsi="Times New Roman" w:cs="Times New Roman"/>
          <w:i/>
          <w:sz w:val="24"/>
          <w:szCs w:val="24"/>
        </w:rPr>
        <w:t>-</w:t>
      </w:r>
      <w:r w:rsidR="00D112F8" w:rsidRPr="001924AD">
        <w:rPr>
          <w:rFonts w:ascii="Times New Roman" w:hAnsi="Times New Roman" w:cs="Times New Roman"/>
          <w:i/>
          <w:sz w:val="24"/>
          <w:szCs w:val="24"/>
          <w:lang w:val="en-GB"/>
        </w:rPr>
        <w:t>out</w:t>
      </w:r>
      <w:r w:rsidR="00B2096F" w:rsidRPr="00B2096F">
        <w:rPr>
          <w:rFonts w:ascii="Times New Roman" w:hAnsi="Times New Roman" w:cs="Times New Roman"/>
          <w:sz w:val="24"/>
          <w:szCs w:val="24"/>
        </w:rPr>
        <w:t xml:space="preserve">, </w:t>
      </w:r>
      <w:r w:rsidR="00B2096F">
        <w:rPr>
          <w:rFonts w:ascii="Times New Roman" w:hAnsi="Times New Roman" w:cs="Times New Roman"/>
          <w:sz w:val="24"/>
          <w:szCs w:val="24"/>
        </w:rPr>
        <w:t>т.е.</w:t>
      </w:r>
      <w:r w:rsidR="001E1510" w:rsidRPr="001E1510">
        <w:rPr>
          <w:rFonts w:ascii="Times New Roman" w:hAnsi="Times New Roman" w:cs="Times New Roman"/>
          <w:sz w:val="24"/>
          <w:szCs w:val="24"/>
        </w:rPr>
        <w:t xml:space="preserve"> </w:t>
      </w:r>
    </w:p>
    <w:p w:rsidR="00B2096F" w:rsidRDefault="00852691" w:rsidP="00B2096F">
      <w:pPr>
        <w:pStyle w:val="ae"/>
        <w:spacing w:before="120" w:after="120"/>
        <w:ind w:left="0" w:firstLine="709"/>
        <w:contextualSpacing w:val="0"/>
        <w:jc w:val="both"/>
        <w:rPr>
          <w:rFonts w:ascii="Times New Roman" w:hAnsi="Times New Roman"/>
          <w:sz w:val="24"/>
          <w:szCs w:val="24"/>
        </w:rPr>
      </w:pPr>
      <w:r w:rsidRPr="00F677B3">
        <w:rPr>
          <w:position w:val="-12"/>
        </w:rPr>
        <w:object w:dxaOrig="3640" w:dyaOrig="440">
          <v:shape id="_x0000_i1169" type="#_x0000_t75" style="width:181.5pt;height:21.75pt" o:ole="">
            <v:imagedata r:id="rId265" o:title=""/>
          </v:shape>
          <o:OLEObject Type="Embed" ProgID="Equation.DSMT4" ShapeID="_x0000_i1169" DrawAspect="Content" ObjectID="_1630848836" r:id="rId266"/>
        </w:object>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hAnsi="Times New Roman"/>
          <w:sz w:val="24"/>
          <w:szCs w:val="24"/>
        </w:rPr>
        <w:t>(1.4.1)</w:t>
      </w:r>
    </w:p>
    <w:p w:rsidR="00D112F8" w:rsidRPr="00840725" w:rsidRDefault="00B2096F" w:rsidP="009B3B15">
      <w:pPr>
        <w:spacing w:after="160" w:line="259" w:lineRule="auto"/>
        <w:ind w:firstLine="426"/>
        <w:jc w:val="both"/>
        <w:rPr>
          <w:rFonts w:ascii="Times New Roman" w:hAnsi="Times New Roman" w:cs="Times New Roman"/>
          <w:sz w:val="24"/>
          <w:szCs w:val="24"/>
        </w:rPr>
      </w:pPr>
      <w:r>
        <w:rPr>
          <w:rFonts w:ascii="Times New Roman" w:hAnsi="Times New Roman" w:cs="Times New Roman"/>
          <w:sz w:val="24"/>
          <w:szCs w:val="24"/>
        </w:rPr>
        <w:t>Будем</w:t>
      </w:r>
      <w:r w:rsidRPr="00840725">
        <w:rPr>
          <w:rFonts w:ascii="Times New Roman" w:hAnsi="Times New Roman" w:cs="Times New Roman"/>
          <w:sz w:val="24"/>
          <w:szCs w:val="24"/>
        </w:rPr>
        <w:t xml:space="preserve"> </w:t>
      </w:r>
      <w:r>
        <w:rPr>
          <w:rFonts w:ascii="Times New Roman" w:hAnsi="Times New Roman" w:cs="Times New Roman"/>
          <w:sz w:val="24"/>
          <w:szCs w:val="24"/>
        </w:rPr>
        <w:t>полагать</w:t>
      </w:r>
      <w:r w:rsidRPr="00840725">
        <w:rPr>
          <w:rFonts w:ascii="Times New Roman" w:hAnsi="Times New Roman" w:cs="Times New Roman"/>
          <w:sz w:val="24"/>
          <w:szCs w:val="24"/>
        </w:rPr>
        <w:t xml:space="preserve">, </w:t>
      </w:r>
      <w:r>
        <w:rPr>
          <w:rFonts w:ascii="Times New Roman" w:hAnsi="Times New Roman" w:cs="Times New Roman"/>
          <w:sz w:val="24"/>
          <w:szCs w:val="24"/>
        </w:rPr>
        <w:t>что</w:t>
      </w:r>
      <w:r w:rsidRPr="00840725">
        <w:rPr>
          <w:rFonts w:ascii="Times New Roman" w:hAnsi="Times New Roman" w:cs="Times New Roman"/>
          <w:sz w:val="24"/>
          <w:szCs w:val="24"/>
        </w:rPr>
        <w:t xml:space="preserve"> </w:t>
      </w:r>
      <w:r>
        <w:rPr>
          <w:rFonts w:ascii="Times New Roman" w:hAnsi="Times New Roman" w:cs="Times New Roman"/>
          <w:sz w:val="24"/>
          <w:szCs w:val="24"/>
        </w:rPr>
        <w:t>базовый</w:t>
      </w:r>
      <w:r w:rsidRPr="00840725">
        <w:rPr>
          <w:rFonts w:ascii="Times New Roman" w:hAnsi="Times New Roman" w:cs="Times New Roman"/>
          <w:sz w:val="24"/>
          <w:szCs w:val="24"/>
        </w:rPr>
        <w:t xml:space="preserve"> </w:t>
      </w:r>
      <w:r>
        <w:rPr>
          <w:rFonts w:ascii="Times New Roman" w:hAnsi="Times New Roman" w:cs="Times New Roman"/>
          <w:sz w:val="24"/>
          <w:szCs w:val="24"/>
        </w:rPr>
        <w:t>сегмент</w:t>
      </w:r>
      <w:r w:rsidRPr="00840725">
        <w:rPr>
          <w:rFonts w:ascii="Times New Roman" w:hAnsi="Times New Roman" w:cs="Times New Roman"/>
          <w:sz w:val="24"/>
          <w:szCs w:val="24"/>
        </w:rPr>
        <w:t xml:space="preserve"> </w:t>
      </w:r>
      <w:r>
        <w:rPr>
          <w:rFonts w:ascii="Times New Roman" w:hAnsi="Times New Roman" w:cs="Times New Roman"/>
          <w:sz w:val="24"/>
          <w:szCs w:val="24"/>
        </w:rPr>
        <w:t>в</w:t>
      </w:r>
      <w:r w:rsidRPr="00840725">
        <w:rPr>
          <w:rFonts w:ascii="Times New Roman" w:hAnsi="Times New Roman" w:cs="Times New Roman"/>
          <w:sz w:val="24"/>
          <w:szCs w:val="24"/>
        </w:rPr>
        <w:t xml:space="preserve"> </w:t>
      </w:r>
      <w:r>
        <w:rPr>
          <w:rFonts w:ascii="Times New Roman" w:hAnsi="Times New Roman" w:cs="Times New Roman"/>
          <w:sz w:val="24"/>
          <w:szCs w:val="24"/>
        </w:rPr>
        <w:t>отличие</w:t>
      </w:r>
      <w:r w:rsidRPr="00840725">
        <w:rPr>
          <w:rFonts w:ascii="Times New Roman" w:hAnsi="Times New Roman" w:cs="Times New Roman"/>
          <w:sz w:val="24"/>
          <w:szCs w:val="24"/>
        </w:rPr>
        <w:t xml:space="preserve"> </w:t>
      </w:r>
      <w:r>
        <w:rPr>
          <w:rFonts w:ascii="Times New Roman" w:hAnsi="Times New Roman" w:cs="Times New Roman"/>
          <w:sz w:val="24"/>
          <w:szCs w:val="24"/>
        </w:rPr>
        <w:t>от</w:t>
      </w:r>
      <w:r w:rsidRPr="00840725">
        <w:rPr>
          <w:rFonts w:ascii="Times New Roman" w:hAnsi="Times New Roman" w:cs="Times New Roman"/>
          <w:sz w:val="24"/>
          <w:szCs w:val="24"/>
        </w:rPr>
        <w:t xml:space="preserve"> </w:t>
      </w:r>
      <w:r>
        <w:rPr>
          <w:rFonts w:ascii="Times New Roman" w:hAnsi="Times New Roman" w:cs="Times New Roman"/>
          <w:sz w:val="24"/>
          <w:szCs w:val="24"/>
        </w:rPr>
        <w:t>сегмента</w:t>
      </w:r>
      <w:r w:rsidRPr="00840725">
        <w:rPr>
          <w:rFonts w:ascii="Times New Roman" w:hAnsi="Times New Roman" w:cs="Times New Roman"/>
          <w:sz w:val="24"/>
          <w:szCs w:val="24"/>
        </w:rPr>
        <w:t xml:space="preserve"> </w:t>
      </w:r>
      <w:r>
        <w:rPr>
          <w:rFonts w:ascii="Times New Roman" w:hAnsi="Times New Roman" w:cs="Times New Roman"/>
          <w:sz w:val="24"/>
          <w:szCs w:val="24"/>
        </w:rPr>
        <w:t>резки</w:t>
      </w:r>
      <w:r w:rsidRPr="00840725">
        <w:rPr>
          <w:rFonts w:ascii="Times New Roman" w:hAnsi="Times New Roman" w:cs="Times New Roman"/>
          <w:sz w:val="24"/>
          <w:szCs w:val="24"/>
        </w:rPr>
        <w:t xml:space="preserve"> </w:t>
      </w:r>
      <w:r>
        <w:rPr>
          <w:rFonts w:ascii="Times New Roman" w:hAnsi="Times New Roman" w:cs="Times New Roman"/>
          <w:sz w:val="24"/>
          <w:szCs w:val="24"/>
        </w:rPr>
        <w:t>не</w:t>
      </w:r>
      <w:r w:rsidRPr="00840725">
        <w:rPr>
          <w:rFonts w:ascii="Times New Roman" w:hAnsi="Times New Roman" w:cs="Times New Roman"/>
          <w:sz w:val="24"/>
          <w:szCs w:val="24"/>
        </w:rPr>
        <w:t xml:space="preserve"> </w:t>
      </w:r>
      <w:r>
        <w:rPr>
          <w:rFonts w:ascii="Times New Roman" w:hAnsi="Times New Roman" w:cs="Times New Roman"/>
          <w:sz w:val="24"/>
          <w:szCs w:val="24"/>
        </w:rPr>
        <w:t>имеет</w:t>
      </w:r>
      <w:r w:rsidRPr="00840725">
        <w:rPr>
          <w:rFonts w:ascii="Times New Roman" w:hAnsi="Times New Roman" w:cs="Times New Roman"/>
          <w:sz w:val="24"/>
          <w:szCs w:val="24"/>
        </w:rPr>
        <w:t xml:space="preserve"> </w:t>
      </w:r>
      <w:r>
        <w:rPr>
          <w:rFonts w:ascii="Times New Roman" w:hAnsi="Times New Roman" w:cs="Times New Roman"/>
          <w:sz w:val="24"/>
          <w:szCs w:val="24"/>
        </w:rPr>
        <w:t>направления</w:t>
      </w:r>
      <w:r w:rsidRPr="00840725">
        <w:rPr>
          <w:rFonts w:ascii="Times New Roman" w:hAnsi="Times New Roman" w:cs="Times New Roman"/>
          <w:sz w:val="24"/>
          <w:szCs w:val="24"/>
        </w:rPr>
        <w:t xml:space="preserve">, </w:t>
      </w:r>
      <w:r>
        <w:rPr>
          <w:rFonts w:ascii="Times New Roman" w:hAnsi="Times New Roman" w:cs="Times New Roman"/>
          <w:sz w:val="24"/>
          <w:szCs w:val="24"/>
        </w:rPr>
        <w:t>но</w:t>
      </w:r>
      <w:r w:rsidRPr="00840725">
        <w:rPr>
          <w:rFonts w:ascii="Times New Roman" w:hAnsi="Times New Roman" w:cs="Times New Roman"/>
          <w:sz w:val="24"/>
          <w:szCs w:val="24"/>
        </w:rPr>
        <w:t xml:space="preserve"> </w:t>
      </w:r>
      <w:r>
        <w:rPr>
          <w:rFonts w:ascii="Times New Roman" w:hAnsi="Times New Roman" w:cs="Times New Roman"/>
          <w:sz w:val="24"/>
          <w:szCs w:val="24"/>
        </w:rPr>
        <w:t>тогда</w:t>
      </w:r>
      <w:r w:rsidRPr="00840725">
        <w:rPr>
          <w:rFonts w:ascii="Times New Roman" w:hAnsi="Times New Roman" w:cs="Times New Roman"/>
          <w:sz w:val="24"/>
          <w:szCs w:val="24"/>
        </w:rPr>
        <w:t xml:space="preserve"> </w:t>
      </w:r>
      <w:r>
        <w:rPr>
          <w:rFonts w:ascii="Times New Roman" w:hAnsi="Times New Roman" w:cs="Times New Roman"/>
          <w:sz w:val="24"/>
          <w:szCs w:val="24"/>
        </w:rPr>
        <w:t>если</w:t>
      </w:r>
      <w:r w:rsidRPr="00840725">
        <w:rPr>
          <w:rFonts w:ascii="Times New Roman" w:hAnsi="Times New Roman" w:cs="Times New Roman"/>
          <w:sz w:val="24"/>
          <w:szCs w:val="24"/>
        </w:rPr>
        <w:t xml:space="preserve"> </w:t>
      </w:r>
      <w:r w:rsidR="00840725">
        <w:rPr>
          <w:rFonts w:ascii="Times New Roman" w:hAnsi="Times New Roman" w:cs="Times New Roman"/>
          <w:sz w:val="24"/>
          <w:szCs w:val="24"/>
        </w:rPr>
        <w:t xml:space="preserve">базовый сегмент содержит один или более замкнутых контуров, то при определении сегмента резки </w:t>
      </w:r>
      <m:oMath>
        <m:r>
          <w:rPr>
            <w:rFonts w:ascii="Cambria Math" w:hAnsi="Cambria Math" w:cs="Times New Roman"/>
            <w:sz w:val="28"/>
            <w:szCs w:val="28"/>
            <w:lang w:val="en-US"/>
          </w:rPr>
          <m:t>S</m:t>
        </m:r>
        <m:r>
          <w:rPr>
            <w:rFonts w:ascii="Cambria Math" w:hAnsi="Cambria Math" w:cs="Times New Roman"/>
            <w:sz w:val="28"/>
            <w:szCs w:val="28"/>
          </w:rPr>
          <m:t xml:space="preserve"> </m:t>
        </m:r>
      </m:oMath>
      <w:r w:rsidR="00D112F8" w:rsidRPr="00840725">
        <w:rPr>
          <w:rFonts w:ascii="Times New Roman" w:hAnsi="Times New Roman" w:cs="Times New Roman"/>
          <w:sz w:val="24"/>
          <w:szCs w:val="24"/>
        </w:rPr>
        <w:t xml:space="preserve"> </w:t>
      </w:r>
      <w:r w:rsidR="00215954">
        <w:rPr>
          <w:rFonts w:ascii="Times New Roman" w:hAnsi="Times New Roman" w:cs="Times New Roman"/>
          <w:sz w:val="24"/>
          <w:szCs w:val="24"/>
        </w:rPr>
        <w:t xml:space="preserve">нам </w:t>
      </w:r>
      <w:proofErr w:type="spellStart"/>
      <w:r w:rsidR="00215954">
        <w:rPr>
          <w:rFonts w:ascii="Times New Roman" w:hAnsi="Times New Roman" w:cs="Times New Roman"/>
          <w:sz w:val="24"/>
          <w:szCs w:val="24"/>
        </w:rPr>
        <w:t>необходимодля</w:t>
      </w:r>
      <w:proofErr w:type="spellEnd"/>
      <w:r w:rsidR="00215954">
        <w:rPr>
          <w:rFonts w:ascii="Times New Roman" w:hAnsi="Times New Roman" w:cs="Times New Roman"/>
          <w:sz w:val="24"/>
          <w:szCs w:val="24"/>
        </w:rPr>
        <w:t xml:space="preserve"> каждого контура задать направление резки</w:t>
      </w:r>
      <w:r w:rsidR="00D112F8" w:rsidRPr="00840725">
        <w:rPr>
          <w:rFonts w:ascii="Times New Roman" w:hAnsi="Times New Roman" w:cs="Times New Roman"/>
          <w:sz w:val="24"/>
          <w:szCs w:val="24"/>
        </w:rPr>
        <w:t xml:space="preserve"> (“+” </w:t>
      </w:r>
      <w:r w:rsidR="00215954">
        <w:rPr>
          <w:rFonts w:ascii="Times New Roman" w:hAnsi="Times New Roman" w:cs="Times New Roman"/>
          <w:sz w:val="24"/>
          <w:szCs w:val="24"/>
        </w:rPr>
        <w:t>при резке «по часовой стрелке»</w:t>
      </w:r>
      <w:r w:rsidR="00D112F8" w:rsidRPr="00840725">
        <w:rPr>
          <w:rFonts w:ascii="Times New Roman" w:hAnsi="Times New Roman" w:cs="Times New Roman"/>
          <w:sz w:val="24"/>
          <w:szCs w:val="24"/>
        </w:rPr>
        <w:t xml:space="preserve">, “-” </w:t>
      </w:r>
      <w:r w:rsidR="00215954">
        <w:rPr>
          <w:rFonts w:ascii="Times New Roman" w:hAnsi="Times New Roman" w:cs="Times New Roman"/>
          <w:sz w:val="24"/>
          <w:szCs w:val="24"/>
        </w:rPr>
        <w:t>«против часовой»)</w:t>
      </w:r>
      <w:r w:rsidR="00D112F8" w:rsidRPr="00840725">
        <w:rPr>
          <w:rFonts w:ascii="Times New Roman" w:hAnsi="Times New Roman" w:cs="Times New Roman"/>
          <w:sz w:val="24"/>
          <w:szCs w:val="24"/>
        </w:rPr>
        <w:t>.</w:t>
      </w:r>
    </w:p>
    <w:p w:rsidR="00D112F8" w:rsidRPr="00CC3B71" w:rsidRDefault="00215954" w:rsidP="009B3B15">
      <w:pPr>
        <w:spacing w:after="160" w:line="259" w:lineRule="auto"/>
        <w:ind w:firstLine="426"/>
        <w:jc w:val="both"/>
        <w:rPr>
          <w:rFonts w:ascii="Times New Roman" w:hAnsi="Times New Roman" w:cs="Times New Roman"/>
          <w:sz w:val="24"/>
          <w:szCs w:val="24"/>
        </w:rPr>
      </w:pPr>
      <w:r w:rsidRPr="00CC3B71">
        <w:rPr>
          <w:rFonts w:ascii="Times New Roman" w:hAnsi="Times New Roman" w:cs="Times New Roman"/>
          <w:sz w:val="24"/>
          <w:szCs w:val="24"/>
        </w:rPr>
        <w:t xml:space="preserve">Таким образом, каждый базовый сегмент </w:t>
      </w:r>
      <w:proofErr w:type="spellStart"/>
      <w:r w:rsidRPr="00CC3B71">
        <w:rPr>
          <w:rFonts w:ascii="Times New Roman" w:hAnsi="Times New Roman" w:cs="Times New Roman"/>
          <w:sz w:val="24"/>
          <w:szCs w:val="24"/>
        </w:rPr>
        <w:t>резкисодержит</w:t>
      </w:r>
      <w:proofErr w:type="spellEnd"/>
      <w:r w:rsidRPr="00CC3B71">
        <w:rPr>
          <w:rFonts w:ascii="Times New Roman" w:hAnsi="Times New Roman" w:cs="Times New Roman"/>
          <w:sz w:val="24"/>
          <w:szCs w:val="24"/>
        </w:rPr>
        <w:t xml:space="preserve"> список </w:t>
      </w:r>
      <w:r w:rsidRPr="00CC3B71">
        <w:rPr>
          <w:rFonts w:ascii="Times New Roman" w:hAnsi="Times New Roman" w:cs="Times New Roman"/>
          <w:position w:val="-10"/>
          <w:sz w:val="24"/>
          <w:szCs w:val="24"/>
        </w:rPr>
        <w:object w:dxaOrig="700" w:dyaOrig="420">
          <v:shape id="_x0000_i1170" type="#_x0000_t75" style="width:35.25pt;height:21pt" o:ole="">
            <v:imagedata r:id="rId267" o:title=""/>
          </v:shape>
          <o:OLEObject Type="Embed" ProgID="Equation.DSMT4" ShapeID="_x0000_i1170" DrawAspect="Content" ObjectID="_1630848837" r:id="rId268"/>
        </w:object>
      </w:r>
      <w:r w:rsidR="001924AD" w:rsidRPr="00CC3B71">
        <w:rPr>
          <w:rFonts w:ascii="Times New Roman" w:hAnsi="Times New Roman" w:cs="Times New Roman"/>
          <w:sz w:val="24"/>
          <w:szCs w:val="24"/>
        </w:rPr>
        <w:t>своих замкнутых контуров (может быть пустой)</w:t>
      </w:r>
      <w:r w:rsidR="00D112F8" w:rsidRPr="00CC3B71">
        <w:rPr>
          <w:rFonts w:ascii="Times New Roman" w:hAnsi="Times New Roman" w:cs="Times New Roman"/>
          <w:sz w:val="24"/>
          <w:szCs w:val="24"/>
        </w:rPr>
        <w:t xml:space="preserve">. </w:t>
      </w:r>
      <w:r w:rsidR="001924AD" w:rsidRPr="00CC3B71">
        <w:rPr>
          <w:rFonts w:ascii="Times New Roman" w:hAnsi="Times New Roman" w:cs="Times New Roman"/>
          <w:sz w:val="24"/>
          <w:szCs w:val="24"/>
        </w:rPr>
        <w:t xml:space="preserve">Пусть </w:t>
      </w:r>
      <w:r w:rsidR="001924AD" w:rsidRPr="00CC3B71">
        <w:rPr>
          <w:rFonts w:ascii="Times New Roman" w:hAnsi="Times New Roman" w:cs="Times New Roman"/>
          <w:position w:val="-20"/>
          <w:sz w:val="24"/>
          <w:szCs w:val="24"/>
        </w:rPr>
        <w:object w:dxaOrig="780" w:dyaOrig="520">
          <v:shape id="_x0000_i1171" type="#_x0000_t75" style="width:39pt;height:26.25pt" o:ole="">
            <v:imagedata r:id="rId269" o:title=""/>
          </v:shape>
          <o:OLEObject Type="Embed" ProgID="Equation.DSMT4" ShapeID="_x0000_i1171" DrawAspect="Content" ObjectID="_1630848838" r:id="rId270"/>
        </w:object>
      </w:r>
      <w:r w:rsidR="00D112F8" w:rsidRPr="00CC3B71">
        <w:rPr>
          <w:rFonts w:ascii="Times New Roman" w:hAnsi="Times New Roman" w:cs="Times New Roman"/>
          <w:sz w:val="24"/>
          <w:szCs w:val="24"/>
        </w:rPr>
        <w:t xml:space="preserve"> </w:t>
      </w:r>
      <w:r w:rsidR="001924AD" w:rsidRPr="00CC3B71">
        <w:rPr>
          <w:rFonts w:ascii="Times New Roman" w:hAnsi="Times New Roman" w:cs="Times New Roman"/>
          <w:sz w:val="24"/>
          <w:szCs w:val="24"/>
        </w:rPr>
        <w:t xml:space="preserve">длина этого списка, тогда кортеж </w:t>
      </w:r>
      <w:r w:rsidR="00380462" w:rsidRPr="00CC3B71">
        <w:rPr>
          <w:rFonts w:ascii="Times New Roman" w:hAnsi="Times New Roman" w:cs="Times New Roman"/>
          <w:i/>
          <w:sz w:val="24"/>
          <w:szCs w:val="24"/>
          <w:lang w:val="en-US"/>
        </w:rPr>
        <w:t>ROUTE</w:t>
      </w:r>
      <w:r w:rsidR="00380462" w:rsidRPr="00CC3B71">
        <w:rPr>
          <w:rFonts w:ascii="Times New Roman" w:hAnsi="Times New Roman" w:cs="Times New Roman"/>
          <w:i/>
          <w:sz w:val="24"/>
          <w:szCs w:val="24"/>
        </w:rPr>
        <w:t xml:space="preserve"> </w:t>
      </w:r>
      <w:r w:rsidR="001924AD" w:rsidRPr="00CC3B71">
        <w:rPr>
          <w:rFonts w:ascii="Times New Roman" w:hAnsi="Times New Roman" w:cs="Times New Roman"/>
          <w:sz w:val="24"/>
          <w:szCs w:val="24"/>
        </w:rPr>
        <w:t xml:space="preserve">(1.2.1) в терминах базового сегмента резки запишется в </w:t>
      </w:r>
      <w:proofErr w:type="spellStart"/>
      <w:r w:rsidR="001924AD" w:rsidRPr="00CC3B71">
        <w:rPr>
          <w:rFonts w:ascii="Times New Roman" w:hAnsi="Times New Roman" w:cs="Times New Roman"/>
          <w:sz w:val="24"/>
          <w:szCs w:val="24"/>
        </w:rPr>
        <w:t>следующнм</w:t>
      </w:r>
      <w:proofErr w:type="spellEnd"/>
      <w:r w:rsidR="001924AD" w:rsidRPr="00CC3B71">
        <w:rPr>
          <w:rFonts w:ascii="Times New Roman" w:hAnsi="Times New Roman" w:cs="Times New Roman"/>
          <w:sz w:val="24"/>
          <w:szCs w:val="24"/>
        </w:rPr>
        <w:t xml:space="preserve"> виде</w:t>
      </w:r>
      <w:r w:rsidR="008E37E6">
        <w:rPr>
          <w:rFonts w:ascii="Times New Roman" w:hAnsi="Times New Roman" w:cs="Times New Roman"/>
          <w:sz w:val="24"/>
          <w:szCs w:val="24"/>
        </w:rPr>
        <w:t>:</w:t>
      </w:r>
      <w:r w:rsidR="00B70C44" w:rsidRPr="00CC3B71">
        <w:rPr>
          <w:rFonts w:ascii="Times New Roman" w:hAnsi="Times New Roman" w:cs="Times New Roman"/>
          <w:sz w:val="24"/>
          <w:szCs w:val="24"/>
        </w:rPr>
        <w:t xml:space="preserve"> </w:t>
      </w:r>
    </w:p>
    <w:p w:rsidR="00335E44" w:rsidRPr="00380462" w:rsidRDefault="008E37E6" w:rsidP="009B3B15">
      <w:pPr>
        <w:spacing w:after="0" w:line="259" w:lineRule="auto"/>
        <w:ind w:firstLine="426"/>
        <w:jc w:val="both"/>
        <w:rPr>
          <w:rFonts w:ascii="Times New Roman" w:hAnsi="Times New Roman" w:cs="Times New Roman"/>
          <w:sz w:val="24"/>
          <w:szCs w:val="24"/>
        </w:rPr>
      </w:pPr>
      <w:r w:rsidRPr="008E37E6">
        <w:rPr>
          <w:position w:val="-48"/>
        </w:rPr>
        <w:object w:dxaOrig="6740" w:dyaOrig="1080">
          <v:shape id="_x0000_i1172" type="#_x0000_t75" style="width:323.25pt;height:51pt" o:ole="">
            <v:imagedata r:id="rId271" o:title=""/>
          </v:shape>
          <o:OLEObject Type="Embed" ProgID="Equation.DSMT4" ShapeID="_x0000_i1172" DrawAspect="Content" ObjectID="_1630848839" r:id="rId272"/>
        </w:object>
      </w:r>
      <w:r>
        <w:rPr>
          <w:position w:val="-12"/>
        </w:rPr>
        <w:tab/>
      </w:r>
      <w:r w:rsidR="0006113C">
        <w:rPr>
          <w:position w:val="-12"/>
        </w:rPr>
        <w:t xml:space="preserve"> </w:t>
      </w:r>
      <w:r>
        <w:rPr>
          <w:position w:val="-12"/>
        </w:rPr>
        <w:t xml:space="preserve">                               </w:t>
      </w:r>
      <w:r w:rsidRPr="00CC3B71">
        <w:rPr>
          <w:rFonts w:ascii="Times New Roman" w:hAnsi="Times New Roman" w:cs="Times New Roman"/>
          <w:sz w:val="24"/>
          <w:szCs w:val="24"/>
        </w:rPr>
        <w:t>(1.4.2)</w:t>
      </w:r>
      <w:r>
        <w:rPr>
          <w:position w:val="-12"/>
        </w:rPr>
        <w:t xml:space="preserve"> </w:t>
      </w:r>
      <w:r w:rsidR="0006113C">
        <w:rPr>
          <w:position w:val="-12"/>
        </w:rPr>
        <w:t xml:space="preserve"> </w:t>
      </w:r>
    </w:p>
    <w:p w:rsidR="00D112F8" w:rsidRPr="00852691" w:rsidRDefault="00335E44" w:rsidP="009B3B15">
      <w:pPr>
        <w:spacing w:after="160" w:line="259" w:lineRule="auto"/>
        <w:ind w:firstLine="426"/>
        <w:jc w:val="both"/>
        <w:rPr>
          <w:rFonts w:ascii="Times New Roman" w:hAnsi="Times New Roman" w:cs="Times New Roman"/>
          <w:sz w:val="24"/>
          <w:szCs w:val="24"/>
        </w:rPr>
      </w:pPr>
      <w:r w:rsidRPr="00380462">
        <w:rPr>
          <w:rFonts w:ascii="Times New Roman" w:hAnsi="Times New Roman" w:cs="Times New Roman"/>
          <w:bCs/>
          <w:sz w:val="24"/>
          <w:szCs w:val="24"/>
        </w:rPr>
        <w:t>где</w:t>
      </w:r>
      <w:r w:rsidR="00D112F8" w:rsidRPr="00380462">
        <w:rPr>
          <w:rFonts w:ascii="Times New Roman" w:hAnsi="Times New Roman" w:cs="Times New Roman"/>
          <w:bCs/>
          <w:sz w:val="24"/>
          <w:szCs w:val="24"/>
        </w:rPr>
        <w:t xml:space="preserve"> </w:t>
      </w:r>
      <m:oMath>
        <m:sSubSup>
          <m:sSubSupPr>
            <m:ctrlPr>
              <w:rPr>
                <w:rFonts w:ascii="Cambria Math" w:hAnsi="Cambria Math" w:cs="Times New Roman"/>
                <w:bCs/>
                <w:i/>
                <w:iCs/>
                <w:sz w:val="24"/>
                <w:szCs w:val="24"/>
                <w:lang w:val="en-US"/>
              </w:rPr>
            </m:ctrlPr>
          </m:sSubSupPr>
          <m:e>
            <m:r>
              <w:rPr>
                <w:rFonts w:ascii="Cambria Math" w:hAnsi="Cambria Math" w:cs="Times New Roman"/>
                <w:sz w:val="24"/>
                <w:szCs w:val="24"/>
                <w:lang w:val="en-GB"/>
              </w:rPr>
              <m:t>p</m:t>
            </m:r>
          </m:e>
          <m:sub>
            <m:r>
              <w:rPr>
                <w:rFonts w:ascii="Cambria Math" w:hAnsi="Cambria Math" w:cs="Times New Roman"/>
                <w:sz w:val="24"/>
                <w:szCs w:val="24"/>
                <w:lang w:val="en-US"/>
              </w:rPr>
              <m:t>t</m:t>
            </m:r>
          </m:sub>
          <m:sup>
            <m:r>
              <w:rPr>
                <w:rFonts w:ascii="Cambria Math" w:hAnsi="Cambria Math" w:cs="Times New Roman"/>
                <w:sz w:val="24"/>
                <w:szCs w:val="24"/>
                <w:lang w:val="en-GB"/>
              </w:rPr>
              <m:t>r</m:t>
            </m:r>
          </m:sup>
        </m:sSubSup>
        <m:r>
          <w:rPr>
            <w:rFonts w:ascii="Cambria Math" w:hAnsi="Cambria Math" w:cs="Times New Roman"/>
            <w:sz w:val="24"/>
            <w:szCs w:val="24"/>
          </w:rPr>
          <m:t>=±1</m:t>
        </m:r>
        <m:r>
          <w:rPr>
            <w:rFonts w:ascii="Cambria Math" w:hAnsi="Cambria Math" w:cs="Times New Roman"/>
            <w:sz w:val="24"/>
            <w:szCs w:val="24"/>
            <w:lang w:val="en-GB"/>
          </w:rPr>
          <m:t> </m:t>
        </m:r>
      </m:oMath>
      <w:r w:rsidR="00D112F8" w:rsidRPr="00380462">
        <w:rPr>
          <w:rFonts w:ascii="Times New Roman" w:hAnsi="Times New Roman" w:cs="Times New Roman"/>
          <w:bCs/>
          <w:sz w:val="24"/>
          <w:szCs w:val="24"/>
        </w:rPr>
        <w:t>(</w:t>
      </w:r>
      <w:r w:rsidRPr="00380462">
        <w:rPr>
          <w:rFonts w:ascii="Times New Roman" w:hAnsi="Times New Roman" w:cs="Times New Roman"/>
          <w:bCs/>
          <w:sz w:val="24"/>
          <w:szCs w:val="24"/>
        </w:rPr>
        <w:t xml:space="preserve">направление резки в контуре с номером </w:t>
      </w:r>
      <w:r w:rsidRPr="00380462">
        <w:rPr>
          <w:rFonts w:ascii="Times New Roman" w:hAnsi="Times New Roman" w:cs="Times New Roman"/>
          <w:bCs/>
          <w:i/>
          <w:sz w:val="24"/>
          <w:szCs w:val="24"/>
          <w:lang w:val="en-US"/>
        </w:rPr>
        <w:t>r</w:t>
      </w:r>
      <w:r w:rsidRPr="00380462">
        <w:rPr>
          <w:rFonts w:ascii="Times New Roman" w:hAnsi="Times New Roman" w:cs="Times New Roman"/>
          <w:bCs/>
          <w:sz w:val="24"/>
          <w:szCs w:val="24"/>
        </w:rPr>
        <w:t xml:space="preserve"> базового сегмента </w:t>
      </w:r>
      <w:r w:rsidR="00380462" w:rsidRPr="00380462">
        <w:rPr>
          <w:rFonts w:ascii="Times New Roman" w:hAnsi="Times New Roman" w:cs="Times New Roman"/>
          <w:position w:val="-4"/>
          <w:sz w:val="24"/>
          <w:szCs w:val="24"/>
        </w:rPr>
        <w:object w:dxaOrig="420" w:dyaOrig="360">
          <v:shape id="_x0000_i1173" type="#_x0000_t75" style="width:21pt;height:18pt" o:ole="">
            <v:imagedata r:id="rId273" o:title=""/>
          </v:shape>
          <o:OLEObject Type="Embed" ProgID="Equation.DSMT4" ShapeID="_x0000_i1173" DrawAspect="Content" ObjectID="_1630848840" r:id="rId274"/>
        </w:object>
      </w:r>
      <w:r w:rsidR="00380462" w:rsidRPr="00380462">
        <w:rPr>
          <w:rFonts w:ascii="Times New Roman" w:hAnsi="Times New Roman" w:cs="Times New Roman"/>
          <w:sz w:val="24"/>
          <w:szCs w:val="24"/>
        </w:rPr>
        <w:t>,</w:t>
      </w:r>
      <w:r w:rsidR="00852691" w:rsidRPr="00852691">
        <w:rPr>
          <w:rFonts w:ascii="Times New Roman" w:hAnsi="Times New Roman" w:cs="Times New Roman"/>
          <w:sz w:val="24"/>
          <w:szCs w:val="24"/>
        </w:rPr>
        <w:t xml:space="preserve"> </w:t>
      </w:r>
      <w:r w:rsidR="00852691" w:rsidRPr="00852691">
        <w:rPr>
          <w:rFonts w:ascii="Times New Roman" w:hAnsi="Times New Roman" w:cs="Times New Roman"/>
          <w:position w:val="-22"/>
          <w:sz w:val="24"/>
          <w:szCs w:val="24"/>
        </w:rPr>
        <w:object w:dxaOrig="1380" w:dyaOrig="600">
          <v:shape id="_x0000_i1174" type="#_x0000_t75" style="width:69pt;height:30pt" o:ole="">
            <v:imagedata r:id="rId275" o:title=""/>
          </v:shape>
          <o:OLEObject Type="Embed" ProgID="Equation.DSMT4" ShapeID="_x0000_i1174" DrawAspect="Content" ObjectID="_1630848841" r:id="rId276"/>
        </w:object>
      </w:r>
      <w:r w:rsidR="00852691" w:rsidRPr="00852691">
        <w:rPr>
          <w:rFonts w:ascii="Times New Roman" w:hAnsi="Times New Roman" w:cs="Times New Roman"/>
          <w:sz w:val="24"/>
          <w:szCs w:val="24"/>
        </w:rPr>
        <w:t xml:space="preserve"> </w:t>
      </w:r>
    </w:p>
    <w:p w:rsidR="00705678" w:rsidRDefault="00B70C44" w:rsidP="009B3B15">
      <w:pPr>
        <w:spacing w:after="160" w:line="259" w:lineRule="auto"/>
        <w:ind w:firstLine="426"/>
        <w:jc w:val="both"/>
        <w:rPr>
          <w:rFonts w:ascii="Times New Roman" w:hAnsi="Times New Roman"/>
          <w:i/>
          <w:sz w:val="24"/>
          <w:szCs w:val="24"/>
        </w:rPr>
      </w:pPr>
      <w:r>
        <w:rPr>
          <w:rFonts w:ascii="Times New Roman" w:hAnsi="Times New Roman" w:cs="Times New Roman"/>
          <w:sz w:val="24"/>
          <w:szCs w:val="24"/>
        </w:rPr>
        <w:t xml:space="preserve">Формула </w:t>
      </w:r>
      <w:r w:rsidR="00CC3B71">
        <w:rPr>
          <w:rFonts w:ascii="Times New Roman" w:hAnsi="Times New Roman" w:cs="Times New Roman"/>
          <w:sz w:val="24"/>
          <w:szCs w:val="24"/>
        </w:rPr>
        <w:t>(</w:t>
      </w:r>
      <w:r>
        <w:rPr>
          <w:rFonts w:ascii="Times New Roman" w:hAnsi="Times New Roman" w:cs="Times New Roman"/>
          <w:sz w:val="24"/>
          <w:szCs w:val="24"/>
        </w:rPr>
        <w:t>1.4.2</w:t>
      </w:r>
      <w:r w:rsidR="00CC3B71">
        <w:rPr>
          <w:rFonts w:ascii="Times New Roman" w:hAnsi="Times New Roman" w:cs="Times New Roman"/>
          <w:sz w:val="24"/>
          <w:szCs w:val="24"/>
        </w:rPr>
        <w:t>)</w:t>
      </w:r>
      <w:r>
        <w:rPr>
          <w:rFonts w:ascii="Times New Roman" w:hAnsi="Times New Roman" w:cs="Times New Roman"/>
          <w:sz w:val="24"/>
          <w:szCs w:val="24"/>
        </w:rPr>
        <w:t xml:space="preserve">. даёт наиболее общее формальное описание маршрута резки (траектории </w:t>
      </w:r>
      <w:proofErr w:type="spellStart"/>
      <w:r>
        <w:rPr>
          <w:rFonts w:ascii="Times New Roman" w:hAnsi="Times New Roman" w:cs="Times New Roman"/>
          <w:sz w:val="24"/>
          <w:szCs w:val="24"/>
        </w:rPr>
        <w:t>интрумента</w:t>
      </w:r>
      <w:proofErr w:type="spellEnd"/>
      <w:r>
        <w:rPr>
          <w:rFonts w:ascii="Times New Roman" w:hAnsi="Times New Roman" w:cs="Times New Roman"/>
          <w:sz w:val="24"/>
          <w:szCs w:val="24"/>
        </w:rPr>
        <w:t>) машины листовой резки с Ч</w:t>
      </w:r>
      <w:r w:rsidR="00705678">
        <w:rPr>
          <w:rFonts w:ascii="Times New Roman" w:hAnsi="Times New Roman" w:cs="Times New Roman"/>
          <w:sz w:val="24"/>
          <w:szCs w:val="24"/>
        </w:rPr>
        <w:t>ПУ</w:t>
      </w:r>
      <w:r w:rsidR="008E37E6">
        <w:rPr>
          <w:rFonts w:ascii="Times New Roman" w:hAnsi="Times New Roman" w:cs="Times New Roman"/>
          <w:sz w:val="24"/>
          <w:szCs w:val="24"/>
        </w:rPr>
        <w:t>.</w:t>
      </w:r>
    </w:p>
    <w:p w:rsidR="00705678" w:rsidRPr="00705678" w:rsidRDefault="00DC32CD" w:rsidP="009B3B15">
      <w:pPr>
        <w:pStyle w:val="SectionTitle"/>
        <w:ind w:firstLine="426"/>
      </w:pPr>
      <w:r>
        <w:t>В примере резки двух деталей  н</w:t>
      </w:r>
      <w:r w:rsidR="0023046F" w:rsidRPr="00705678">
        <w:t>а рис. 19  два базовых сегмента выделены пунктирными желтой и коричневой линиями</w:t>
      </w:r>
      <w:r>
        <w:t xml:space="preserve"> (использована </w:t>
      </w:r>
      <w:proofErr w:type="spellStart"/>
      <w:r>
        <w:t>мультиконтурная</w:t>
      </w:r>
      <w:proofErr w:type="spellEnd"/>
      <w:r>
        <w:t xml:space="preserve"> техника резки)</w:t>
      </w:r>
      <w:r w:rsidR="0023046F" w:rsidRPr="00705678">
        <w:t>.</w:t>
      </w:r>
      <w:r w:rsidR="00705678" w:rsidRPr="00705678">
        <w:t xml:space="preserve"> Пример сегмента резки, в котором использована техника совмещенного реза,  и  базовым сегментом, содержащим четыре контура, приведен на рис. 20. Черными стрелками отмечено направление резки контуров. </w:t>
      </w:r>
      <w:r w:rsidR="00705678" w:rsidRPr="00705678">
        <w:rPr>
          <w:noProof/>
        </w:rPr>
        <w:t xml:space="preserve"> </w:t>
      </w:r>
    </w:p>
    <w:p w:rsidR="0023046F" w:rsidRPr="00705678" w:rsidRDefault="0023046F" w:rsidP="00BC287E">
      <w:pPr>
        <w:pStyle w:val="SectionTitle"/>
      </w:pPr>
    </w:p>
    <w:p w:rsidR="00705678" w:rsidRPr="008E4E78" w:rsidRDefault="00705678" w:rsidP="00705678">
      <w:pPr>
        <w:pStyle w:val="FigureCaption"/>
        <w:numPr>
          <w:ilvl w:val="0"/>
          <w:numId w:val="0"/>
        </w:numPr>
        <w:spacing w:before="120"/>
        <w:ind w:right="0" w:firstLine="1134"/>
        <w:jc w:val="center"/>
        <w:rPr>
          <w:lang w:val="ru-RU"/>
        </w:rPr>
      </w:pPr>
      <w:r>
        <w:rPr>
          <w:noProof/>
          <w:lang w:val="ru-RU" w:eastAsia="ru-RU"/>
        </w:rPr>
        <mc:AlternateContent>
          <mc:Choice Requires="wpc">
            <w:drawing>
              <wp:anchor distT="0" distB="0" distL="114300" distR="114300" simplePos="0" relativeHeight="252068864" behindDoc="0" locked="0" layoutInCell="1" allowOverlap="1" wp14:anchorId="23791432" wp14:editId="770881A0">
                <wp:simplePos x="0" y="0"/>
                <wp:positionH relativeFrom="character">
                  <wp:posOffset>-2790190</wp:posOffset>
                </wp:positionH>
                <wp:positionV relativeFrom="line">
                  <wp:posOffset>154940</wp:posOffset>
                </wp:positionV>
                <wp:extent cx="5034280" cy="1818005"/>
                <wp:effectExtent l="8255" t="5080" r="5715" b="43815"/>
                <wp:wrapNone/>
                <wp:docPr id="386" name="Полотно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2" name="Oval 563"/>
                        <wps:cNvSpPr>
                          <a:spLocks noChangeAspect="1" noChangeArrowheads="1"/>
                        </wps:cNvSpPr>
                        <wps:spPr bwMode="auto">
                          <a:xfrm rot="15977889">
                            <a:off x="2506345" y="391160"/>
                            <a:ext cx="1353185" cy="1500505"/>
                          </a:xfrm>
                          <a:prstGeom prst="ellipse">
                            <a:avLst/>
                          </a:prstGeom>
                          <a:noFill/>
                          <a:ln w="3175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Oval 564"/>
                        <wps:cNvSpPr>
                          <a:spLocks noChangeArrowheads="1"/>
                        </wps:cNvSpPr>
                        <wps:spPr bwMode="auto">
                          <a:xfrm>
                            <a:off x="1928495" y="1781175"/>
                            <a:ext cx="19685" cy="17780"/>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AutoShape 565"/>
                        <wps:cNvCnPr/>
                        <wps:spPr bwMode="auto">
                          <a:xfrm>
                            <a:off x="3150235" y="70040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AutoShape 566"/>
                        <wps:cNvCnPr/>
                        <wps:spPr bwMode="auto">
                          <a:xfrm>
                            <a:off x="3150235" y="70040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Freeform 567"/>
                        <wps:cNvSpPr>
                          <a:spLocks noChangeAspect="1"/>
                        </wps:cNvSpPr>
                        <wps:spPr bwMode="auto">
                          <a:xfrm>
                            <a:off x="2543175" y="574675"/>
                            <a:ext cx="1301115" cy="1133475"/>
                          </a:xfrm>
                          <a:custGeom>
                            <a:avLst/>
                            <a:gdLst>
                              <a:gd name="T0" fmla="*/ 2147483647 w 1713"/>
                              <a:gd name="T1" fmla="*/ 2147483647 h 1562"/>
                              <a:gd name="T2" fmla="*/ 2147483647 w 1713"/>
                              <a:gd name="T3" fmla="*/ 2147483647 h 1562"/>
                              <a:gd name="T4" fmla="*/ 2147483647 w 1713"/>
                              <a:gd name="T5" fmla="*/ 2147483647 h 1562"/>
                              <a:gd name="T6" fmla="*/ 2147483647 w 1713"/>
                              <a:gd name="T7" fmla="*/ 2147483647 h 1562"/>
                              <a:gd name="T8" fmla="*/ 2147483647 w 1713"/>
                              <a:gd name="T9" fmla="*/ 2147483647 h 1562"/>
                              <a:gd name="T10" fmla="*/ 2147483647 w 1713"/>
                              <a:gd name="T11" fmla="*/ 2147483647 h 1562"/>
                              <a:gd name="T12" fmla="*/ 2147483647 w 1713"/>
                              <a:gd name="T13" fmla="*/ 2147483647 h 1562"/>
                              <a:gd name="T14" fmla="*/ 2147483647 w 1713"/>
                              <a:gd name="T15" fmla="*/ 2147483647 h 1562"/>
                              <a:gd name="T16" fmla="*/ 2147483647 w 1713"/>
                              <a:gd name="T17" fmla="*/ 2147483647 h 1562"/>
                              <a:gd name="T18" fmla="*/ 2147483647 w 1713"/>
                              <a:gd name="T19" fmla="*/ 2147483647 h 1562"/>
                              <a:gd name="T20" fmla="*/ 0 w 1713"/>
                              <a:gd name="T21" fmla="*/ 2147483647 h 1562"/>
                              <a:gd name="T22" fmla="*/ 2147483647 w 1713"/>
                              <a:gd name="T23" fmla="*/ 2147483647 h 1562"/>
                              <a:gd name="T24" fmla="*/ 2147483647 w 1713"/>
                              <a:gd name="T25" fmla="*/ 2147483647 h 1562"/>
                              <a:gd name="T26" fmla="*/ 2147483647 w 1713"/>
                              <a:gd name="T27" fmla="*/ 2147483647 h 1562"/>
                              <a:gd name="T28" fmla="*/ 2147483647 w 1713"/>
                              <a:gd name="T29" fmla="*/ 2147483647 h 1562"/>
                              <a:gd name="T30" fmla="*/ 2147483647 w 1713"/>
                              <a:gd name="T31" fmla="*/ 2147483647 h 1562"/>
                              <a:gd name="T32" fmla="*/ 2147483647 w 1713"/>
                              <a:gd name="T33" fmla="*/ 2147483647 h 1562"/>
                              <a:gd name="T34" fmla="*/ 2147483647 w 1713"/>
                              <a:gd name="T35" fmla="*/ 2147483647 h 1562"/>
                              <a:gd name="T36" fmla="*/ 2147483647 w 1713"/>
                              <a:gd name="T37" fmla="*/ 2147483647 h 1562"/>
                              <a:gd name="T38" fmla="*/ 2147483647 w 1713"/>
                              <a:gd name="T39" fmla="*/ 2147483647 h 1562"/>
                              <a:gd name="T40" fmla="*/ 2147483647 w 1713"/>
                              <a:gd name="T41" fmla="*/ 2147483647 h 1562"/>
                              <a:gd name="T42" fmla="*/ 2147483647 w 1713"/>
                              <a:gd name="T43" fmla="*/ 2147483647 h 1562"/>
                              <a:gd name="T44" fmla="*/ 2147483647 w 1713"/>
                              <a:gd name="T45" fmla="*/ 2147483647 h 1562"/>
                              <a:gd name="T46" fmla="*/ 2147483647 w 1713"/>
                              <a:gd name="T47" fmla="*/ 2147483647 h 1562"/>
                              <a:gd name="T48" fmla="*/ 2147483647 w 1713"/>
                              <a:gd name="T49" fmla="*/ 2147483647 h 1562"/>
                              <a:gd name="T50" fmla="*/ 2147483647 w 1713"/>
                              <a:gd name="T51" fmla="*/ 2147483647 h 1562"/>
                              <a:gd name="T52" fmla="*/ 2147483647 w 1713"/>
                              <a:gd name="T53" fmla="*/ 2147483647 h 1562"/>
                              <a:gd name="T54" fmla="*/ 2147483647 w 1713"/>
                              <a:gd name="T55" fmla="*/ 2147483647 h 1562"/>
                              <a:gd name="T56" fmla="*/ 2147483647 w 1713"/>
                              <a:gd name="T57" fmla="*/ 2147483647 h 1562"/>
                              <a:gd name="T58" fmla="*/ 2147483647 w 1713"/>
                              <a:gd name="T59" fmla="*/ 2147483647 h 1562"/>
                              <a:gd name="T60" fmla="*/ 2147483647 w 1713"/>
                              <a:gd name="T61" fmla="*/ 2147483647 h 1562"/>
                              <a:gd name="T62" fmla="*/ 2147483647 w 1713"/>
                              <a:gd name="T63" fmla="*/ 2147483647 h 1562"/>
                              <a:gd name="T64" fmla="*/ 2147483647 w 1713"/>
                              <a:gd name="T65" fmla="*/ 2147483647 h 1562"/>
                              <a:gd name="T66" fmla="*/ 2147483647 w 1713"/>
                              <a:gd name="T67" fmla="*/ 2147483647 h 1562"/>
                              <a:gd name="T68" fmla="*/ 2147483647 w 1713"/>
                              <a:gd name="T69" fmla="*/ 2147483647 h 1562"/>
                              <a:gd name="T70" fmla="*/ 2147483647 w 1713"/>
                              <a:gd name="T71" fmla="*/ 2147483647 h 1562"/>
                              <a:gd name="T72" fmla="*/ 2147483647 w 1713"/>
                              <a:gd name="T73" fmla="*/ 2147483647 h 1562"/>
                              <a:gd name="T74" fmla="*/ 2147483647 w 1713"/>
                              <a:gd name="T75" fmla="*/ 2147483647 h 1562"/>
                              <a:gd name="T76" fmla="*/ 2147483647 w 1713"/>
                              <a:gd name="T77" fmla="*/ 2147483647 h 1562"/>
                              <a:gd name="T78" fmla="*/ 2147483647 w 1713"/>
                              <a:gd name="T79" fmla="*/ 2147483647 h 1562"/>
                              <a:gd name="T80" fmla="*/ 2147483647 w 1713"/>
                              <a:gd name="T81" fmla="*/ 2147483647 h 1562"/>
                              <a:gd name="T82" fmla="*/ 2147483647 w 1713"/>
                              <a:gd name="T83" fmla="*/ 2147483647 h 1562"/>
                              <a:gd name="T84" fmla="*/ 2147483647 w 1713"/>
                              <a:gd name="T85" fmla="*/ 2147483647 h 1562"/>
                              <a:gd name="T86" fmla="*/ 2147483647 w 1713"/>
                              <a:gd name="T87" fmla="*/ 2147483647 h 1562"/>
                              <a:gd name="T88" fmla="*/ 2147483647 w 1713"/>
                              <a:gd name="T89" fmla="*/ 2147483647 h 1562"/>
                              <a:gd name="T90" fmla="*/ 2147483647 w 1713"/>
                              <a:gd name="T91" fmla="*/ 2147483647 h 1562"/>
                              <a:gd name="T92" fmla="*/ 2147483647 w 1713"/>
                              <a:gd name="T93" fmla="*/ 2147483647 h 1562"/>
                              <a:gd name="T94" fmla="*/ 2147483647 w 1713"/>
                              <a:gd name="T95" fmla="*/ 2147483647 h 1562"/>
                              <a:gd name="T96" fmla="*/ 2147483647 w 1713"/>
                              <a:gd name="T97" fmla="*/ 2147483647 h 1562"/>
                              <a:gd name="T98" fmla="*/ 2147483647 w 1713"/>
                              <a:gd name="T99" fmla="*/ 2147483647 h 1562"/>
                              <a:gd name="T100" fmla="*/ 2147483647 w 1713"/>
                              <a:gd name="T101" fmla="*/ 2147483647 h 1562"/>
                              <a:gd name="T102" fmla="*/ 2147483647 w 1713"/>
                              <a:gd name="T103" fmla="*/ 2147483647 h 1562"/>
                              <a:gd name="T104" fmla="*/ 2147483647 w 1713"/>
                              <a:gd name="T105" fmla="*/ 2147483647 h 1562"/>
                              <a:gd name="T106" fmla="*/ 2147483647 w 1713"/>
                              <a:gd name="T107" fmla="*/ 2147483647 h 1562"/>
                              <a:gd name="T108" fmla="*/ 2147483647 w 1713"/>
                              <a:gd name="T109" fmla="*/ 2147483647 h 1562"/>
                              <a:gd name="T110" fmla="*/ 2147483647 w 1713"/>
                              <a:gd name="T111" fmla="*/ 2147483647 h 156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713" h="1562">
                                <a:moveTo>
                                  <a:pt x="493" y="77"/>
                                </a:moveTo>
                                <a:lnTo>
                                  <a:pt x="473" y="87"/>
                                </a:lnTo>
                                <a:lnTo>
                                  <a:pt x="453" y="97"/>
                                </a:lnTo>
                                <a:lnTo>
                                  <a:pt x="432" y="107"/>
                                </a:lnTo>
                                <a:lnTo>
                                  <a:pt x="412" y="119"/>
                                </a:lnTo>
                                <a:lnTo>
                                  <a:pt x="392" y="129"/>
                                </a:lnTo>
                                <a:lnTo>
                                  <a:pt x="373" y="141"/>
                                </a:lnTo>
                                <a:lnTo>
                                  <a:pt x="354" y="154"/>
                                </a:lnTo>
                                <a:lnTo>
                                  <a:pt x="336" y="167"/>
                                </a:lnTo>
                                <a:lnTo>
                                  <a:pt x="318" y="180"/>
                                </a:lnTo>
                                <a:lnTo>
                                  <a:pt x="299" y="194"/>
                                </a:lnTo>
                                <a:lnTo>
                                  <a:pt x="282" y="207"/>
                                </a:lnTo>
                                <a:lnTo>
                                  <a:pt x="265" y="223"/>
                                </a:lnTo>
                                <a:lnTo>
                                  <a:pt x="249" y="238"/>
                                </a:lnTo>
                                <a:lnTo>
                                  <a:pt x="233" y="253"/>
                                </a:lnTo>
                                <a:lnTo>
                                  <a:pt x="217" y="269"/>
                                </a:lnTo>
                                <a:lnTo>
                                  <a:pt x="202" y="285"/>
                                </a:lnTo>
                                <a:lnTo>
                                  <a:pt x="187" y="301"/>
                                </a:lnTo>
                                <a:lnTo>
                                  <a:pt x="173" y="318"/>
                                </a:lnTo>
                                <a:lnTo>
                                  <a:pt x="159" y="335"/>
                                </a:lnTo>
                                <a:lnTo>
                                  <a:pt x="146" y="352"/>
                                </a:lnTo>
                                <a:lnTo>
                                  <a:pt x="134" y="370"/>
                                </a:lnTo>
                                <a:lnTo>
                                  <a:pt x="122" y="388"/>
                                </a:lnTo>
                                <a:lnTo>
                                  <a:pt x="110" y="407"/>
                                </a:lnTo>
                                <a:lnTo>
                                  <a:pt x="99" y="426"/>
                                </a:lnTo>
                                <a:lnTo>
                                  <a:pt x="88" y="444"/>
                                </a:lnTo>
                                <a:lnTo>
                                  <a:pt x="78" y="463"/>
                                </a:lnTo>
                                <a:lnTo>
                                  <a:pt x="69" y="483"/>
                                </a:lnTo>
                                <a:lnTo>
                                  <a:pt x="60" y="502"/>
                                </a:lnTo>
                                <a:lnTo>
                                  <a:pt x="52" y="522"/>
                                </a:lnTo>
                                <a:lnTo>
                                  <a:pt x="44" y="542"/>
                                </a:lnTo>
                                <a:lnTo>
                                  <a:pt x="37" y="562"/>
                                </a:lnTo>
                                <a:lnTo>
                                  <a:pt x="30" y="582"/>
                                </a:lnTo>
                                <a:lnTo>
                                  <a:pt x="25" y="603"/>
                                </a:lnTo>
                                <a:lnTo>
                                  <a:pt x="20" y="623"/>
                                </a:lnTo>
                                <a:lnTo>
                                  <a:pt x="15" y="645"/>
                                </a:lnTo>
                                <a:lnTo>
                                  <a:pt x="11" y="665"/>
                                </a:lnTo>
                                <a:lnTo>
                                  <a:pt x="8" y="686"/>
                                </a:lnTo>
                                <a:lnTo>
                                  <a:pt x="5" y="707"/>
                                </a:lnTo>
                                <a:lnTo>
                                  <a:pt x="2" y="729"/>
                                </a:lnTo>
                                <a:lnTo>
                                  <a:pt x="1" y="749"/>
                                </a:lnTo>
                                <a:lnTo>
                                  <a:pt x="0" y="770"/>
                                </a:lnTo>
                                <a:lnTo>
                                  <a:pt x="0" y="791"/>
                                </a:lnTo>
                                <a:lnTo>
                                  <a:pt x="0" y="813"/>
                                </a:lnTo>
                                <a:lnTo>
                                  <a:pt x="1" y="833"/>
                                </a:lnTo>
                                <a:lnTo>
                                  <a:pt x="3" y="855"/>
                                </a:lnTo>
                                <a:lnTo>
                                  <a:pt x="5" y="876"/>
                                </a:lnTo>
                                <a:lnTo>
                                  <a:pt x="7" y="897"/>
                                </a:lnTo>
                                <a:lnTo>
                                  <a:pt x="12" y="917"/>
                                </a:lnTo>
                                <a:lnTo>
                                  <a:pt x="15" y="938"/>
                                </a:lnTo>
                                <a:lnTo>
                                  <a:pt x="20" y="958"/>
                                </a:lnTo>
                                <a:lnTo>
                                  <a:pt x="26" y="979"/>
                                </a:lnTo>
                                <a:lnTo>
                                  <a:pt x="31" y="999"/>
                                </a:lnTo>
                                <a:lnTo>
                                  <a:pt x="38" y="1019"/>
                                </a:lnTo>
                                <a:lnTo>
                                  <a:pt x="45" y="1039"/>
                                </a:lnTo>
                                <a:lnTo>
                                  <a:pt x="53" y="1059"/>
                                </a:lnTo>
                                <a:lnTo>
                                  <a:pt x="61" y="1078"/>
                                </a:lnTo>
                                <a:lnTo>
                                  <a:pt x="69" y="1098"/>
                                </a:lnTo>
                                <a:lnTo>
                                  <a:pt x="79" y="1117"/>
                                </a:lnTo>
                                <a:lnTo>
                                  <a:pt x="89" y="1136"/>
                                </a:lnTo>
                                <a:lnTo>
                                  <a:pt x="100" y="1155"/>
                                </a:lnTo>
                                <a:lnTo>
                                  <a:pt x="110" y="1173"/>
                                </a:lnTo>
                                <a:lnTo>
                                  <a:pt x="122" y="1191"/>
                                </a:lnTo>
                                <a:lnTo>
                                  <a:pt x="135" y="1209"/>
                                </a:lnTo>
                                <a:lnTo>
                                  <a:pt x="147" y="1226"/>
                                </a:lnTo>
                                <a:lnTo>
                                  <a:pt x="160" y="1243"/>
                                </a:lnTo>
                                <a:lnTo>
                                  <a:pt x="174" y="1261"/>
                                </a:lnTo>
                                <a:lnTo>
                                  <a:pt x="188" y="1277"/>
                                </a:lnTo>
                                <a:lnTo>
                                  <a:pt x="203" y="1293"/>
                                </a:lnTo>
                                <a:lnTo>
                                  <a:pt x="218" y="1309"/>
                                </a:lnTo>
                                <a:lnTo>
                                  <a:pt x="234" y="1324"/>
                                </a:lnTo>
                                <a:lnTo>
                                  <a:pt x="250" y="1339"/>
                                </a:lnTo>
                                <a:lnTo>
                                  <a:pt x="266" y="1354"/>
                                </a:lnTo>
                                <a:lnTo>
                                  <a:pt x="283" y="1368"/>
                                </a:lnTo>
                                <a:lnTo>
                                  <a:pt x="301" y="1382"/>
                                </a:lnTo>
                                <a:lnTo>
                                  <a:pt x="319" y="1394"/>
                                </a:lnTo>
                                <a:lnTo>
                                  <a:pt x="337" y="1407"/>
                                </a:lnTo>
                                <a:lnTo>
                                  <a:pt x="356" y="1420"/>
                                </a:lnTo>
                                <a:lnTo>
                                  <a:pt x="375" y="1432"/>
                                </a:lnTo>
                                <a:lnTo>
                                  <a:pt x="393" y="1443"/>
                                </a:lnTo>
                                <a:lnTo>
                                  <a:pt x="413" y="1455"/>
                                </a:lnTo>
                                <a:lnTo>
                                  <a:pt x="433" y="1464"/>
                                </a:lnTo>
                                <a:lnTo>
                                  <a:pt x="453" y="1474"/>
                                </a:lnTo>
                                <a:lnTo>
                                  <a:pt x="474" y="1484"/>
                                </a:lnTo>
                                <a:lnTo>
                                  <a:pt x="495" y="1492"/>
                                </a:lnTo>
                                <a:lnTo>
                                  <a:pt x="516" y="1501"/>
                                </a:lnTo>
                                <a:lnTo>
                                  <a:pt x="537" y="1509"/>
                                </a:lnTo>
                                <a:lnTo>
                                  <a:pt x="559" y="1516"/>
                                </a:lnTo>
                                <a:lnTo>
                                  <a:pt x="581" y="1524"/>
                                </a:lnTo>
                                <a:lnTo>
                                  <a:pt x="602" y="1529"/>
                                </a:lnTo>
                                <a:lnTo>
                                  <a:pt x="625" y="1535"/>
                                </a:lnTo>
                                <a:lnTo>
                                  <a:pt x="647" y="1541"/>
                                </a:lnTo>
                                <a:lnTo>
                                  <a:pt x="669" y="1545"/>
                                </a:lnTo>
                                <a:lnTo>
                                  <a:pt x="693" y="1550"/>
                                </a:lnTo>
                                <a:lnTo>
                                  <a:pt x="715" y="1552"/>
                                </a:lnTo>
                                <a:lnTo>
                                  <a:pt x="738" y="1556"/>
                                </a:lnTo>
                                <a:lnTo>
                                  <a:pt x="762" y="1558"/>
                                </a:lnTo>
                                <a:lnTo>
                                  <a:pt x="784" y="1560"/>
                                </a:lnTo>
                                <a:lnTo>
                                  <a:pt x="808" y="1561"/>
                                </a:lnTo>
                                <a:lnTo>
                                  <a:pt x="830" y="1562"/>
                                </a:lnTo>
                                <a:lnTo>
                                  <a:pt x="853" y="1562"/>
                                </a:lnTo>
                                <a:lnTo>
                                  <a:pt x="876" y="1561"/>
                                </a:lnTo>
                                <a:lnTo>
                                  <a:pt x="900" y="1560"/>
                                </a:lnTo>
                                <a:lnTo>
                                  <a:pt x="923" y="1559"/>
                                </a:lnTo>
                                <a:lnTo>
                                  <a:pt x="946" y="1556"/>
                                </a:lnTo>
                                <a:lnTo>
                                  <a:pt x="969" y="1554"/>
                                </a:lnTo>
                                <a:lnTo>
                                  <a:pt x="991" y="1550"/>
                                </a:lnTo>
                                <a:lnTo>
                                  <a:pt x="1014" y="1547"/>
                                </a:lnTo>
                                <a:lnTo>
                                  <a:pt x="1037" y="1542"/>
                                </a:lnTo>
                                <a:lnTo>
                                  <a:pt x="1060" y="1537"/>
                                </a:lnTo>
                                <a:lnTo>
                                  <a:pt x="1082" y="1531"/>
                                </a:lnTo>
                                <a:lnTo>
                                  <a:pt x="1104" y="1526"/>
                                </a:lnTo>
                                <a:lnTo>
                                  <a:pt x="1127" y="1519"/>
                                </a:lnTo>
                                <a:lnTo>
                                  <a:pt x="1148" y="1512"/>
                                </a:lnTo>
                                <a:lnTo>
                                  <a:pt x="1170" y="1504"/>
                                </a:lnTo>
                                <a:lnTo>
                                  <a:pt x="1191" y="1496"/>
                                </a:lnTo>
                                <a:lnTo>
                                  <a:pt x="1212" y="1487"/>
                                </a:lnTo>
                                <a:lnTo>
                                  <a:pt x="1233" y="1478"/>
                                </a:lnTo>
                                <a:lnTo>
                                  <a:pt x="1254" y="1468"/>
                                </a:lnTo>
                                <a:lnTo>
                                  <a:pt x="1274" y="1458"/>
                                </a:lnTo>
                                <a:lnTo>
                                  <a:pt x="1294" y="1448"/>
                                </a:lnTo>
                                <a:lnTo>
                                  <a:pt x="1314" y="1436"/>
                                </a:lnTo>
                                <a:lnTo>
                                  <a:pt x="1333" y="1424"/>
                                </a:lnTo>
                                <a:lnTo>
                                  <a:pt x="1352" y="1412"/>
                                </a:lnTo>
                                <a:lnTo>
                                  <a:pt x="1371" y="1400"/>
                                </a:lnTo>
                                <a:lnTo>
                                  <a:pt x="1390" y="1386"/>
                                </a:lnTo>
                                <a:lnTo>
                                  <a:pt x="1407" y="1373"/>
                                </a:lnTo>
                                <a:lnTo>
                                  <a:pt x="1425" y="1359"/>
                                </a:lnTo>
                                <a:lnTo>
                                  <a:pt x="1442" y="1345"/>
                                </a:lnTo>
                                <a:lnTo>
                                  <a:pt x="1458" y="1330"/>
                                </a:lnTo>
                                <a:lnTo>
                                  <a:pt x="1475" y="1315"/>
                                </a:lnTo>
                                <a:lnTo>
                                  <a:pt x="1490" y="1299"/>
                                </a:lnTo>
                                <a:lnTo>
                                  <a:pt x="1506" y="1283"/>
                                </a:lnTo>
                                <a:lnTo>
                                  <a:pt x="1521" y="1267"/>
                                </a:lnTo>
                                <a:lnTo>
                                  <a:pt x="1535" y="1250"/>
                                </a:lnTo>
                                <a:lnTo>
                                  <a:pt x="1549" y="1233"/>
                                </a:lnTo>
                                <a:lnTo>
                                  <a:pt x="1562" y="1216"/>
                                </a:lnTo>
                                <a:lnTo>
                                  <a:pt x="1575" y="1198"/>
                                </a:lnTo>
                                <a:lnTo>
                                  <a:pt x="1588" y="1180"/>
                                </a:lnTo>
                                <a:lnTo>
                                  <a:pt x="1600" y="1161"/>
                                </a:lnTo>
                                <a:lnTo>
                                  <a:pt x="1611" y="1144"/>
                                </a:lnTo>
                                <a:lnTo>
                                  <a:pt x="1621" y="1125"/>
                                </a:lnTo>
                                <a:lnTo>
                                  <a:pt x="1631" y="1105"/>
                                </a:lnTo>
                                <a:lnTo>
                                  <a:pt x="1641" y="1085"/>
                                </a:lnTo>
                                <a:lnTo>
                                  <a:pt x="1650" y="1067"/>
                                </a:lnTo>
                                <a:lnTo>
                                  <a:pt x="1658" y="1046"/>
                                </a:lnTo>
                                <a:lnTo>
                                  <a:pt x="1666" y="1027"/>
                                </a:lnTo>
                                <a:lnTo>
                                  <a:pt x="1674" y="1007"/>
                                </a:lnTo>
                                <a:lnTo>
                                  <a:pt x="1681" y="987"/>
                                </a:lnTo>
                                <a:lnTo>
                                  <a:pt x="1686" y="966"/>
                                </a:lnTo>
                                <a:lnTo>
                                  <a:pt x="1692" y="945"/>
                                </a:lnTo>
                                <a:lnTo>
                                  <a:pt x="1697" y="925"/>
                                </a:lnTo>
                                <a:lnTo>
                                  <a:pt x="1701" y="904"/>
                                </a:lnTo>
                                <a:lnTo>
                                  <a:pt x="1704" y="883"/>
                                </a:lnTo>
                                <a:lnTo>
                                  <a:pt x="1708" y="863"/>
                                </a:lnTo>
                                <a:lnTo>
                                  <a:pt x="1710" y="842"/>
                                </a:lnTo>
                                <a:lnTo>
                                  <a:pt x="1712" y="820"/>
                                </a:lnTo>
                                <a:lnTo>
                                  <a:pt x="1712" y="799"/>
                                </a:lnTo>
                                <a:lnTo>
                                  <a:pt x="1713" y="778"/>
                                </a:lnTo>
                                <a:lnTo>
                                  <a:pt x="1713" y="757"/>
                                </a:lnTo>
                                <a:lnTo>
                                  <a:pt x="1712" y="736"/>
                                </a:lnTo>
                                <a:lnTo>
                                  <a:pt x="1711" y="715"/>
                                </a:lnTo>
                                <a:lnTo>
                                  <a:pt x="1709" y="694"/>
                                </a:lnTo>
                                <a:lnTo>
                                  <a:pt x="1706" y="673"/>
                                </a:lnTo>
                                <a:lnTo>
                                  <a:pt x="1703" y="653"/>
                                </a:lnTo>
                                <a:lnTo>
                                  <a:pt x="1700" y="632"/>
                                </a:lnTo>
                                <a:lnTo>
                                  <a:pt x="1695" y="611"/>
                                </a:lnTo>
                                <a:lnTo>
                                  <a:pt x="1690" y="590"/>
                                </a:lnTo>
                                <a:lnTo>
                                  <a:pt x="1684" y="570"/>
                                </a:lnTo>
                                <a:lnTo>
                                  <a:pt x="1677" y="550"/>
                                </a:lnTo>
                                <a:lnTo>
                                  <a:pt x="1671" y="529"/>
                                </a:lnTo>
                                <a:lnTo>
                                  <a:pt x="1664" y="510"/>
                                </a:lnTo>
                                <a:lnTo>
                                  <a:pt x="1655" y="490"/>
                                </a:lnTo>
                                <a:lnTo>
                                  <a:pt x="1647" y="471"/>
                                </a:lnTo>
                                <a:lnTo>
                                  <a:pt x="1637" y="451"/>
                                </a:lnTo>
                                <a:lnTo>
                                  <a:pt x="1628" y="432"/>
                                </a:lnTo>
                                <a:lnTo>
                                  <a:pt x="1617" y="414"/>
                                </a:lnTo>
                                <a:lnTo>
                                  <a:pt x="1606" y="395"/>
                                </a:lnTo>
                                <a:lnTo>
                                  <a:pt x="1595" y="377"/>
                                </a:lnTo>
                                <a:lnTo>
                                  <a:pt x="1583" y="359"/>
                                </a:lnTo>
                                <a:lnTo>
                                  <a:pt x="1571" y="341"/>
                                </a:lnTo>
                                <a:lnTo>
                                  <a:pt x="1558" y="324"/>
                                </a:lnTo>
                                <a:lnTo>
                                  <a:pt x="1543" y="307"/>
                                </a:lnTo>
                                <a:lnTo>
                                  <a:pt x="1529" y="291"/>
                                </a:lnTo>
                                <a:lnTo>
                                  <a:pt x="1515" y="274"/>
                                </a:lnTo>
                                <a:lnTo>
                                  <a:pt x="1500" y="259"/>
                                </a:lnTo>
                                <a:lnTo>
                                  <a:pt x="1484" y="243"/>
                                </a:lnTo>
                                <a:lnTo>
                                  <a:pt x="1468" y="228"/>
                                </a:lnTo>
                                <a:lnTo>
                                  <a:pt x="1452" y="213"/>
                                </a:lnTo>
                                <a:lnTo>
                                  <a:pt x="1435" y="199"/>
                                </a:lnTo>
                                <a:lnTo>
                                  <a:pt x="1418" y="185"/>
                                </a:lnTo>
                                <a:lnTo>
                                  <a:pt x="1400" y="172"/>
                                </a:lnTo>
                                <a:lnTo>
                                  <a:pt x="1382" y="159"/>
                                </a:lnTo>
                                <a:lnTo>
                                  <a:pt x="1364" y="146"/>
                                </a:lnTo>
                                <a:lnTo>
                                  <a:pt x="1345" y="135"/>
                                </a:lnTo>
                                <a:lnTo>
                                  <a:pt x="1326" y="123"/>
                                </a:lnTo>
                                <a:lnTo>
                                  <a:pt x="1306" y="111"/>
                                </a:lnTo>
                                <a:lnTo>
                                  <a:pt x="1287" y="101"/>
                                </a:lnTo>
                                <a:lnTo>
                                  <a:pt x="1267" y="91"/>
                                </a:lnTo>
                                <a:lnTo>
                                  <a:pt x="1246" y="81"/>
                                </a:lnTo>
                                <a:lnTo>
                                  <a:pt x="1226" y="72"/>
                                </a:lnTo>
                                <a:lnTo>
                                  <a:pt x="1204" y="64"/>
                                </a:lnTo>
                                <a:lnTo>
                                  <a:pt x="1182" y="55"/>
                                </a:lnTo>
                                <a:lnTo>
                                  <a:pt x="1162" y="48"/>
                                </a:lnTo>
                                <a:lnTo>
                                  <a:pt x="1139" y="41"/>
                                </a:lnTo>
                                <a:lnTo>
                                  <a:pt x="1118" y="34"/>
                                </a:lnTo>
                                <a:lnTo>
                                  <a:pt x="1095" y="29"/>
                                </a:lnTo>
                                <a:lnTo>
                                  <a:pt x="1074" y="23"/>
                                </a:lnTo>
                                <a:lnTo>
                                  <a:pt x="1051" y="18"/>
                                </a:lnTo>
                                <a:lnTo>
                                  <a:pt x="1028" y="14"/>
                                </a:lnTo>
                                <a:lnTo>
                                  <a:pt x="1006" y="10"/>
                                </a:lnTo>
                                <a:lnTo>
                                  <a:pt x="983" y="7"/>
                                </a:lnTo>
                                <a:lnTo>
                                  <a:pt x="960" y="5"/>
                                </a:lnTo>
                                <a:lnTo>
                                  <a:pt x="937" y="3"/>
                                </a:lnTo>
                                <a:lnTo>
                                  <a:pt x="914" y="1"/>
                                </a:lnTo>
                                <a:lnTo>
                                  <a:pt x="890" y="1"/>
                                </a:lnTo>
                                <a:lnTo>
                                  <a:pt x="867" y="0"/>
                                </a:lnTo>
                                <a:lnTo>
                                  <a:pt x="844" y="1"/>
                                </a:lnTo>
                                <a:lnTo>
                                  <a:pt x="821" y="1"/>
                                </a:lnTo>
                                <a:lnTo>
                                  <a:pt x="798" y="3"/>
                                </a:lnTo>
                                <a:lnTo>
                                  <a:pt x="775" y="5"/>
                                </a:lnTo>
                                <a:lnTo>
                                  <a:pt x="752" y="7"/>
                                </a:lnTo>
                                <a:lnTo>
                                  <a:pt x="729" y="10"/>
                                </a:lnTo>
                                <a:lnTo>
                                  <a:pt x="707" y="14"/>
                                </a:lnTo>
                                <a:lnTo>
                                  <a:pt x="684" y="18"/>
                                </a:lnTo>
                                <a:lnTo>
                                  <a:pt x="661" y="23"/>
                                </a:lnTo>
                                <a:lnTo>
                                  <a:pt x="493" y="77"/>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g:wgp>
                        <wpg:cNvPr id="347" name="Group 568"/>
                        <wpg:cNvGrpSpPr>
                          <a:grpSpLocks noChangeAspect="1"/>
                        </wpg:cNvGrpSpPr>
                        <wpg:grpSpPr bwMode="auto">
                          <a:xfrm rot="15977889">
                            <a:off x="2442845" y="347980"/>
                            <a:ext cx="120650" cy="138430"/>
                            <a:chOff x="7588" y="959"/>
                            <a:chExt cx="833" cy="809"/>
                          </a:xfrm>
                        </wpg:grpSpPr>
                        <wps:wsp>
                          <wps:cNvPr id="348" name="Freeform 569"/>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349" name="Freeform 570"/>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350" name="Freeform 572"/>
                        <wps:cNvSpPr>
                          <a:spLocks noChangeAspect="1"/>
                        </wps:cNvSpPr>
                        <wps:spPr bwMode="auto">
                          <a:xfrm rot="15977889">
                            <a:off x="2734945" y="635000"/>
                            <a:ext cx="904875" cy="1038225"/>
                          </a:xfrm>
                          <a:custGeom>
                            <a:avLst/>
                            <a:gdLst>
                              <a:gd name="T0" fmla="*/ 2147483647 w 1945"/>
                              <a:gd name="T1" fmla="*/ 2147483647 h 1892"/>
                              <a:gd name="T2" fmla="*/ 2147483647 w 1945"/>
                              <a:gd name="T3" fmla="*/ 2147483647 h 1892"/>
                              <a:gd name="T4" fmla="*/ 2147483647 w 1945"/>
                              <a:gd name="T5" fmla="*/ 2147483647 h 1892"/>
                              <a:gd name="T6" fmla="*/ 2147483647 w 1945"/>
                              <a:gd name="T7" fmla="*/ 2147483647 h 1892"/>
                              <a:gd name="T8" fmla="*/ 2147483647 w 1945"/>
                              <a:gd name="T9" fmla="*/ 2147483647 h 1892"/>
                              <a:gd name="T10" fmla="*/ 2147483647 w 1945"/>
                              <a:gd name="T11" fmla="*/ 2147483647 h 1892"/>
                              <a:gd name="T12" fmla="*/ 2147483647 w 1945"/>
                              <a:gd name="T13" fmla="*/ 2147483647 h 1892"/>
                              <a:gd name="T14" fmla="*/ 2147483647 w 1945"/>
                              <a:gd name="T15" fmla="*/ 2147483647 h 1892"/>
                              <a:gd name="T16" fmla="*/ 2147483647 w 1945"/>
                              <a:gd name="T17" fmla="*/ 2147483647 h 1892"/>
                              <a:gd name="T18" fmla="*/ 2147483647 w 1945"/>
                              <a:gd name="T19" fmla="*/ 2147483647 h 1892"/>
                              <a:gd name="T20" fmla="*/ 2147483647 w 1945"/>
                              <a:gd name="T21" fmla="*/ 0 h 1892"/>
                              <a:gd name="T22" fmla="*/ 2147483647 w 1945"/>
                              <a:gd name="T23" fmla="*/ 2147483647 h 1892"/>
                              <a:gd name="T24" fmla="*/ 2147483647 w 1945"/>
                              <a:gd name="T25" fmla="*/ 2147483647 h 1892"/>
                              <a:gd name="T26" fmla="*/ 2147483647 w 1945"/>
                              <a:gd name="T27" fmla="*/ 2147483647 h 1892"/>
                              <a:gd name="T28" fmla="*/ 2147483647 w 1945"/>
                              <a:gd name="T29" fmla="*/ 2147483647 h 1892"/>
                              <a:gd name="T30" fmla="*/ 2147483647 w 1945"/>
                              <a:gd name="T31" fmla="*/ 2147483647 h 1892"/>
                              <a:gd name="T32" fmla="*/ 2147483647 w 1945"/>
                              <a:gd name="T33" fmla="*/ 2147483647 h 1892"/>
                              <a:gd name="T34" fmla="*/ 2147483647 w 1945"/>
                              <a:gd name="T35" fmla="*/ 2147483647 h 1892"/>
                              <a:gd name="T36" fmla="*/ 2147483647 w 1945"/>
                              <a:gd name="T37" fmla="*/ 2147483647 h 1892"/>
                              <a:gd name="T38" fmla="*/ 2147483647 w 1945"/>
                              <a:gd name="T39" fmla="*/ 2147483647 h 1892"/>
                              <a:gd name="T40" fmla="*/ 2147483647 w 1945"/>
                              <a:gd name="T41" fmla="*/ 2147483647 h 1892"/>
                              <a:gd name="T42" fmla="*/ 2147483647 w 1945"/>
                              <a:gd name="T43" fmla="*/ 2147483647 h 1892"/>
                              <a:gd name="T44" fmla="*/ 2147483647 w 1945"/>
                              <a:gd name="T45" fmla="*/ 2147483647 h 1892"/>
                              <a:gd name="T46" fmla="*/ 2147483647 w 1945"/>
                              <a:gd name="T47" fmla="*/ 2147483647 h 1892"/>
                              <a:gd name="T48" fmla="*/ 2147483647 w 1945"/>
                              <a:gd name="T49" fmla="*/ 2147483647 h 1892"/>
                              <a:gd name="T50" fmla="*/ 0 w 1945"/>
                              <a:gd name="T51" fmla="*/ 2147483647 h 1892"/>
                              <a:gd name="T52" fmla="*/ 2147483647 w 1945"/>
                              <a:gd name="T53" fmla="*/ 2147483647 h 1892"/>
                              <a:gd name="T54" fmla="*/ 2147483647 w 1945"/>
                              <a:gd name="T55" fmla="*/ 2147483647 h 1892"/>
                              <a:gd name="T56" fmla="*/ 2147483647 w 1945"/>
                              <a:gd name="T57" fmla="*/ 2147483647 h 1892"/>
                              <a:gd name="T58" fmla="*/ 2147483647 w 1945"/>
                              <a:gd name="T59" fmla="*/ 2147483647 h 1892"/>
                              <a:gd name="T60" fmla="*/ 2147483647 w 1945"/>
                              <a:gd name="T61" fmla="*/ 2147483647 h 1892"/>
                              <a:gd name="T62" fmla="*/ 2147483647 w 1945"/>
                              <a:gd name="T63" fmla="*/ 2147483647 h 1892"/>
                              <a:gd name="T64" fmla="*/ 2147483647 w 1945"/>
                              <a:gd name="T65" fmla="*/ 2147483647 h 1892"/>
                              <a:gd name="T66" fmla="*/ 2147483647 w 1945"/>
                              <a:gd name="T67" fmla="*/ 2147483647 h 1892"/>
                              <a:gd name="T68" fmla="*/ 2147483647 w 1945"/>
                              <a:gd name="T69" fmla="*/ 2147483647 h 1892"/>
                              <a:gd name="T70" fmla="*/ 2147483647 w 1945"/>
                              <a:gd name="T71" fmla="*/ 2147483647 h 1892"/>
                              <a:gd name="T72" fmla="*/ 2147483647 w 1945"/>
                              <a:gd name="T73" fmla="*/ 2147483647 h 1892"/>
                              <a:gd name="T74" fmla="*/ 2147483647 w 1945"/>
                              <a:gd name="T75" fmla="*/ 2147483647 h 1892"/>
                              <a:gd name="T76" fmla="*/ 2147483647 w 1945"/>
                              <a:gd name="T77" fmla="*/ 2147483647 h 1892"/>
                              <a:gd name="T78" fmla="*/ 2147483647 w 1945"/>
                              <a:gd name="T79" fmla="*/ 2147483647 h 1892"/>
                              <a:gd name="T80" fmla="*/ 2147483647 w 1945"/>
                              <a:gd name="T81" fmla="*/ 2147483647 h 1892"/>
                              <a:gd name="T82" fmla="*/ 2147483647 w 1945"/>
                              <a:gd name="T83" fmla="*/ 2147483647 h 1892"/>
                              <a:gd name="T84" fmla="*/ 2147483647 w 1945"/>
                              <a:gd name="T85" fmla="*/ 2147483647 h 1892"/>
                              <a:gd name="T86" fmla="*/ 2147483647 w 1945"/>
                              <a:gd name="T87" fmla="*/ 2147483647 h 1892"/>
                              <a:gd name="T88" fmla="*/ 2147483647 w 1945"/>
                              <a:gd name="T89" fmla="*/ 2147483647 h 1892"/>
                              <a:gd name="T90" fmla="*/ 2147483647 w 1945"/>
                              <a:gd name="T91" fmla="*/ 2147483647 h 1892"/>
                              <a:gd name="T92" fmla="*/ 2147483647 w 1945"/>
                              <a:gd name="T93" fmla="*/ 2147483647 h 1892"/>
                              <a:gd name="T94" fmla="*/ 2147483647 w 1945"/>
                              <a:gd name="T95" fmla="*/ 2147483647 h 1892"/>
                              <a:gd name="T96" fmla="*/ 2147483647 w 1945"/>
                              <a:gd name="T97" fmla="*/ 2147483647 h 1892"/>
                              <a:gd name="T98" fmla="*/ 2147483647 w 1945"/>
                              <a:gd name="T99" fmla="*/ 2147483647 h 1892"/>
                              <a:gd name="T100" fmla="*/ 2147483647 w 1945"/>
                              <a:gd name="T101" fmla="*/ 2147483647 h 1892"/>
                              <a:gd name="T102" fmla="*/ 2147483647 w 1945"/>
                              <a:gd name="T103" fmla="*/ 2147483647 h 1892"/>
                              <a:gd name="T104" fmla="*/ 2147483647 w 1945"/>
                              <a:gd name="T105" fmla="*/ 2147483647 h 1892"/>
                              <a:gd name="T106" fmla="*/ 2147483647 w 1945"/>
                              <a:gd name="T107" fmla="*/ 2147483647 h 1892"/>
                              <a:gd name="T108" fmla="*/ 2147483647 w 1945"/>
                              <a:gd name="T109" fmla="*/ 2147483647 h 1892"/>
                              <a:gd name="T110" fmla="*/ 2147483647 w 1945"/>
                              <a:gd name="T111" fmla="*/ 2147483647 h 189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945" h="1892">
                                <a:moveTo>
                                  <a:pt x="1876" y="596"/>
                                </a:moveTo>
                                <a:lnTo>
                                  <a:pt x="1866" y="573"/>
                                </a:lnTo>
                                <a:lnTo>
                                  <a:pt x="1855" y="550"/>
                                </a:lnTo>
                                <a:lnTo>
                                  <a:pt x="1844" y="526"/>
                                </a:lnTo>
                                <a:lnTo>
                                  <a:pt x="1832" y="503"/>
                                </a:lnTo>
                                <a:lnTo>
                                  <a:pt x="1820" y="481"/>
                                </a:lnTo>
                                <a:lnTo>
                                  <a:pt x="1806" y="459"/>
                                </a:lnTo>
                                <a:lnTo>
                                  <a:pt x="1793" y="437"/>
                                </a:lnTo>
                                <a:lnTo>
                                  <a:pt x="1778" y="416"/>
                                </a:lnTo>
                                <a:lnTo>
                                  <a:pt x="1763" y="395"/>
                                </a:lnTo>
                                <a:lnTo>
                                  <a:pt x="1747" y="374"/>
                                </a:lnTo>
                                <a:lnTo>
                                  <a:pt x="1731" y="354"/>
                                </a:lnTo>
                                <a:lnTo>
                                  <a:pt x="1715" y="335"/>
                                </a:lnTo>
                                <a:lnTo>
                                  <a:pt x="1698" y="315"/>
                                </a:lnTo>
                                <a:lnTo>
                                  <a:pt x="1680" y="296"/>
                                </a:lnTo>
                                <a:lnTo>
                                  <a:pt x="1661" y="278"/>
                                </a:lnTo>
                                <a:lnTo>
                                  <a:pt x="1642" y="260"/>
                                </a:lnTo>
                                <a:lnTo>
                                  <a:pt x="1623" y="243"/>
                                </a:lnTo>
                                <a:lnTo>
                                  <a:pt x="1603" y="226"/>
                                </a:lnTo>
                                <a:lnTo>
                                  <a:pt x="1583" y="210"/>
                                </a:lnTo>
                                <a:lnTo>
                                  <a:pt x="1563" y="194"/>
                                </a:lnTo>
                                <a:lnTo>
                                  <a:pt x="1542" y="179"/>
                                </a:lnTo>
                                <a:lnTo>
                                  <a:pt x="1520" y="164"/>
                                </a:lnTo>
                                <a:lnTo>
                                  <a:pt x="1498" y="150"/>
                                </a:lnTo>
                                <a:lnTo>
                                  <a:pt x="1476" y="136"/>
                                </a:lnTo>
                                <a:lnTo>
                                  <a:pt x="1453" y="124"/>
                                </a:lnTo>
                                <a:lnTo>
                                  <a:pt x="1430" y="111"/>
                                </a:lnTo>
                                <a:lnTo>
                                  <a:pt x="1407" y="99"/>
                                </a:lnTo>
                                <a:lnTo>
                                  <a:pt x="1383" y="88"/>
                                </a:lnTo>
                                <a:lnTo>
                                  <a:pt x="1359" y="78"/>
                                </a:lnTo>
                                <a:lnTo>
                                  <a:pt x="1335" y="68"/>
                                </a:lnTo>
                                <a:lnTo>
                                  <a:pt x="1310" y="59"/>
                                </a:lnTo>
                                <a:lnTo>
                                  <a:pt x="1286" y="50"/>
                                </a:lnTo>
                                <a:lnTo>
                                  <a:pt x="1261" y="43"/>
                                </a:lnTo>
                                <a:lnTo>
                                  <a:pt x="1236" y="35"/>
                                </a:lnTo>
                                <a:lnTo>
                                  <a:pt x="1210" y="29"/>
                                </a:lnTo>
                                <a:lnTo>
                                  <a:pt x="1185" y="23"/>
                                </a:lnTo>
                                <a:lnTo>
                                  <a:pt x="1159" y="18"/>
                                </a:lnTo>
                                <a:lnTo>
                                  <a:pt x="1133" y="13"/>
                                </a:lnTo>
                                <a:lnTo>
                                  <a:pt x="1107" y="9"/>
                                </a:lnTo>
                                <a:lnTo>
                                  <a:pt x="1081" y="6"/>
                                </a:lnTo>
                                <a:lnTo>
                                  <a:pt x="1055" y="4"/>
                                </a:lnTo>
                                <a:lnTo>
                                  <a:pt x="1029" y="2"/>
                                </a:lnTo>
                                <a:lnTo>
                                  <a:pt x="1002" y="0"/>
                                </a:lnTo>
                                <a:lnTo>
                                  <a:pt x="977" y="0"/>
                                </a:lnTo>
                                <a:lnTo>
                                  <a:pt x="950" y="0"/>
                                </a:lnTo>
                                <a:lnTo>
                                  <a:pt x="924" y="1"/>
                                </a:lnTo>
                                <a:lnTo>
                                  <a:pt x="898" y="3"/>
                                </a:lnTo>
                                <a:lnTo>
                                  <a:pt x="871" y="5"/>
                                </a:lnTo>
                                <a:lnTo>
                                  <a:pt x="845" y="8"/>
                                </a:lnTo>
                                <a:lnTo>
                                  <a:pt x="819" y="12"/>
                                </a:lnTo>
                                <a:lnTo>
                                  <a:pt x="793" y="16"/>
                                </a:lnTo>
                                <a:lnTo>
                                  <a:pt x="768" y="21"/>
                                </a:lnTo>
                                <a:lnTo>
                                  <a:pt x="742" y="27"/>
                                </a:lnTo>
                                <a:lnTo>
                                  <a:pt x="717" y="33"/>
                                </a:lnTo>
                                <a:lnTo>
                                  <a:pt x="692" y="41"/>
                                </a:lnTo>
                                <a:lnTo>
                                  <a:pt x="667" y="48"/>
                                </a:lnTo>
                                <a:lnTo>
                                  <a:pt x="642" y="57"/>
                                </a:lnTo>
                                <a:lnTo>
                                  <a:pt x="617" y="65"/>
                                </a:lnTo>
                                <a:lnTo>
                                  <a:pt x="593" y="75"/>
                                </a:lnTo>
                                <a:lnTo>
                                  <a:pt x="569" y="86"/>
                                </a:lnTo>
                                <a:lnTo>
                                  <a:pt x="545" y="96"/>
                                </a:lnTo>
                                <a:lnTo>
                                  <a:pt x="522" y="108"/>
                                </a:lnTo>
                                <a:lnTo>
                                  <a:pt x="499" y="120"/>
                                </a:lnTo>
                                <a:lnTo>
                                  <a:pt x="476" y="133"/>
                                </a:lnTo>
                                <a:lnTo>
                                  <a:pt x="453" y="146"/>
                                </a:lnTo>
                                <a:lnTo>
                                  <a:pt x="431" y="160"/>
                                </a:lnTo>
                                <a:lnTo>
                                  <a:pt x="410" y="175"/>
                                </a:lnTo>
                                <a:lnTo>
                                  <a:pt x="389" y="189"/>
                                </a:lnTo>
                                <a:lnTo>
                                  <a:pt x="368" y="205"/>
                                </a:lnTo>
                                <a:lnTo>
                                  <a:pt x="347" y="221"/>
                                </a:lnTo>
                                <a:lnTo>
                                  <a:pt x="328" y="238"/>
                                </a:lnTo>
                                <a:lnTo>
                                  <a:pt x="308" y="255"/>
                                </a:lnTo>
                                <a:lnTo>
                                  <a:pt x="289" y="273"/>
                                </a:lnTo>
                                <a:lnTo>
                                  <a:pt x="271" y="291"/>
                                </a:lnTo>
                                <a:lnTo>
                                  <a:pt x="253" y="310"/>
                                </a:lnTo>
                                <a:lnTo>
                                  <a:pt x="235" y="329"/>
                                </a:lnTo>
                                <a:lnTo>
                                  <a:pt x="219" y="349"/>
                                </a:lnTo>
                                <a:lnTo>
                                  <a:pt x="202" y="369"/>
                                </a:lnTo>
                                <a:lnTo>
                                  <a:pt x="187" y="389"/>
                                </a:lnTo>
                                <a:lnTo>
                                  <a:pt x="171" y="410"/>
                                </a:lnTo>
                                <a:lnTo>
                                  <a:pt x="157" y="431"/>
                                </a:lnTo>
                                <a:lnTo>
                                  <a:pt x="143" y="453"/>
                                </a:lnTo>
                                <a:lnTo>
                                  <a:pt x="129" y="475"/>
                                </a:lnTo>
                                <a:lnTo>
                                  <a:pt x="117" y="497"/>
                                </a:lnTo>
                                <a:lnTo>
                                  <a:pt x="104" y="520"/>
                                </a:lnTo>
                                <a:lnTo>
                                  <a:pt x="93" y="543"/>
                                </a:lnTo>
                                <a:lnTo>
                                  <a:pt x="82" y="566"/>
                                </a:lnTo>
                                <a:lnTo>
                                  <a:pt x="72" y="589"/>
                                </a:lnTo>
                                <a:lnTo>
                                  <a:pt x="62" y="613"/>
                                </a:lnTo>
                                <a:lnTo>
                                  <a:pt x="53" y="637"/>
                                </a:lnTo>
                                <a:lnTo>
                                  <a:pt x="45" y="662"/>
                                </a:lnTo>
                                <a:lnTo>
                                  <a:pt x="37" y="686"/>
                                </a:lnTo>
                                <a:lnTo>
                                  <a:pt x="31" y="711"/>
                                </a:lnTo>
                                <a:lnTo>
                                  <a:pt x="25" y="735"/>
                                </a:lnTo>
                                <a:lnTo>
                                  <a:pt x="19" y="760"/>
                                </a:lnTo>
                                <a:lnTo>
                                  <a:pt x="14" y="786"/>
                                </a:lnTo>
                                <a:lnTo>
                                  <a:pt x="10" y="811"/>
                                </a:lnTo>
                                <a:lnTo>
                                  <a:pt x="7" y="836"/>
                                </a:lnTo>
                                <a:lnTo>
                                  <a:pt x="4" y="861"/>
                                </a:lnTo>
                                <a:lnTo>
                                  <a:pt x="2" y="887"/>
                                </a:lnTo>
                                <a:lnTo>
                                  <a:pt x="1" y="912"/>
                                </a:lnTo>
                                <a:lnTo>
                                  <a:pt x="0" y="938"/>
                                </a:lnTo>
                                <a:lnTo>
                                  <a:pt x="0" y="964"/>
                                </a:lnTo>
                                <a:lnTo>
                                  <a:pt x="1" y="989"/>
                                </a:lnTo>
                                <a:lnTo>
                                  <a:pt x="3" y="1015"/>
                                </a:lnTo>
                                <a:lnTo>
                                  <a:pt x="5" y="1040"/>
                                </a:lnTo>
                                <a:lnTo>
                                  <a:pt x="8" y="1066"/>
                                </a:lnTo>
                                <a:lnTo>
                                  <a:pt x="11" y="1091"/>
                                </a:lnTo>
                                <a:lnTo>
                                  <a:pt x="16" y="1116"/>
                                </a:lnTo>
                                <a:lnTo>
                                  <a:pt x="21" y="1141"/>
                                </a:lnTo>
                                <a:lnTo>
                                  <a:pt x="27" y="1166"/>
                                </a:lnTo>
                                <a:lnTo>
                                  <a:pt x="33" y="1191"/>
                                </a:lnTo>
                                <a:lnTo>
                                  <a:pt x="40" y="1215"/>
                                </a:lnTo>
                                <a:lnTo>
                                  <a:pt x="48" y="1240"/>
                                </a:lnTo>
                                <a:lnTo>
                                  <a:pt x="57" y="1264"/>
                                </a:lnTo>
                                <a:lnTo>
                                  <a:pt x="65" y="1288"/>
                                </a:lnTo>
                                <a:lnTo>
                                  <a:pt x="75" y="1311"/>
                                </a:lnTo>
                                <a:lnTo>
                                  <a:pt x="86" y="1335"/>
                                </a:lnTo>
                                <a:lnTo>
                                  <a:pt x="97" y="1358"/>
                                </a:lnTo>
                                <a:lnTo>
                                  <a:pt x="109" y="1381"/>
                                </a:lnTo>
                                <a:lnTo>
                                  <a:pt x="121" y="1403"/>
                                </a:lnTo>
                                <a:lnTo>
                                  <a:pt x="134" y="1425"/>
                                </a:lnTo>
                                <a:lnTo>
                                  <a:pt x="148" y="1447"/>
                                </a:lnTo>
                                <a:lnTo>
                                  <a:pt x="162" y="1469"/>
                                </a:lnTo>
                                <a:lnTo>
                                  <a:pt x="177" y="1490"/>
                                </a:lnTo>
                                <a:lnTo>
                                  <a:pt x="192" y="1511"/>
                                </a:lnTo>
                                <a:lnTo>
                                  <a:pt x="208" y="1531"/>
                                </a:lnTo>
                                <a:lnTo>
                                  <a:pt x="225" y="1551"/>
                                </a:lnTo>
                                <a:lnTo>
                                  <a:pt x="242" y="1570"/>
                                </a:lnTo>
                                <a:lnTo>
                                  <a:pt x="259" y="1589"/>
                                </a:lnTo>
                                <a:lnTo>
                                  <a:pt x="277" y="1608"/>
                                </a:lnTo>
                                <a:lnTo>
                                  <a:pt x="296" y="1626"/>
                                </a:lnTo>
                                <a:lnTo>
                                  <a:pt x="315" y="1643"/>
                                </a:lnTo>
                                <a:lnTo>
                                  <a:pt x="335" y="1660"/>
                                </a:lnTo>
                                <a:lnTo>
                                  <a:pt x="355" y="1676"/>
                                </a:lnTo>
                                <a:lnTo>
                                  <a:pt x="375" y="1692"/>
                                </a:lnTo>
                                <a:lnTo>
                                  <a:pt x="396" y="1708"/>
                                </a:lnTo>
                                <a:lnTo>
                                  <a:pt x="418" y="1723"/>
                                </a:lnTo>
                                <a:lnTo>
                                  <a:pt x="439" y="1737"/>
                                </a:lnTo>
                                <a:lnTo>
                                  <a:pt x="461" y="1751"/>
                                </a:lnTo>
                                <a:lnTo>
                                  <a:pt x="484" y="1764"/>
                                </a:lnTo>
                                <a:lnTo>
                                  <a:pt x="507" y="1777"/>
                                </a:lnTo>
                                <a:lnTo>
                                  <a:pt x="530" y="1788"/>
                                </a:lnTo>
                                <a:lnTo>
                                  <a:pt x="554" y="1800"/>
                                </a:lnTo>
                                <a:lnTo>
                                  <a:pt x="578" y="1811"/>
                                </a:lnTo>
                                <a:lnTo>
                                  <a:pt x="602" y="1821"/>
                                </a:lnTo>
                                <a:lnTo>
                                  <a:pt x="626" y="1830"/>
                                </a:lnTo>
                                <a:lnTo>
                                  <a:pt x="651" y="1839"/>
                                </a:lnTo>
                                <a:lnTo>
                                  <a:pt x="676" y="1847"/>
                                </a:lnTo>
                                <a:lnTo>
                                  <a:pt x="701" y="1854"/>
                                </a:lnTo>
                                <a:lnTo>
                                  <a:pt x="726" y="1861"/>
                                </a:lnTo>
                                <a:lnTo>
                                  <a:pt x="752" y="1867"/>
                                </a:lnTo>
                                <a:lnTo>
                                  <a:pt x="777" y="1873"/>
                                </a:lnTo>
                                <a:lnTo>
                                  <a:pt x="803" y="1877"/>
                                </a:lnTo>
                                <a:lnTo>
                                  <a:pt x="829" y="1882"/>
                                </a:lnTo>
                                <a:lnTo>
                                  <a:pt x="855" y="1885"/>
                                </a:lnTo>
                                <a:lnTo>
                                  <a:pt x="881" y="1888"/>
                                </a:lnTo>
                                <a:lnTo>
                                  <a:pt x="907" y="1890"/>
                                </a:lnTo>
                                <a:lnTo>
                                  <a:pt x="934" y="1891"/>
                                </a:lnTo>
                                <a:lnTo>
                                  <a:pt x="960" y="1892"/>
                                </a:lnTo>
                                <a:lnTo>
                                  <a:pt x="986" y="1892"/>
                                </a:lnTo>
                                <a:lnTo>
                                  <a:pt x="1012" y="1891"/>
                                </a:lnTo>
                                <a:lnTo>
                                  <a:pt x="1038" y="1890"/>
                                </a:lnTo>
                                <a:lnTo>
                                  <a:pt x="1065" y="1888"/>
                                </a:lnTo>
                                <a:lnTo>
                                  <a:pt x="1091" y="1885"/>
                                </a:lnTo>
                                <a:lnTo>
                                  <a:pt x="1117" y="1882"/>
                                </a:lnTo>
                                <a:lnTo>
                                  <a:pt x="1143" y="1877"/>
                                </a:lnTo>
                                <a:lnTo>
                                  <a:pt x="1168" y="1873"/>
                                </a:lnTo>
                                <a:lnTo>
                                  <a:pt x="1194" y="1867"/>
                                </a:lnTo>
                                <a:lnTo>
                                  <a:pt x="1220" y="1861"/>
                                </a:lnTo>
                                <a:lnTo>
                                  <a:pt x="1245" y="1854"/>
                                </a:lnTo>
                                <a:lnTo>
                                  <a:pt x="1270" y="1847"/>
                                </a:lnTo>
                                <a:lnTo>
                                  <a:pt x="1295" y="1839"/>
                                </a:lnTo>
                                <a:lnTo>
                                  <a:pt x="1320" y="1829"/>
                                </a:lnTo>
                                <a:lnTo>
                                  <a:pt x="1344" y="1820"/>
                                </a:lnTo>
                                <a:lnTo>
                                  <a:pt x="1368" y="1810"/>
                                </a:lnTo>
                                <a:lnTo>
                                  <a:pt x="1392" y="1799"/>
                                </a:lnTo>
                                <a:lnTo>
                                  <a:pt x="1416" y="1788"/>
                                </a:lnTo>
                                <a:lnTo>
                                  <a:pt x="1439" y="1776"/>
                                </a:lnTo>
                                <a:lnTo>
                                  <a:pt x="1462" y="1764"/>
                                </a:lnTo>
                                <a:lnTo>
                                  <a:pt x="1484" y="1751"/>
                                </a:lnTo>
                                <a:lnTo>
                                  <a:pt x="1506" y="1737"/>
                                </a:lnTo>
                                <a:lnTo>
                                  <a:pt x="1528" y="1722"/>
                                </a:lnTo>
                                <a:lnTo>
                                  <a:pt x="1549" y="1708"/>
                                </a:lnTo>
                                <a:lnTo>
                                  <a:pt x="1570" y="1692"/>
                                </a:lnTo>
                                <a:lnTo>
                                  <a:pt x="1591" y="1676"/>
                                </a:lnTo>
                                <a:lnTo>
                                  <a:pt x="1611" y="1660"/>
                                </a:lnTo>
                                <a:lnTo>
                                  <a:pt x="1631" y="1643"/>
                                </a:lnTo>
                                <a:lnTo>
                                  <a:pt x="1649" y="1625"/>
                                </a:lnTo>
                                <a:lnTo>
                                  <a:pt x="1668" y="1607"/>
                                </a:lnTo>
                                <a:lnTo>
                                  <a:pt x="1686" y="1589"/>
                                </a:lnTo>
                                <a:lnTo>
                                  <a:pt x="1704" y="1569"/>
                                </a:lnTo>
                                <a:lnTo>
                                  <a:pt x="1721" y="1550"/>
                                </a:lnTo>
                                <a:lnTo>
                                  <a:pt x="1737" y="1530"/>
                                </a:lnTo>
                                <a:lnTo>
                                  <a:pt x="1753" y="1510"/>
                                </a:lnTo>
                                <a:lnTo>
                                  <a:pt x="1769" y="1489"/>
                                </a:lnTo>
                                <a:lnTo>
                                  <a:pt x="1783" y="1468"/>
                                </a:lnTo>
                                <a:lnTo>
                                  <a:pt x="1798" y="1447"/>
                                </a:lnTo>
                                <a:lnTo>
                                  <a:pt x="1811" y="1425"/>
                                </a:lnTo>
                                <a:lnTo>
                                  <a:pt x="1824" y="1402"/>
                                </a:lnTo>
                                <a:lnTo>
                                  <a:pt x="1837" y="1380"/>
                                </a:lnTo>
                                <a:lnTo>
                                  <a:pt x="1849" y="1357"/>
                                </a:lnTo>
                                <a:lnTo>
                                  <a:pt x="1860" y="1334"/>
                                </a:lnTo>
                                <a:lnTo>
                                  <a:pt x="1870" y="1311"/>
                                </a:lnTo>
                                <a:lnTo>
                                  <a:pt x="1880" y="1287"/>
                                </a:lnTo>
                                <a:lnTo>
                                  <a:pt x="1889" y="1263"/>
                                </a:lnTo>
                                <a:lnTo>
                                  <a:pt x="1897" y="1239"/>
                                </a:lnTo>
                                <a:lnTo>
                                  <a:pt x="1905" y="1214"/>
                                </a:lnTo>
                                <a:lnTo>
                                  <a:pt x="1912" y="1190"/>
                                </a:lnTo>
                                <a:lnTo>
                                  <a:pt x="1919" y="1165"/>
                                </a:lnTo>
                                <a:lnTo>
                                  <a:pt x="1924" y="1140"/>
                                </a:lnTo>
                                <a:lnTo>
                                  <a:pt x="1929" y="1115"/>
                                </a:lnTo>
                                <a:lnTo>
                                  <a:pt x="1934" y="1090"/>
                                </a:lnTo>
                                <a:lnTo>
                                  <a:pt x="1938" y="1065"/>
                                </a:lnTo>
                                <a:lnTo>
                                  <a:pt x="1940" y="1039"/>
                                </a:lnTo>
                                <a:lnTo>
                                  <a:pt x="1942" y="1014"/>
                                </a:lnTo>
                                <a:lnTo>
                                  <a:pt x="1944" y="988"/>
                                </a:lnTo>
                                <a:lnTo>
                                  <a:pt x="1945" y="963"/>
                                </a:lnTo>
                                <a:lnTo>
                                  <a:pt x="1945" y="937"/>
                                </a:lnTo>
                                <a:lnTo>
                                  <a:pt x="1944" y="912"/>
                                </a:lnTo>
                                <a:lnTo>
                                  <a:pt x="1943" y="886"/>
                                </a:lnTo>
                                <a:lnTo>
                                  <a:pt x="1941" y="861"/>
                                </a:lnTo>
                                <a:lnTo>
                                  <a:pt x="1938" y="835"/>
                                </a:lnTo>
                                <a:lnTo>
                                  <a:pt x="1935" y="810"/>
                                </a:lnTo>
                                <a:lnTo>
                                  <a:pt x="1931" y="785"/>
                                </a:lnTo>
                                <a:lnTo>
                                  <a:pt x="1876" y="596"/>
                                </a:lnTo>
                                <a:close/>
                              </a:path>
                            </a:pathLst>
                          </a:custGeom>
                          <a:solidFill>
                            <a:srgbClr val="FFFFFF"/>
                          </a:solidFill>
                          <a:ln w="21590">
                            <a:solidFill>
                              <a:schemeClr val="tx1">
                                <a:lumMod val="100000"/>
                                <a:lumOff val="0"/>
                              </a:schemeClr>
                            </a:solidFill>
                            <a:round/>
                            <a:headEnd/>
                            <a:tailEnd/>
                          </a:ln>
                        </wps:spPr>
                        <wps:bodyPr rot="0" vert="horz" wrap="square" lIns="91440" tIns="45720" rIns="91440" bIns="45720" anchor="t" anchorCtr="0" upright="1">
                          <a:noAutofit/>
                        </wps:bodyPr>
                      </wps:wsp>
                      <wps:wsp>
                        <wps:cNvPr id="351" name="Oval 573"/>
                        <wps:cNvSpPr>
                          <a:spLocks noChangeAspect="1" noChangeArrowheads="1"/>
                        </wps:cNvSpPr>
                        <wps:spPr bwMode="auto">
                          <a:xfrm rot="15977889">
                            <a:off x="2838450" y="746125"/>
                            <a:ext cx="693420" cy="792480"/>
                          </a:xfrm>
                          <a:prstGeom prst="ellipse">
                            <a:avLst/>
                          </a:prstGeom>
                          <a:noFill/>
                          <a:ln w="31750">
                            <a:solidFill>
                              <a:schemeClr val="accent6">
                                <a:lumMod val="10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52" name="Group 574"/>
                        <wpg:cNvGrpSpPr>
                          <a:grpSpLocks noChangeAspect="1"/>
                        </wpg:cNvGrpSpPr>
                        <wpg:grpSpPr bwMode="auto">
                          <a:xfrm rot="5622111">
                            <a:off x="3075940" y="967105"/>
                            <a:ext cx="144145" cy="166370"/>
                            <a:chOff x="7588" y="959"/>
                            <a:chExt cx="833" cy="809"/>
                          </a:xfrm>
                        </wpg:grpSpPr>
                        <wps:wsp>
                          <wps:cNvPr id="353" name="Freeform 575"/>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354" name="Freeform 576"/>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355" name="Oval 578"/>
                        <wps:cNvSpPr>
                          <a:spLocks noChangeArrowheads="1"/>
                        </wps:cNvSpPr>
                        <wps:spPr bwMode="auto">
                          <a:xfrm rot="12784123">
                            <a:off x="1068070" y="234950"/>
                            <a:ext cx="1283335" cy="1060450"/>
                          </a:xfrm>
                          <a:prstGeom prst="ellipse">
                            <a:avLst/>
                          </a:prstGeom>
                          <a:noFill/>
                          <a:ln w="3175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AutoShape 580"/>
                        <wps:cNvCnPr/>
                        <wps:spPr bwMode="auto">
                          <a:xfrm flipH="1">
                            <a:off x="2318385" y="679450"/>
                            <a:ext cx="327660" cy="27940"/>
                          </a:xfrm>
                          <a:prstGeom prst="straightConnector1">
                            <a:avLst/>
                          </a:prstGeom>
                          <a:noFill/>
                          <a:ln w="31750">
                            <a:solidFill>
                              <a:srgbClr val="FFC000"/>
                            </a:solidFill>
                            <a:prstDash val="dash"/>
                            <a:round/>
                            <a:headEnd/>
                            <a:tailEnd/>
                          </a:ln>
                          <a:extLst>
                            <a:ext uri="{909E8E84-426E-40DD-AFC4-6F175D3DCCD1}">
                              <a14:hiddenFill xmlns:a14="http://schemas.microsoft.com/office/drawing/2010/main">
                                <a:noFill/>
                              </a14:hiddenFill>
                            </a:ext>
                          </a:extLst>
                        </wps:spPr>
                        <wps:bodyPr/>
                      </wps:wsp>
                      <wps:wsp>
                        <wps:cNvPr id="357" name="Freeform 581"/>
                        <wps:cNvSpPr>
                          <a:spLocks/>
                        </wps:cNvSpPr>
                        <wps:spPr bwMode="auto">
                          <a:xfrm rot="12784123">
                            <a:off x="1186180" y="327025"/>
                            <a:ext cx="1058545" cy="871220"/>
                          </a:xfrm>
                          <a:custGeom>
                            <a:avLst/>
                            <a:gdLst>
                              <a:gd name="T0" fmla="*/ 2147483647 w 1817"/>
                              <a:gd name="T1" fmla="*/ 2147483647 h 1720"/>
                              <a:gd name="T2" fmla="*/ 2147483647 w 1817"/>
                              <a:gd name="T3" fmla="*/ 2147483647 h 1720"/>
                              <a:gd name="T4" fmla="*/ 2147483647 w 1817"/>
                              <a:gd name="T5" fmla="*/ 2147483647 h 1720"/>
                              <a:gd name="T6" fmla="*/ 2147483647 w 1817"/>
                              <a:gd name="T7" fmla="*/ 2147483647 h 1720"/>
                              <a:gd name="T8" fmla="*/ 2147483647 w 1817"/>
                              <a:gd name="T9" fmla="*/ 2147483647 h 1720"/>
                              <a:gd name="T10" fmla="*/ 2147483647 w 1817"/>
                              <a:gd name="T11" fmla="*/ 2147483647 h 1720"/>
                              <a:gd name="T12" fmla="*/ 2147483647 w 1817"/>
                              <a:gd name="T13" fmla="*/ 2147483647 h 1720"/>
                              <a:gd name="T14" fmla="*/ 2147483647 w 1817"/>
                              <a:gd name="T15" fmla="*/ 2147483647 h 1720"/>
                              <a:gd name="T16" fmla="*/ 2147483647 w 1817"/>
                              <a:gd name="T17" fmla="*/ 2147483647 h 1720"/>
                              <a:gd name="T18" fmla="*/ 2147483647 w 1817"/>
                              <a:gd name="T19" fmla="*/ 2147483647 h 1720"/>
                              <a:gd name="T20" fmla="*/ 2147483647 w 1817"/>
                              <a:gd name="T21" fmla="*/ 0 h 1720"/>
                              <a:gd name="T22" fmla="*/ 2147483647 w 1817"/>
                              <a:gd name="T23" fmla="*/ 2147483647 h 1720"/>
                              <a:gd name="T24" fmla="*/ 2147483647 w 1817"/>
                              <a:gd name="T25" fmla="*/ 2147483647 h 1720"/>
                              <a:gd name="T26" fmla="*/ 2147483647 w 1817"/>
                              <a:gd name="T27" fmla="*/ 2147483647 h 1720"/>
                              <a:gd name="T28" fmla="*/ 2147483647 w 1817"/>
                              <a:gd name="T29" fmla="*/ 2147483647 h 1720"/>
                              <a:gd name="T30" fmla="*/ 2147483647 w 1817"/>
                              <a:gd name="T31" fmla="*/ 2147483647 h 1720"/>
                              <a:gd name="T32" fmla="*/ 2147483647 w 1817"/>
                              <a:gd name="T33" fmla="*/ 2147483647 h 1720"/>
                              <a:gd name="T34" fmla="*/ 2147483647 w 1817"/>
                              <a:gd name="T35" fmla="*/ 2147483647 h 1720"/>
                              <a:gd name="T36" fmla="*/ 2147483647 w 1817"/>
                              <a:gd name="T37" fmla="*/ 2147483647 h 1720"/>
                              <a:gd name="T38" fmla="*/ 2147483647 w 1817"/>
                              <a:gd name="T39" fmla="*/ 2147483647 h 1720"/>
                              <a:gd name="T40" fmla="*/ 2147483647 w 1817"/>
                              <a:gd name="T41" fmla="*/ 2147483647 h 1720"/>
                              <a:gd name="T42" fmla="*/ 2147483647 w 1817"/>
                              <a:gd name="T43" fmla="*/ 2147483647 h 1720"/>
                              <a:gd name="T44" fmla="*/ 2147483647 w 1817"/>
                              <a:gd name="T45" fmla="*/ 2147483647 h 1720"/>
                              <a:gd name="T46" fmla="*/ 2147483647 w 1817"/>
                              <a:gd name="T47" fmla="*/ 2147483647 h 1720"/>
                              <a:gd name="T48" fmla="*/ 2147483647 w 1817"/>
                              <a:gd name="T49" fmla="*/ 2147483647 h 1720"/>
                              <a:gd name="T50" fmla="*/ 0 w 1817"/>
                              <a:gd name="T51" fmla="*/ 2147483647 h 1720"/>
                              <a:gd name="T52" fmla="*/ 2147483647 w 1817"/>
                              <a:gd name="T53" fmla="*/ 2147483647 h 1720"/>
                              <a:gd name="T54" fmla="*/ 2147483647 w 1817"/>
                              <a:gd name="T55" fmla="*/ 2147483647 h 1720"/>
                              <a:gd name="T56" fmla="*/ 2147483647 w 1817"/>
                              <a:gd name="T57" fmla="*/ 2147483647 h 1720"/>
                              <a:gd name="T58" fmla="*/ 2147483647 w 1817"/>
                              <a:gd name="T59" fmla="*/ 2147483647 h 1720"/>
                              <a:gd name="T60" fmla="*/ 2147483647 w 1817"/>
                              <a:gd name="T61" fmla="*/ 2147483647 h 1720"/>
                              <a:gd name="T62" fmla="*/ 2147483647 w 1817"/>
                              <a:gd name="T63" fmla="*/ 2147483647 h 1720"/>
                              <a:gd name="T64" fmla="*/ 2147483647 w 1817"/>
                              <a:gd name="T65" fmla="*/ 2147483647 h 1720"/>
                              <a:gd name="T66" fmla="*/ 2147483647 w 1817"/>
                              <a:gd name="T67" fmla="*/ 2147483647 h 1720"/>
                              <a:gd name="T68" fmla="*/ 2147483647 w 1817"/>
                              <a:gd name="T69" fmla="*/ 2147483647 h 1720"/>
                              <a:gd name="T70" fmla="*/ 2147483647 w 1817"/>
                              <a:gd name="T71" fmla="*/ 2147483647 h 1720"/>
                              <a:gd name="T72" fmla="*/ 2147483647 w 1817"/>
                              <a:gd name="T73" fmla="*/ 2147483647 h 1720"/>
                              <a:gd name="T74" fmla="*/ 2147483647 w 1817"/>
                              <a:gd name="T75" fmla="*/ 2147483647 h 1720"/>
                              <a:gd name="T76" fmla="*/ 2147483647 w 1817"/>
                              <a:gd name="T77" fmla="*/ 2147483647 h 1720"/>
                              <a:gd name="T78" fmla="*/ 2147483647 w 1817"/>
                              <a:gd name="T79" fmla="*/ 2147483647 h 1720"/>
                              <a:gd name="T80" fmla="*/ 2147483647 w 1817"/>
                              <a:gd name="T81" fmla="*/ 2147483647 h 1720"/>
                              <a:gd name="T82" fmla="*/ 2147483647 w 1817"/>
                              <a:gd name="T83" fmla="*/ 2147483647 h 1720"/>
                              <a:gd name="T84" fmla="*/ 2147483647 w 1817"/>
                              <a:gd name="T85" fmla="*/ 2147483647 h 1720"/>
                              <a:gd name="T86" fmla="*/ 2147483647 w 1817"/>
                              <a:gd name="T87" fmla="*/ 2147483647 h 1720"/>
                              <a:gd name="T88" fmla="*/ 2147483647 w 1817"/>
                              <a:gd name="T89" fmla="*/ 2147483647 h 1720"/>
                              <a:gd name="T90" fmla="*/ 2147483647 w 1817"/>
                              <a:gd name="T91" fmla="*/ 2147483647 h 1720"/>
                              <a:gd name="T92" fmla="*/ 2147483647 w 1817"/>
                              <a:gd name="T93" fmla="*/ 2147483647 h 1720"/>
                              <a:gd name="T94" fmla="*/ 2147483647 w 1817"/>
                              <a:gd name="T95" fmla="*/ 2147483647 h 1720"/>
                              <a:gd name="T96" fmla="*/ 2147483647 w 1817"/>
                              <a:gd name="T97" fmla="*/ 2147483647 h 1720"/>
                              <a:gd name="T98" fmla="*/ 2147483647 w 1817"/>
                              <a:gd name="T99" fmla="*/ 2147483647 h 1720"/>
                              <a:gd name="T100" fmla="*/ 2147483647 w 1817"/>
                              <a:gd name="T101" fmla="*/ 2147483647 h 1720"/>
                              <a:gd name="T102" fmla="*/ 2147483647 w 1817"/>
                              <a:gd name="T103" fmla="*/ 2147483647 h 1720"/>
                              <a:gd name="T104" fmla="*/ 2147483647 w 1817"/>
                              <a:gd name="T105" fmla="*/ 2147483647 h 1720"/>
                              <a:gd name="T106" fmla="*/ 2147483647 w 1817"/>
                              <a:gd name="T107" fmla="*/ 2147483647 h 1720"/>
                              <a:gd name="T108" fmla="*/ 2147483647 w 1817"/>
                              <a:gd name="T109" fmla="*/ 2147483647 h 1720"/>
                              <a:gd name="T110" fmla="*/ 2147483647 w 1817"/>
                              <a:gd name="T111" fmla="*/ 2147483647 h 17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817" h="1720">
                                <a:moveTo>
                                  <a:pt x="1753" y="542"/>
                                </a:moveTo>
                                <a:lnTo>
                                  <a:pt x="1743" y="521"/>
                                </a:lnTo>
                                <a:lnTo>
                                  <a:pt x="1733" y="500"/>
                                </a:lnTo>
                                <a:lnTo>
                                  <a:pt x="1723" y="478"/>
                                </a:lnTo>
                                <a:lnTo>
                                  <a:pt x="1712" y="458"/>
                                </a:lnTo>
                                <a:lnTo>
                                  <a:pt x="1700" y="438"/>
                                </a:lnTo>
                                <a:lnTo>
                                  <a:pt x="1687" y="417"/>
                                </a:lnTo>
                                <a:lnTo>
                                  <a:pt x="1675" y="397"/>
                                </a:lnTo>
                                <a:lnTo>
                                  <a:pt x="1661" y="378"/>
                                </a:lnTo>
                                <a:lnTo>
                                  <a:pt x="1647" y="359"/>
                                </a:lnTo>
                                <a:lnTo>
                                  <a:pt x="1632" y="340"/>
                                </a:lnTo>
                                <a:lnTo>
                                  <a:pt x="1617" y="322"/>
                                </a:lnTo>
                                <a:lnTo>
                                  <a:pt x="1602" y="304"/>
                                </a:lnTo>
                                <a:lnTo>
                                  <a:pt x="1586" y="287"/>
                                </a:lnTo>
                                <a:lnTo>
                                  <a:pt x="1569" y="270"/>
                                </a:lnTo>
                                <a:lnTo>
                                  <a:pt x="1552" y="253"/>
                                </a:lnTo>
                                <a:lnTo>
                                  <a:pt x="1534" y="237"/>
                                </a:lnTo>
                                <a:lnTo>
                                  <a:pt x="1516" y="221"/>
                                </a:lnTo>
                                <a:lnTo>
                                  <a:pt x="1498" y="206"/>
                                </a:lnTo>
                                <a:lnTo>
                                  <a:pt x="1479" y="191"/>
                                </a:lnTo>
                                <a:lnTo>
                                  <a:pt x="1460" y="176"/>
                                </a:lnTo>
                                <a:lnTo>
                                  <a:pt x="1440" y="163"/>
                                </a:lnTo>
                                <a:lnTo>
                                  <a:pt x="1420" y="149"/>
                                </a:lnTo>
                                <a:lnTo>
                                  <a:pt x="1400" y="136"/>
                                </a:lnTo>
                                <a:lnTo>
                                  <a:pt x="1379" y="124"/>
                                </a:lnTo>
                                <a:lnTo>
                                  <a:pt x="1358" y="113"/>
                                </a:lnTo>
                                <a:lnTo>
                                  <a:pt x="1336" y="101"/>
                                </a:lnTo>
                                <a:lnTo>
                                  <a:pt x="1314" y="90"/>
                                </a:lnTo>
                                <a:lnTo>
                                  <a:pt x="1292" y="80"/>
                                </a:lnTo>
                                <a:lnTo>
                                  <a:pt x="1270" y="71"/>
                                </a:lnTo>
                                <a:lnTo>
                                  <a:pt x="1247" y="62"/>
                                </a:lnTo>
                                <a:lnTo>
                                  <a:pt x="1224" y="54"/>
                                </a:lnTo>
                                <a:lnTo>
                                  <a:pt x="1201" y="46"/>
                                </a:lnTo>
                                <a:lnTo>
                                  <a:pt x="1178" y="39"/>
                                </a:lnTo>
                                <a:lnTo>
                                  <a:pt x="1154" y="32"/>
                                </a:lnTo>
                                <a:lnTo>
                                  <a:pt x="1131" y="26"/>
                                </a:lnTo>
                                <a:lnTo>
                                  <a:pt x="1107" y="21"/>
                                </a:lnTo>
                                <a:lnTo>
                                  <a:pt x="1083" y="16"/>
                                </a:lnTo>
                                <a:lnTo>
                                  <a:pt x="1059" y="12"/>
                                </a:lnTo>
                                <a:lnTo>
                                  <a:pt x="1034" y="8"/>
                                </a:lnTo>
                                <a:lnTo>
                                  <a:pt x="1010" y="5"/>
                                </a:lnTo>
                                <a:lnTo>
                                  <a:pt x="986" y="3"/>
                                </a:lnTo>
                                <a:lnTo>
                                  <a:pt x="961" y="2"/>
                                </a:lnTo>
                                <a:lnTo>
                                  <a:pt x="936" y="0"/>
                                </a:lnTo>
                                <a:lnTo>
                                  <a:pt x="912" y="0"/>
                                </a:lnTo>
                                <a:lnTo>
                                  <a:pt x="888" y="0"/>
                                </a:lnTo>
                                <a:lnTo>
                                  <a:pt x="863" y="1"/>
                                </a:lnTo>
                                <a:lnTo>
                                  <a:pt x="839" y="3"/>
                                </a:lnTo>
                                <a:lnTo>
                                  <a:pt x="814" y="5"/>
                                </a:lnTo>
                                <a:lnTo>
                                  <a:pt x="790" y="7"/>
                                </a:lnTo>
                                <a:lnTo>
                                  <a:pt x="765" y="11"/>
                                </a:lnTo>
                                <a:lnTo>
                                  <a:pt x="741" y="15"/>
                                </a:lnTo>
                                <a:lnTo>
                                  <a:pt x="717" y="19"/>
                                </a:lnTo>
                                <a:lnTo>
                                  <a:pt x="693" y="25"/>
                                </a:lnTo>
                                <a:lnTo>
                                  <a:pt x="670" y="30"/>
                                </a:lnTo>
                                <a:lnTo>
                                  <a:pt x="646" y="37"/>
                                </a:lnTo>
                                <a:lnTo>
                                  <a:pt x="623" y="44"/>
                                </a:lnTo>
                                <a:lnTo>
                                  <a:pt x="600" y="51"/>
                                </a:lnTo>
                                <a:lnTo>
                                  <a:pt x="577" y="60"/>
                                </a:lnTo>
                                <a:lnTo>
                                  <a:pt x="554" y="68"/>
                                </a:lnTo>
                                <a:lnTo>
                                  <a:pt x="531" y="78"/>
                                </a:lnTo>
                                <a:lnTo>
                                  <a:pt x="509" y="88"/>
                                </a:lnTo>
                                <a:lnTo>
                                  <a:pt x="487" y="98"/>
                                </a:lnTo>
                                <a:lnTo>
                                  <a:pt x="466" y="109"/>
                                </a:lnTo>
                                <a:lnTo>
                                  <a:pt x="444" y="121"/>
                                </a:lnTo>
                                <a:lnTo>
                                  <a:pt x="424" y="133"/>
                                </a:lnTo>
                                <a:lnTo>
                                  <a:pt x="403" y="145"/>
                                </a:lnTo>
                                <a:lnTo>
                                  <a:pt x="383" y="159"/>
                                </a:lnTo>
                                <a:lnTo>
                                  <a:pt x="363" y="172"/>
                                </a:lnTo>
                                <a:lnTo>
                                  <a:pt x="344" y="186"/>
                                </a:lnTo>
                                <a:lnTo>
                                  <a:pt x="324" y="201"/>
                                </a:lnTo>
                                <a:lnTo>
                                  <a:pt x="306" y="216"/>
                                </a:lnTo>
                                <a:lnTo>
                                  <a:pt x="288" y="232"/>
                                </a:lnTo>
                                <a:lnTo>
                                  <a:pt x="270" y="248"/>
                                </a:lnTo>
                                <a:lnTo>
                                  <a:pt x="253" y="265"/>
                                </a:lnTo>
                                <a:lnTo>
                                  <a:pt x="236" y="282"/>
                                </a:lnTo>
                                <a:lnTo>
                                  <a:pt x="220" y="299"/>
                                </a:lnTo>
                                <a:lnTo>
                                  <a:pt x="204" y="317"/>
                                </a:lnTo>
                                <a:lnTo>
                                  <a:pt x="189" y="335"/>
                                </a:lnTo>
                                <a:lnTo>
                                  <a:pt x="174" y="354"/>
                                </a:lnTo>
                                <a:lnTo>
                                  <a:pt x="160" y="373"/>
                                </a:lnTo>
                                <a:lnTo>
                                  <a:pt x="146" y="392"/>
                                </a:lnTo>
                                <a:lnTo>
                                  <a:pt x="133" y="412"/>
                                </a:lnTo>
                                <a:lnTo>
                                  <a:pt x="121" y="432"/>
                                </a:lnTo>
                                <a:lnTo>
                                  <a:pt x="109" y="452"/>
                                </a:lnTo>
                                <a:lnTo>
                                  <a:pt x="97" y="472"/>
                                </a:lnTo>
                                <a:lnTo>
                                  <a:pt x="87" y="493"/>
                                </a:lnTo>
                                <a:lnTo>
                                  <a:pt x="77" y="515"/>
                                </a:lnTo>
                                <a:lnTo>
                                  <a:pt x="67" y="536"/>
                                </a:lnTo>
                                <a:lnTo>
                                  <a:pt x="58" y="557"/>
                                </a:lnTo>
                                <a:lnTo>
                                  <a:pt x="50" y="579"/>
                                </a:lnTo>
                                <a:lnTo>
                                  <a:pt x="42" y="601"/>
                                </a:lnTo>
                                <a:lnTo>
                                  <a:pt x="35" y="624"/>
                                </a:lnTo>
                                <a:lnTo>
                                  <a:pt x="29" y="646"/>
                                </a:lnTo>
                                <a:lnTo>
                                  <a:pt x="23" y="669"/>
                                </a:lnTo>
                                <a:lnTo>
                                  <a:pt x="18" y="691"/>
                                </a:lnTo>
                                <a:lnTo>
                                  <a:pt x="13" y="714"/>
                                </a:lnTo>
                                <a:lnTo>
                                  <a:pt x="9" y="737"/>
                                </a:lnTo>
                                <a:lnTo>
                                  <a:pt x="6" y="760"/>
                                </a:lnTo>
                                <a:lnTo>
                                  <a:pt x="4" y="783"/>
                                </a:lnTo>
                                <a:lnTo>
                                  <a:pt x="2" y="806"/>
                                </a:lnTo>
                                <a:lnTo>
                                  <a:pt x="1" y="829"/>
                                </a:lnTo>
                                <a:lnTo>
                                  <a:pt x="0" y="853"/>
                                </a:lnTo>
                                <a:lnTo>
                                  <a:pt x="0" y="876"/>
                                </a:lnTo>
                                <a:lnTo>
                                  <a:pt x="1" y="899"/>
                                </a:lnTo>
                                <a:lnTo>
                                  <a:pt x="2" y="922"/>
                                </a:lnTo>
                                <a:lnTo>
                                  <a:pt x="5" y="945"/>
                                </a:lnTo>
                                <a:lnTo>
                                  <a:pt x="7" y="969"/>
                                </a:lnTo>
                                <a:lnTo>
                                  <a:pt x="11" y="992"/>
                                </a:lnTo>
                                <a:lnTo>
                                  <a:pt x="15" y="1014"/>
                                </a:lnTo>
                                <a:lnTo>
                                  <a:pt x="20" y="1037"/>
                                </a:lnTo>
                                <a:lnTo>
                                  <a:pt x="25" y="1060"/>
                                </a:lnTo>
                                <a:lnTo>
                                  <a:pt x="31" y="1082"/>
                                </a:lnTo>
                                <a:lnTo>
                                  <a:pt x="38" y="1105"/>
                                </a:lnTo>
                                <a:lnTo>
                                  <a:pt x="45" y="1127"/>
                                </a:lnTo>
                                <a:lnTo>
                                  <a:pt x="53" y="1149"/>
                                </a:lnTo>
                                <a:lnTo>
                                  <a:pt x="61" y="1171"/>
                                </a:lnTo>
                                <a:lnTo>
                                  <a:pt x="70" y="1192"/>
                                </a:lnTo>
                                <a:lnTo>
                                  <a:pt x="80" y="1213"/>
                                </a:lnTo>
                                <a:lnTo>
                                  <a:pt x="91" y="1234"/>
                                </a:lnTo>
                                <a:lnTo>
                                  <a:pt x="102" y="1255"/>
                                </a:lnTo>
                                <a:lnTo>
                                  <a:pt x="113" y="1276"/>
                                </a:lnTo>
                                <a:lnTo>
                                  <a:pt x="125" y="1296"/>
                                </a:lnTo>
                                <a:lnTo>
                                  <a:pt x="138" y="1316"/>
                                </a:lnTo>
                                <a:lnTo>
                                  <a:pt x="151" y="1335"/>
                                </a:lnTo>
                                <a:lnTo>
                                  <a:pt x="165" y="1354"/>
                                </a:lnTo>
                                <a:lnTo>
                                  <a:pt x="180" y="1373"/>
                                </a:lnTo>
                                <a:lnTo>
                                  <a:pt x="195" y="1392"/>
                                </a:lnTo>
                                <a:lnTo>
                                  <a:pt x="210" y="1410"/>
                                </a:lnTo>
                                <a:lnTo>
                                  <a:pt x="226" y="1427"/>
                                </a:lnTo>
                                <a:lnTo>
                                  <a:pt x="242" y="1445"/>
                                </a:lnTo>
                                <a:lnTo>
                                  <a:pt x="259" y="1461"/>
                                </a:lnTo>
                                <a:lnTo>
                                  <a:pt x="277" y="1478"/>
                                </a:lnTo>
                                <a:lnTo>
                                  <a:pt x="294" y="1494"/>
                                </a:lnTo>
                                <a:lnTo>
                                  <a:pt x="313" y="1509"/>
                                </a:lnTo>
                                <a:lnTo>
                                  <a:pt x="331" y="1524"/>
                                </a:lnTo>
                                <a:lnTo>
                                  <a:pt x="351" y="1539"/>
                                </a:lnTo>
                                <a:lnTo>
                                  <a:pt x="370" y="1553"/>
                                </a:lnTo>
                                <a:lnTo>
                                  <a:pt x="390" y="1566"/>
                                </a:lnTo>
                                <a:lnTo>
                                  <a:pt x="411" y="1579"/>
                                </a:lnTo>
                                <a:lnTo>
                                  <a:pt x="431" y="1592"/>
                                </a:lnTo>
                                <a:lnTo>
                                  <a:pt x="452" y="1604"/>
                                </a:lnTo>
                                <a:lnTo>
                                  <a:pt x="474" y="1615"/>
                                </a:lnTo>
                                <a:lnTo>
                                  <a:pt x="495" y="1626"/>
                                </a:lnTo>
                                <a:lnTo>
                                  <a:pt x="517" y="1636"/>
                                </a:lnTo>
                                <a:lnTo>
                                  <a:pt x="540" y="1646"/>
                                </a:lnTo>
                                <a:lnTo>
                                  <a:pt x="562" y="1655"/>
                                </a:lnTo>
                                <a:lnTo>
                                  <a:pt x="585" y="1664"/>
                                </a:lnTo>
                                <a:lnTo>
                                  <a:pt x="608" y="1671"/>
                                </a:lnTo>
                                <a:lnTo>
                                  <a:pt x="631" y="1679"/>
                                </a:lnTo>
                                <a:lnTo>
                                  <a:pt x="655" y="1686"/>
                                </a:lnTo>
                                <a:lnTo>
                                  <a:pt x="678" y="1692"/>
                                </a:lnTo>
                                <a:lnTo>
                                  <a:pt x="702" y="1698"/>
                                </a:lnTo>
                                <a:lnTo>
                                  <a:pt x="726" y="1702"/>
                                </a:lnTo>
                                <a:lnTo>
                                  <a:pt x="750" y="1707"/>
                                </a:lnTo>
                                <a:lnTo>
                                  <a:pt x="775" y="1711"/>
                                </a:lnTo>
                                <a:lnTo>
                                  <a:pt x="799" y="1714"/>
                                </a:lnTo>
                                <a:lnTo>
                                  <a:pt x="823" y="1716"/>
                                </a:lnTo>
                                <a:lnTo>
                                  <a:pt x="848" y="1718"/>
                                </a:lnTo>
                                <a:lnTo>
                                  <a:pt x="872" y="1719"/>
                                </a:lnTo>
                                <a:lnTo>
                                  <a:pt x="897" y="1720"/>
                                </a:lnTo>
                                <a:lnTo>
                                  <a:pt x="921" y="1720"/>
                                </a:lnTo>
                                <a:lnTo>
                                  <a:pt x="946" y="1719"/>
                                </a:lnTo>
                                <a:lnTo>
                                  <a:pt x="970" y="1718"/>
                                </a:lnTo>
                                <a:lnTo>
                                  <a:pt x="995" y="1716"/>
                                </a:lnTo>
                                <a:lnTo>
                                  <a:pt x="1019" y="1714"/>
                                </a:lnTo>
                                <a:lnTo>
                                  <a:pt x="1043" y="1711"/>
                                </a:lnTo>
                                <a:lnTo>
                                  <a:pt x="1067" y="1707"/>
                                </a:lnTo>
                                <a:lnTo>
                                  <a:pt x="1091" y="1702"/>
                                </a:lnTo>
                                <a:lnTo>
                                  <a:pt x="1115" y="1697"/>
                                </a:lnTo>
                                <a:lnTo>
                                  <a:pt x="1139" y="1692"/>
                                </a:lnTo>
                                <a:lnTo>
                                  <a:pt x="1163" y="1686"/>
                                </a:lnTo>
                                <a:lnTo>
                                  <a:pt x="1187" y="1679"/>
                                </a:lnTo>
                                <a:lnTo>
                                  <a:pt x="1210" y="1671"/>
                                </a:lnTo>
                                <a:lnTo>
                                  <a:pt x="1233" y="1663"/>
                                </a:lnTo>
                                <a:lnTo>
                                  <a:pt x="1255" y="1655"/>
                                </a:lnTo>
                                <a:lnTo>
                                  <a:pt x="1278" y="1646"/>
                                </a:lnTo>
                                <a:lnTo>
                                  <a:pt x="1300" y="1636"/>
                                </a:lnTo>
                                <a:lnTo>
                                  <a:pt x="1322" y="1625"/>
                                </a:lnTo>
                                <a:lnTo>
                                  <a:pt x="1344" y="1615"/>
                                </a:lnTo>
                                <a:lnTo>
                                  <a:pt x="1366" y="1603"/>
                                </a:lnTo>
                                <a:lnTo>
                                  <a:pt x="1387" y="1592"/>
                                </a:lnTo>
                                <a:lnTo>
                                  <a:pt x="1407" y="1579"/>
                                </a:lnTo>
                                <a:lnTo>
                                  <a:pt x="1427" y="1566"/>
                                </a:lnTo>
                                <a:lnTo>
                                  <a:pt x="1447" y="1552"/>
                                </a:lnTo>
                                <a:lnTo>
                                  <a:pt x="1467" y="1538"/>
                                </a:lnTo>
                                <a:lnTo>
                                  <a:pt x="1486" y="1524"/>
                                </a:lnTo>
                                <a:lnTo>
                                  <a:pt x="1505" y="1509"/>
                                </a:lnTo>
                                <a:lnTo>
                                  <a:pt x="1523" y="1493"/>
                                </a:lnTo>
                                <a:lnTo>
                                  <a:pt x="1541" y="1477"/>
                                </a:lnTo>
                                <a:lnTo>
                                  <a:pt x="1558" y="1461"/>
                                </a:lnTo>
                                <a:lnTo>
                                  <a:pt x="1575" y="1444"/>
                                </a:lnTo>
                                <a:lnTo>
                                  <a:pt x="1592" y="1427"/>
                                </a:lnTo>
                                <a:lnTo>
                                  <a:pt x="1608" y="1409"/>
                                </a:lnTo>
                                <a:lnTo>
                                  <a:pt x="1623" y="1391"/>
                                </a:lnTo>
                                <a:lnTo>
                                  <a:pt x="1638" y="1373"/>
                                </a:lnTo>
                                <a:lnTo>
                                  <a:pt x="1652" y="1354"/>
                                </a:lnTo>
                                <a:lnTo>
                                  <a:pt x="1666" y="1335"/>
                                </a:lnTo>
                                <a:lnTo>
                                  <a:pt x="1679" y="1315"/>
                                </a:lnTo>
                                <a:lnTo>
                                  <a:pt x="1692" y="1295"/>
                                </a:lnTo>
                                <a:lnTo>
                                  <a:pt x="1704" y="1275"/>
                                </a:lnTo>
                                <a:lnTo>
                                  <a:pt x="1716" y="1255"/>
                                </a:lnTo>
                                <a:lnTo>
                                  <a:pt x="1727" y="1234"/>
                                </a:lnTo>
                                <a:lnTo>
                                  <a:pt x="1737" y="1213"/>
                                </a:lnTo>
                                <a:lnTo>
                                  <a:pt x="1747" y="1192"/>
                                </a:lnTo>
                                <a:lnTo>
                                  <a:pt x="1756" y="1170"/>
                                </a:lnTo>
                                <a:lnTo>
                                  <a:pt x="1765" y="1148"/>
                                </a:lnTo>
                                <a:lnTo>
                                  <a:pt x="1772" y="1126"/>
                                </a:lnTo>
                                <a:lnTo>
                                  <a:pt x="1780" y="1104"/>
                                </a:lnTo>
                                <a:lnTo>
                                  <a:pt x="1787" y="1082"/>
                                </a:lnTo>
                                <a:lnTo>
                                  <a:pt x="1792" y="1059"/>
                                </a:lnTo>
                                <a:lnTo>
                                  <a:pt x="1798" y="1037"/>
                                </a:lnTo>
                                <a:lnTo>
                                  <a:pt x="1802" y="1014"/>
                                </a:lnTo>
                                <a:lnTo>
                                  <a:pt x="1806" y="991"/>
                                </a:lnTo>
                                <a:lnTo>
                                  <a:pt x="1810" y="968"/>
                                </a:lnTo>
                                <a:lnTo>
                                  <a:pt x="1813" y="945"/>
                                </a:lnTo>
                                <a:lnTo>
                                  <a:pt x="1815" y="922"/>
                                </a:lnTo>
                                <a:lnTo>
                                  <a:pt x="1816" y="898"/>
                                </a:lnTo>
                                <a:lnTo>
                                  <a:pt x="1817" y="875"/>
                                </a:lnTo>
                                <a:lnTo>
                                  <a:pt x="1817" y="852"/>
                                </a:lnTo>
                                <a:lnTo>
                                  <a:pt x="1816" y="829"/>
                                </a:lnTo>
                                <a:lnTo>
                                  <a:pt x="1815" y="805"/>
                                </a:lnTo>
                                <a:lnTo>
                                  <a:pt x="1813" y="783"/>
                                </a:lnTo>
                                <a:lnTo>
                                  <a:pt x="1811" y="759"/>
                                </a:lnTo>
                                <a:lnTo>
                                  <a:pt x="1808" y="736"/>
                                </a:lnTo>
                                <a:lnTo>
                                  <a:pt x="1804" y="714"/>
                                </a:lnTo>
                                <a:lnTo>
                                  <a:pt x="1753" y="542"/>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s:wsp>
                        <wps:cNvPr id="358" name="AutoShape 585"/>
                        <wps:cNvCnPr/>
                        <wps:spPr bwMode="auto">
                          <a:xfrm>
                            <a:off x="2529205" y="480060"/>
                            <a:ext cx="123190" cy="19240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359" name="AutoShape 586"/>
                        <wps:cNvCnPr/>
                        <wps:spPr bwMode="auto">
                          <a:xfrm>
                            <a:off x="2498090" y="414020"/>
                            <a:ext cx="720090" cy="43434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g:wgp>
                        <wpg:cNvPr id="360" name="Group 593"/>
                        <wpg:cNvGrpSpPr>
                          <a:grpSpLocks noChangeAspect="1"/>
                        </wpg:cNvGrpSpPr>
                        <wpg:grpSpPr bwMode="auto">
                          <a:xfrm rot="15977889">
                            <a:off x="1009650" y="1585595"/>
                            <a:ext cx="85090" cy="98425"/>
                            <a:chOff x="5512" y="12280"/>
                            <a:chExt cx="522" cy="538"/>
                          </a:xfrm>
                        </wpg:grpSpPr>
                        <wps:wsp>
                          <wps:cNvPr id="362"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363"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g:wgp>
                        <wpg:cNvPr id="364" name="Group 599"/>
                        <wpg:cNvGrpSpPr>
                          <a:grpSpLocks noChangeAspect="1"/>
                        </wpg:cNvGrpSpPr>
                        <wpg:grpSpPr bwMode="auto">
                          <a:xfrm rot="15977889">
                            <a:off x="2263140" y="454660"/>
                            <a:ext cx="83820" cy="98425"/>
                            <a:chOff x="5512" y="12280"/>
                            <a:chExt cx="522" cy="538"/>
                          </a:xfrm>
                        </wpg:grpSpPr>
                        <wps:wsp>
                          <wps:cNvPr id="365" name="Freeform 600"/>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366" name="Freeform 601"/>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367" name="Group 602"/>
                        <wpg:cNvGrpSpPr>
                          <a:grpSpLocks noChangeAspect="1"/>
                        </wpg:cNvGrpSpPr>
                        <wpg:grpSpPr bwMode="auto">
                          <a:xfrm rot="15977889">
                            <a:off x="3213100" y="815975"/>
                            <a:ext cx="83820" cy="97790"/>
                            <a:chOff x="5512" y="12280"/>
                            <a:chExt cx="522" cy="538"/>
                          </a:xfrm>
                        </wpg:grpSpPr>
                        <wps:wsp>
                          <wps:cNvPr id="368" name="Freeform 603"/>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369" name="Freeform 604"/>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s:wsp>
                        <wps:cNvPr id="370" name="AutoShape 1340"/>
                        <wps:cNvSpPr>
                          <a:spLocks noChangeAspect="1" noChangeArrowheads="1"/>
                        </wps:cNvSpPr>
                        <wps:spPr bwMode="auto">
                          <a:xfrm>
                            <a:off x="2625725" y="63754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71" name="AutoShape 1341"/>
                        <wps:cNvSpPr>
                          <a:spLocks noChangeAspect="1" noChangeArrowheads="1"/>
                        </wps:cNvSpPr>
                        <wps:spPr bwMode="auto">
                          <a:xfrm>
                            <a:off x="2994025" y="799465"/>
                            <a:ext cx="62230" cy="6223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72" name="AutoShape 598"/>
                        <wps:cNvCnPr/>
                        <wps:spPr bwMode="auto">
                          <a:xfrm flipV="1">
                            <a:off x="1054100" y="529590"/>
                            <a:ext cx="1209040" cy="1066165"/>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373" name="AutoShape 1343"/>
                        <wps:cNvSpPr>
                          <a:spLocks noChangeAspect="1" noChangeArrowheads="1"/>
                        </wps:cNvSpPr>
                        <wps:spPr bwMode="auto">
                          <a:xfrm>
                            <a:off x="2256155" y="67627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74" name="AutoShape 597"/>
                        <wps:cNvCnPr/>
                        <wps:spPr bwMode="auto">
                          <a:xfrm flipH="1" flipV="1">
                            <a:off x="3036570" y="850265"/>
                            <a:ext cx="59690" cy="13589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375" name="AutoShape 597"/>
                        <wps:cNvCnPr/>
                        <wps:spPr bwMode="auto">
                          <a:xfrm flipV="1">
                            <a:off x="2287905" y="515620"/>
                            <a:ext cx="12700" cy="16065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376" name="AutoShape 596"/>
                        <wps:cNvCnPr/>
                        <wps:spPr bwMode="auto">
                          <a:xfrm flipH="1">
                            <a:off x="1104900" y="1040765"/>
                            <a:ext cx="2034540" cy="59817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377" name="AutoShape 597"/>
                        <wps:cNvCnPr/>
                        <wps:spPr bwMode="auto">
                          <a:xfrm>
                            <a:off x="3061970" y="824865"/>
                            <a:ext cx="172085" cy="508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378" name="AutoShape 1404"/>
                        <wps:cNvSpPr>
                          <a:spLocks noChangeAspect="1" noChangeArrowheads="1"/>
                        </wps:cNvSpPr>
                        <wps:spPr bwMode="auto">
                          <a:xfrm>
                            <a:off x="2255520" y="67627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79" name="Oval 563"/>
                        <wps:cNvSpPr>
                          <a:spLocks noChangeAspect="1" noChangeArrowheads="1"/>
                        </wps:cNvSpPr>
                        <wps:spPr bwMode="auto">
                          <a:xfrm rot="15977889">
                            <a:off x="2506345" y="391160"/>
                            <a:ext cx="1353185" cy="1500505"/>
                          </a:xfrm>
                          <a:prstGeom prst="ellipse">
                            <a:avLst/>
                          </a:prstGeom>
                          <a:noFill/>
                          <a:ln w="3175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Oval 564"/>
                        <wps:cNvSpPr>
                          <a:spLocks noChangeArrowheads="1"/>
                        </wps:cNvSpPr>
                        <wps:spPr bwMode="auto">
                          <a:xfrm>
                            <a:off x="1928495" y="1781175"/>
                            <a:ext cx="19685" cy="17780"/>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AutoShape 565"/>
                        <wps:cNvCnPr/>
                        <wps:spPr bwMode="auto">
                          <a:xfrm>
                            <a:off x="3150235" y="70040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AutoShape 566"/>
                        <wps:cNvCnPr/>
                        <wps:spPr bwMode="auto">
                          <a:xfrm>
                            <a:off x="3150235" y="70040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67"/>
                        <wps:cNvSpPr>
                          <a:spLocks noChangeAspect="1"/>
                        </wps:cNvSpPr>
                        <wps:spPr bwMode="auto">
                          <a:xfrm>
                            <a:off x="2543175" y="574675"/>
                            <a:ext cx="1301115" cy="1133475"/>
                          </a:xfrm>
                          <a:custGeom>
                            <a:avLst/>
                            <a:gdLst>
                              <a:gd name="T0" fmla="*/ 2147483647 w 1713"/>
                              <a:gd name="T1" fmla="*/ 2147483647 h 1562"/>
                              <a:gd name="T2" fmla="*/ 2147483647 w 1713"/>
                              <a:gd name="T3" fmla="*/ 2147483647 h 1562"/>
                              <a:gd name="T4" fmla="*/ 2147483647 w 1713"/>
                              <a:gd name="T5" fmla="*/ 2147483647 h 1562"/>
                              <a:gd name="T6" fmla="*/ 2147483647 w 1713"/>
                              <a:gd name="T7" fmla="*/ 2147483647 h 1562"/>
                              <a:gd name="T8" fmla="*/ 2147483647 w 1713"/>
                              <a:gd name="T9" fmla="*/ 2147483647 h 1562"/>
                              <a:gd name="T10" fmla="*/ 2147483647 w 1713"/>
                              <a:gd name="T11" fmla="*/ 2147483647 h 1562"/>
                              <a:gd name="T12" fmla="*/ 2147483647 w 1713"/>
                              <a:gd name="T13" fmla="*/ 2147483647 h 1562"/>
                              <a:gd name="T14" fmla="*/ 2147483647 w 1713"/>
                              <a:gd name="T15" fmla="*/ 2147483647 h 1562"/>
                              <a:gd name="T16" fmla="*/ 2147483647 w 1713"/>
                              <a:gd name="T17" fmla="*/ 2147483647 h 1562"/>
                              <a:gd name="T18" fmla="*/ 2147483647 w 1713"/>
                              <a:gd name="T19" fmla="*/ 2147483647 h 1562"/>
                              <a:gd name="T20" fmla="*/ 0 w 1713"/>
                              <a:gd name="T21" fmla="*/ 2147483647 h 1562"/>
                              <a:gd name="T22" fmla="*/ 2147483647 w 1713"/>
                              <a:gd name="T23" fmla="*/ 2147483647 h 1562"/>
                              <a:gd name="T24" fmla="*/ 2147483647 w 1713"/>
                              <a:gd name="T25" fmla="*/ 2147483647 h 1562"/>
                              <a:gd name="T26" fmla="*/ 2147483647 w 1713"/>
                              <a:gd name="T27" fmla="*/ 2147483647 h 1562"/>
                              <a:gd name="T28" fmla="*/ 2147483647 w 1713"/>
                              <a:gd name="T29" fmla="*/ 2147483647 h 1562"/>
                              <a:gd name="T30" fmla="*/ 2147483647 w 1713"/>
                              <a:gd name="T31" fmla="*/ 2147483647 h 1562"/>
                              <a:gd name="T32" fmla="*/ 2147483647 w 1713"/>
                              <a:gd name="T33" fmla="*/ 2147483647 h 1562"/>
                              <a:gd name="T34" fmla="*/ 2147483647 w 1713"/>
                              <a:gd name="T35" fmla="*/ 2147483647 h 1562"/>
                              <a:gd name="T36" fmla="*/ 2147483647 w 1713"/>
                              <a:gd name="T37" fmla="*/ 2147483647 h 1562"/>
                              <a:gd name="T38" fmla="*/ 2147483647 w 1713"/>
                              <a:gd name="T39" fmla="*/ 2147483647 h 1562"/>
                              <a:gd name="T40" fmla="*/ 2147483647 w 1713"/>
                              <a:gd name="T41" fmla="*/ 2147483647 h 1562"/>
                              <a:gd name="T42" fmla="*/ 2147483647 w 1713"/>
                              <a:gd name="T43" fmla="*/ 2147483647 h 1562"/>
                              <a:gd name="T44" fmla="*/ 2147483647 w 1713"/>
                              <a:gd name="T45" fmla="*/ 2147483647 h 1562"/>
                              <a:gd name="T46" fmla="*/ 2147483647 w 1713"/>
                              <a:gd name="T47" fmla="*/ 2147483647 h 1562"/>
                              <a:gd name="T48" fmla="*/ 2147483647 w 1713"/>
                              <a:gd name="T49" fmla="*/ 2147483647 h 1562"/>
                              <a:gd name="T50" fmla="*/ 2147483647 w 1713"/>
                              <a:gd name="T51" fmla="*/ 2147483647 h 1562"/>
                              <a:gd name="T52" fmla="*/ 2147483647 w 1713"/>
                              <a:gd name="T53" fmla="*/ 2147483647 h 1562"/>
                              <a:gd name="T54" fmla="*/ 2147483647 w 1713"/>
                              <a:gd name="T55" fmla="*/ 2147483647 h 1562"/>
                              <a:gd name="T56" fmla="*/ 2147483647 w 1713"/>
                              <a:gd name="T57" fmla="*/ 2147483647 h 1562"/>
                              <a:gd name="T58" fmla="*/ 2147483647 w 1713"/>
                              <a:gd name="T59" fmla="*/ 2147483647 h 1562"/>
                              <a:gd name="T60" fmla="*/ 2147483647 w 1713"/>
                              <a:gd name="T61" fmla="*/ 2147483647 h 1562"/>
                              <a:gd name="T62" fmla="*/ 2147483647 w 1713"/>
                              <a:gd name="T63" fmla="*/ 2147483647 h 1562"/>
                              <a:gd name="T64" fmla="*/ 2147483647 w 1713"/>
                              <a:gd name="T65" fmla="*/ 2147483647 h 1562"/>
                              <a:gd name="T66" fmla="*/ 2147483647 w 1713"/>
                              <a:gd name="T67" fmla="*/ 2147483647 h 1562"/>
                              <a:gd name="T68" fmla="*/ 2147483647 w 1713"/>
                              <a:gd name="T69" fmla="*/ 2147483647 h 1562"/>
                              <a:gd name="T70" fmla="*/ 2147483647 w 1713"/>
                              <a:gd name="T71" fmla="*/ 2147483647 h 1562"/>
                              <a:gd name="T72" fmla="*/ 2147483647 w 1713"/>
                              <a:gd name="T73" fmla="*/ 2147483647 h 1562"/>
                              <a:gd name="T74" fmla="*/ 2147483647 w 1713"/>
                              <a:gd name="T75" fmla="*/ 2147483647 h 1562"/>
                              <a:gd name="T76" fmla="*/ 2147483647 w 1713"/>
                              <a:gd name="T77" fmla="*/ 2147483647 h 1562"/>
                              <a:gd name="T78" fmla="*/ 2147483647 w 1713"/>
                              <a:gd name="T79" fmla="*/ 2147483647 h 1562"/>
                              <a:gd name="T80" fmla="*/ 2147483647 w 1713"/>
                              <a:gd name="T81" fmla="*/ 2147483647 h 1562"/>
                              <a:gd name="T82" fmla="*/ 2147483647 w 1713"/>
                              <a:gd name="T83" fmla="*/ 2147483647 h 1562"/>
                              <a:gd name="T84" fmla="*/ 2147483647 w 1713"/>
                              <a:gd name="T85" fmla="*/ 2147483647 h 1562"/>
                              <a:gd name="T86" fmla="*/ 2147483647 w 1713"/>
                              <a:gd name="T87" fmla="*/ 2147483647 h 1562"/>
                              <a:gd name="T88" fmla="*/ 2147483647 w 1713"/>
                              <a:gd name="T89" fmla="*/ 2147483647 h 1562"/>
                              <a:gd name="T90" fmla="*/ 2147483647 w 1713"/>
                              <a:gd name="T91" fmla="*/ 2147483647 h 1562"/>
                              <a:gd name="T92" fmla="*/ 2147483647 w 1713"/>
                              <a:gd name="T93" fmla="*/ 2147483647 h 1562"/>
                              <a:gd name="T94" fmla="*/ 2147483647 w 1713"/>
                              <a:gd name="T95" fmla="*/ 2147483647 h 1562"/>
                              <a:gd name="T96" fmla="*/ 2147483647 w 1713"/>
                              <a:gd name="T97" fmla="*/ 2147483647 h 1562"/>
                              <a:gd name="T98" fmla="*/ 2147483647 w 1713"/>
                              <a:gd name="T99" fmla="*/ 2147483647 h 1562"/>
                              <a:gd name="T100" fmla="*/ 2147483647 w 1713"/>
                              <a:gd name="T101" fmla="*/ 2147483647 h 1562"/>
                              <a:gd name="T102" fmla="*/ 2147483647 w 1713"/>
                              <a:gd name="T103" fmla="*/ 2147483647 h 1562"/>
                              <a:gd name="T104" fmla="*/ 2147483647 w 1713"/>
                              <a:gd name="T105" fmla="*/ 2147483647 h 1562"/>
                              <a:gd name="T106" fmla="*/ 2147483647 w 1713"/>
                              <a:gd name="T107" fmla="*/ 2147483647 h 1562"/>
                              <a:gd name="T108" fmla="*/ 2147483647 w 1713"/>
                              <a:gd name="T109" fmla="*/ 2147483647 h 1562"/>
                              <a:gd name="T110" fmla="*/ 2147483647 w 1713"/>
                              <a:gd name="T111" fmla="*/ 2147483647 h 156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713" h="1562">
                                <a:moveTo>
                                  <a:pt x="493" y="77"/>
                                </a:moveTo>
                                <a:lnTo>
                                  <a:pt x="473" y="87"/>
                                </a:lnTo>
                                <a:lnTo>
                                  <a:pt x="453" y="97"/>
                                </a:lnTo>
                                <a:lnTo>
                                  <a:pt x="432" y="107"/>
                                </a:lnTo>
                                <a:lnTo>
                                  <a:pt x="412" y="119"/>
                                </a:lnTo>
                                <a:lnTo>
                                  <a:pt x="392" y="129"/>
                                </a:lnTo>
                                <a:lnTo>
                                  <a:pt x="373" y="141"/>
                                </a:lnTo>
                                <a:lnTo>
                                  <a:pt x="354" y="154"/>
                                </a:lnTo>
                                <a:lnTo>
                                  <a:pt x="336" y="167"/>
                                </a:lnTo>
                                <a:lnTo>
                                  <a:pt x="318" y="180"/>
                                </a:lnTo>
                                <a:lnTo>
                                  <a:pt x="299" y="194"/>
                                </a:lnTo>
                                <a:lnTo>
                                  <a:pt x="282" y="207"/>
                                </a:lnTo>
                                <a:lnTo>
                                  <a:pt x="265" y="223"/>
                                </a:lnTo>
                                <a:lnTo>
                                  <a:pt x="249" y="238"/>
                                </a:lnTo>
                                <a:lnTo>
                                  <a:pt x="233" y="253"/>
                                </a:lnTo>
                                <a:lnTo>
                                  <a:pt x="217" y="269"/>
                                </a:lnTo>
                                <a:lnTo>
                                  <a:pt x="202" y="285"/>
                                </a:lnTo>
                                <a:lnTo>
                                  <a:pt x="187" y="301"/>
                                </a:lnTo>
                                <a:lnTo>
                                  <a:pt x="173" y="318"/>
                                </a:lnTo>
                                <a:lnTo>
                                  <a:pt x="159" y="335"/>
                                </a:lnTo>
                                <a:lnTo>
                                  <a:pt x="146" y="352"/>
                                </a:lnTo>
                                <a:lnTo>
                                  <a:pt x="134" y="370"/>
                                </a:lnTo>
                                <a:lnTo>
                                  <a:pt x="122" y="388"/>
                                </a:lnTo>
                                <a:lnTo>
                                  <a:pt x="110" y="407"/>
                                </a:lnTo>
                                <a:lnTo>
                                  <a:pt x="99" y="426"/>
                                </a:lnTo>
                                <a:lnTo>
                                  <a:pt x="88" y="444"/>
                                </a:lnTo>
                                <a:lnTo>
                                  <a:pt x="78" y="463"/>
                                </a:lnTo>
                                <a:lnTo>
                                  <a:pt x="69" y="483"/>
                                </a:lnTo>
                                <a:lnTo>
                                  <a:pt x="60" y="502"/>
                                </a:lnTo>
                                <a:lnTo>
                                  <a:pt x="52" y="522"/>
                                </a:lnTo>
                                <a:lnTo>
                                  <a:pt x="44" y="542"/>
                                </a:lnTo>
                                <a:lnTo>
                                  <a:pt x="37" y="562"/>
                                </a:lnTo>
                                <a:lnTo>
                                  <a:pt x="30" y="582"/>
                                </a:lnTo>
                                <a:lnTo>
                                  <a:pt x="25" y="603"/>
                                </a:lnTo>
                                <a:lnTo>
                                  <a:pt x="20" y="623"/>
                                </a:lnTo>
                                <a:lnTo>
                                  <a:pt x="15" y="645"/>
                                </a:lnTo>
                                <a:lnTo>
                                  <a:pt x="11" y="665"/>
                                </a:lnTo>
                                <a:lnTo>
                                  <a:pt x="8" y="686"/>
                                </a:lnTo>
                                <a:lnTo>
                                  <a:pt x="5" y="707"/>
                                </a:lnTo>
                                <a:lnTo>
                                  <a:pt x="2" y="729"/>
                                </a:lnTo>
                                <a:lnTo>
                                  <a:pt x="1" y="749"/>
                                </a:lnTo>
                                <a:lnTo>
                                  <a:pt x="0" y="770"/>
                                </a:lnTo>
                                <a:lnTo>
                                  <a:pt x="0" y="791"/>
                                </a:lnTo>
                                <a:lnTo>
                                  <a:pt x="0" y="813"/>
                                </a:lnTo>
                                <a:lnTo>
                                  <a:pt x="1" y="833"/>
                                </a:lnTo>
                                <a:lnTo>
                                  <a:pt x="3" y="855"/>
                                </a:lnTo>
                                <a:lnTo>
                                  <a:pt x="5" y="876"/>
                                </a:lnTo>
                                <a:lnTo>
                                  <a:pt x="7" y="897"/>
                                </a:lnTo>
                                <a:lnTo>
                                  <a:pt x="12" y="917"/>
                                </a:lnTo>
                                <a:lnTo>
                                  <a:pt x="15" y="938"/>
                                </a:lnTo>
                                <a:lnTo>
                                  <a:pt x="20" y="958"/>
                                </a:lnTo>
                                <a:lnTo>
                                  <a:pt x="26" y="979"/>
                                </a:lnTo>
                                <a:lnTo>
                                  <a:pt x="31" y="999"/>
                                </a:lnTo>
                                <a:lnTo>
                                  <a:pt x="38" y="1019"/>
                                </a:lnTo>
                                <a:lnTo>
                                  <a:pt x="45" y="1039"/>
                                </a:lnTo>
                                <a:lnTo>
                                  <a:pt x="53" y="1059"/>
                                </a:lnTo>
                                <a:lnTo>
                                  <a:pt x="61" y="1078"/>
                                </a:lnTo>
                                <a:lnTo>
                                  <a:pt x="69" y="1098"/>
                                </a:lnTo>
                                <a:lnTo>
                                  <a:pt x="79" y="1117"/>
                                </a:lnTo>
                                <a:lnTo>
                                  <a:pt x="89" y="1136"/>
                                </a:lnTo>
                                <a:lnTo>
                                  <a:pt x="100" y="1155"/>
                                </a:lnTo>
                                <a:lnTo>
                                  <a:pt x="110" y="1173"/>
                                </a:lnTo>
                                <a:lnTo>
                                  <a:pt x="122" y="1191"/>
                                </a:lnTo>
                                <a:lnTo>
                                  <a:pt x="135" y="1209"/>
                                </a:lnTo>
                                <a:lnTo>
                                  <a:pt x="147" y="1226"/>
                                </a:lnTo>
                                <a:lnTo>
                                  <a:pt x="160" y="1243"/>
                                </a:lnTo>
                                <a:lnTo>
                                  <a:pt x="174" y="1261"/>
                                </a:lnTo>
                                <a:lnTo>
                                  <a:pt x="188" y="1277"/>
                                </a:lnTo>
                                <a:lnTo>
                                  <a:pt x="203" y="1293"/>
                                </a:lnTo>
                                <a:lnTo>
                                  <a:pt x="218" y="1309"/>
                                </a:lnTo>
                                <a:lnTo>
                                  <a:pt x="234" y="1324"/>
                                </a:lnTo>
                                <a:lnTo>
                                  <a:pt x="250" y="1339"/>
                                </a:lnTo>
                                <a:lnTo>
                                  <a:pt x="266" y="1354"/>
                                </a:lnTo>
                                <a:lnTo>
                                  <a:pt x="283" y="1368"/>
                                </a:lnTo>
                                <a:lnTo>
                                  <a:pt x="301" y="1382"/>
                                </a:lnTo>
                                <a:lnTo>
                                  <a:pt x="319" y="1394"/>
                                </a:lnTo>
                                <a:lnTo>
                                  <a:pt x="337" y="1407"/>
                                </a:lnTo>
                                <a:lnTo>
                                  <a:pt x="356" y="1420"/>
                                </a:lnTo>
                                <a:lnTo>
                                  <a:pt x="375" y="1432"/>
                                </a:lnTo>
                                <a:lnTo>
                                  <a:pt x="393" y="1443"/>
                                </a:lnTo>
                                <a:lnTo>
                                  <a:pt x="413" y="1455"/>
                                </a:lnTo>
                                <a:lnTo>
                                  <a:pt x="433" y="1464"/>
                                </a:lnTo>
                                <a:lnTo>
                                  <a:pt x="453" y="1474"/>
                                </a:lnTo>
                                <a:lnTo>
                                  <a:pt x="474" y="1484"/>
                                </a:lnTo>
                                <a:lnTo>
                                  <a:pt x="495" y="1492"/>
                                </a:lnTo>
                                <a:lnTo>
                                  <a:pt x="516" y="1501"/>
                                </a:lnTo>
                                <a:lnTo>
                                  <a:pt x="537" y="1509"/>
                                </a:lnTo>
                                <a:lnTo>
                                  <a:pt x="559" y="1516"/>
                                </a:lnTo>
                                <a:lnTo>
                                  <a:pt x="581" y="1524"/>
                                </a:lnTo>
                                <a:lnTo>
                                  <a:pt x="602" y="1529"/>
                                </a:lnTo>
                                <a:lnTo>
                                  <a:pt x="625" y="1535"/>
                                </a:lnTo>
                                <a:lnTo>
                                  <a:pt x="647" y="1541"/>
                                </a:lnTo>
                                <a:lnTo>
                                  <a:pt x="669" y="1545"/>
                                </a:lnTo>
                                <a:lnTo>
                                  <a:pt x="693" y="1550"/>
                                </a:lnTo>
                                <a:lnTo>
                                  <a:pt x="715" y="1552"/>
                                </a:lnTo>
                                <a:lnTo>
                                  <a:pt x="738" y="1556"/>
                                </a:lnTo>
                                <a:lnTo>
                                  <a:pt x="762" y="1558"/>
                                </a:lnTo>
                                <a:lnTo>
                                  <a:pt x="784" y="1560"/>
                                </a:lnTo>
                                <a:lnTo>
                                  <a:pt x="808" y="1561"/>
                                </a:lnTo>
                                <a:lnTo>
                                  <a:pt x="830" y="1562"/>
                                </a:lnTo>
                                <a:lnTo>
                                  <a:pt x="853" y="1562"/>
                                </a:lnTo>
                                <a:lnTo>
                                  <a:pt x="876" y="1561"/>
                                </a:lnTo>
                                <a:lnTo>
                                  <a:pt x="900" y="1560"/>
                                </a:lnTo>
                                <a:lnTo>
                                  <a:pt x="923" y="1559"/>
                                </a:lnTo>
                                <a:lnTo>
                                  <a:pt x="946" y="1556"/>
                                </a:lnTo>
                                <a:lnTo>
                                  <a:pt x="969" y="1554"/>
                                </a:lnTo>
                                <a:lnTo>
                                  <a:pt x="991" y="1550"/>
                                </a:lnTo>
                                <a:lnTo>
                                  <a:pt x="1014" y="1547"/>
                                </a:lnTo>
                                <a:lnTo>
                                  <a:pt x="1037" y="1542"/>
                                </a:lnTo>
                                <a:lnTo>
                                  <a:pt x="1060" y="1537"/>
                                </a:lnTo>
                                <a:lnTo>
                                  <a:pt x="1082" y="1531"/>
                                </a:lnTo>
                                <a:lnTo>
                                  <a:pt x="1104" y="1526"/>
                                </a:lnTo>
                                <a:lnTo>
                                  <a:pt x="1127" y="1519"/>
                                </a:lnTo>
                                <a:lnTo>
                                  <a:pt x="1148" y="1512"/>
                                </a:lnTo>
                                <a:lnTo>
                                  <a:pt x="1170" y="1504"/>
                                </a:lnTo>
                                <a:lnTo>
                                  <a:pt x="1191" y="1496"/>
                                </a:lnTo>
                                <a:lnTo>
                                  <a:pt x="1212" y="1487"/>
                                </a:lnTo>
                                <a:lnTo>
                                  <a:pt x="1233" y="1478"/>
                                </a:lnTo>
                                <a:lnTo>
                                  <a:pt x="1254" y="1468"/>
                                </a:lnTo>
                                <a:lnTo>
                                  <a:pt x="1274" y="1458"/>
                                </a:lnTo>
                                <a:lnTo>
                                  <a:pt x="1294" y="1448"/>
                                </a:lnTo>
                                <a:lnTo>
                                  <a:pt x="1314" y="1436"/>
                                </a:lnTo>
                                <a:lnTo>
                                  <a:pt x="1333" y="1424"/>
                                </a:lnTo>
                                <a:lnTo>
                                  <a:pt x="1352" y="1412"/>
                                </a:lnTo>
                                <a:lnTo>
                                  <a:pt x="1371" y="1400"/>
                                </a:lnTo>
                                <a:lnTo>
                                  <a:pt x="1390" y="1386"/>
                                </a:lnTo>
                                <a:lnTo>
                                  <a:pt x="1407" y="1373"/>
                                </a:lnTo>
                                <a:lnTo>
                                  <a:pt x="1425" y="1359"/>
                                </a:lnTo>
                                <a:lnTo>
                                  <a:pt x="1442" y="1345"/>
                                </a:lnTo>
                                <a:lnTo>
                                  <a:pt x="1458" y="1330"/>
                                </a:lnTo>
                                <a:lnTo>
                                  <a:pt x="1475" y="1315"/>
                                </a:lnTo>
                                <a:lnTo>
                                  <a:pt x="1490" y="1299"/>
                                </a:lnTo>
                                <a:lnTo>
                                  <a:pt x="1506" y="1283"/>
                                </a:lnTo>
                                <a:lnTo>
                                  <a:pt x="1521" y="1267"/>
                                </a:lnTo>
                                <a:lnTo>
                                  <a:pt x="1535" y="1250"/>
                                </a:lnTo>
                                <a:lnTo>
                                  <a:pt x="1549" y="1233"/>
                                </a:lnTo>
                                <a:lnTo>
                                  <a:pt x="1562" y="1216"/>
                                </a:lnTo>
                                <a:lnTo>
                                  <a:pt x="1575" y="1198"/>
                                </a:lnTo>
                                <a:lnTo>
                                  <a:pt x="1588" y="1180"/>
                                </a:lnTo>
                                <a:lnTo>
                                  <a:pt x="1600" y="1161"/>
                                </a:lnTo>
                                <a:lnTo>
                                  <a:pt x="1611" y="1144"/>
                                </a:lnTo>
                                <a:lnTo>
                                  <a:pt x="1621" y="1125"/>
                                </a:lnTo>
                                <a:lnTo>
                                  <a:pt x="1631" y="1105"/>
                                </a:lnTo>
                                <a:lnTo>
                                  <a:pt x="1641" y="1085"/>
                                </a:lnTo>
                                <a:lnTo>
                                  <a:pt x="1650" y="1067"/>
                                </a:lnTo>
                                <a:lnTo>
                                  <a:pt x="1658" y="1046"/>
                                </a:lnTo>
                                <a:lnTo>
                                  <a:pt x="1666" y="1027"/>
                                </a:lnTo>
                                <a:lnTo>
                                  <a:pt x="1674" y="1007"/>
                                </a:lnTo>
                                <a:lnTo>
                                  <a:pt x="1681" y="987"/>
                                </a:lnTo>
                                <a:lnTo>
                                  <a:pt x="1686" y="966"/>
                                </a:lnTo>
                                <a:lnTo>
                                  <a:pt x="1692" y="945"/>
                                </a:lnTo>
                                <a:lnTo>
                                  <a:pt x="1697" y="925"/>
                                </a:lnTo>
                                <a:lnTo>
                                  <a:pt x="1701" y="904"/>
                                </a:lnTo>
                                <a:lnTo>
                                  <a:pt x="1704" y="883"/>
                                </a:lnTo>
                                <a:lnTo>
                                  <a:pt x="1708" y="863"/>
                                </a:lnTo>
                                <a:lnTo>
                                  <a:pt x="1710" y="842"/>
                                </a:lnTo>
                                <a:lnTo>
                                  <a:pt x="1712" y="820"/>
                                </a:lnTo>
                                <a:lnTo>
                                  <a:pt x="1712" y="799"/>
                                </a:lnTo>
                                <a:lnTo>
                                  <a:pt x="1713" y="778"/>
                                </a:lnTo>
                                <a:lnTo>
                                  <a:pt x="1713" y="757"/>
                                </a:lnTo>
                                <a:lnTo>
                                  <a:pt x="1712" y="736"/>
                                </a:lnTo>
                                <a:lnTo>
                                  <a:pt x="1711" y="715"/>
                                </a:lnTo>
                                <a:lnTo>
                                  <a:pt x="1709" y="694"/>
                                </a:lnTo>
                                <a:lnTo>
                                  <a:pt x="1706" y="673"/>
                                </a:lnTo>
                                <a:lnTo>
                                  <a:pt x="1703" y="653"/>
                                </a:lnTo>
                                <a:lnTo>
                                  <a:pt x="1700" y="632"/>
                                </a:lnTo>
                                <a:lnTo>
                                  <a:pt x="1695" y="611"/>
                                </a:lnTo>
                                <a:lnTo>
                                  <a:pt x="1690" y="590"/>
                                </a:lnTo>
                                <a:lnTo>
                                  <a:pt x="1684" y="570"/>
                                </a:lnTo>
                                <a:lnTo>
                                  <a:pt x="1677" y="550"/>
                                </a:lnTo>
                                <a:lnTo>
                                  <a:pt x="1671" y="529"/>
                                </a:lnTo>
                                <a:lnTo>
                                  <a:pt x="1664" y="510"/>
                                </a:lnTo>
                                <a:lnTo>
                                  <a:pt x="1655" y="490"/>
                                </a:lnTo>
                                <a:lnTo>
                                  <a:pt x="1647" y="471"/>
                                </a:lnTo>
                                <a:lnTo>
                                  <a:pt x="1637" y="451"/>
                                </a:lnTo>
                                <a:lnTo>
                                  <a:pt x="1628" y="432"/>
                                </a:lnTo>
                                <a:lnTo>
                                  <a:pt x="1617" y="414"/>
                                </a:lnTo>
                                <a:lnTo>
                                  <a:pt x="1606" y="395"/>
                                </a:lnTo>
                                <a:lnTo>
                                  <a:pt x="1595" y="377"/>
                                </a:lnTo>
                                <a:lnTo>
                                  <a:pt x="1583" y="359"/>
                                </a:lnTo>
                                <a:lnTo>
                                  <a:pt x="1571" y="341"/>
                                </a:lnTo>
                                <a:lnTo>
                                  <a:pt x="1558" y="324"/>
                                </a:lnTo>
                                <a:lnTo>
                                  <a:pt x="1543" y="307"/>
                                </a:lnTo>
                                <a:lnTo>
                                  <a:pt x="1529" y="291"/>
                                </a:lnTo>
                                <a:lnTo>
                                  <a:pt x="1515" y="274"/>
                                </a:lnTo>
                                <a:lnTo>
                                  <a:pt x="1500" y="259"/>
                                </a:lnTo>
                                <a:lnTo>
                                  <a:pt x="1484" y="243"/>
                                </a:lnTo>
                                <a:lnTo>
                                  <a:pt x="1468" y="228"/>
                                </a:lnTo>
                                <a:lnTo>
                                  <a:pt x="1452" y="213"/>
                                </a:lnTo>
                                <a:lnTo>
                                  <a:pt x="1435" y="199"/>
                                </a:lnTo>
                                <a:lnTo>
                                  <a:pt x="1418" y="185"/>
                                </a:lnTo>
                                <a:lnTo>
                                  <a:pt x="1400" y="172"/>
                                </a:lnTo>
                                <a:lnTo>
                                  <a:pt x="1382" y="159"/>
                                </a:lnTo>
                                <a:lnTo>
                                  <a:pt x="1364" y="146"/>
                                </a:lnTo>
                                <a:lnTo>
                                  <a:pt x="1345" y="135"/>
                                </a:lnTo>
                                <a:lnTo>
                                  <a:pt x="1326" y="123"/>
                                </a:lnTo>
                                <a:lnTo>
                                  <a:pt x="1306" y="111"/>
                                </a:lnTo>
                                <a:lnTo>
                                  <a:pt x="1287" y="101"/>
                                </a:lnTo>
                                <a:lnTo>
                                  <a:pt x="1267" y="91"/>
                                </a:lnTo>
                                <a:lnTo>
                                  <a:pt x="1246" y="81"/>
                                </a:lnTo>
                                <a:lnTo>
                                  <a:pt x="1226" y="72"/>
                                </a:lnTo>
                                <a:lnTo>
                                  <a:pt x="1204" y="64"/>
                                </a:lnTo>
                                <a:lnTo>
                                  <a:pt x="1182" y="55"/>
                                </a:lnTo>
                                <a:lnTo>
                                  <a:pt x="1162" y="48"/>
                                </a:lnTo>
                                <a:lnTo>
                                  <a:pt x="1139" y="41"/>
                                </a:lnTo>
                                <a:lnTo>
                                  <a:pt x="1118" y="34"/>
                                </a:lnTo>
                                <a:lnTo>
                                  <a:pt x="1095" y="29"/>
                                </a:lnTo>
                                <a:lnTo>
                                  <a:pt x="1074" y="23"/>
                                </a:lnTo>
                                <a:lnTo>
                                  <a:pt x="1051" y="18"/>
                                </a:lnTo>
                                <a:lnTo>
                                  <a:pt x="1028" y="14"/>
                                </a:lnTo>
                                <a:lnTo>
                                  <a:pt x="1006" y="10"/>
                                </a:lnTo>
                                <a:lnTo>
                                  <a:pt x="983" y="7"/>
                                </a:lnTo>
                                <a:lnTo>
                                  <a:pt x="960" y="5"/>
                                </a:lnTo>
                                <a:lnTo>
                                  <a:pt x="937" y="3"/>
                                </a:lnTo>
                                <a:lnTo>
                                  <a:pt x="914" y="1"/>
                                </a:lnTo>
                                <a:lnTo>
                                  <a:pt x="890" y="1"/>
                                </a:lnTo>
                                <a:lnTo>
                                  <a:pt x="867" y="0"/>
                                </a:lnTo>
                                <a:lnTo>
                                  <a:pt x="844" y="1"/>
                                </a:lnTo>
                                <a:lnTo>
                                  <a:pt x="821" y="1"/>
                                </a:lnTo>
                                <a:lnTo>
                                  <a:pt x="798" y="3"/>
                                </a:lnTo>
                                <a:lnTo>
                                  <a:pt x="775" y="5"/>
                                </a:lnTo>
                                <a:lnTo>
                                  <a:pt x="752" y="7"/>
                                </a:lnTo>
                                <a:lnTo>
                                  <a:pt x="729" y="10"/>
                                </a:lnTo>
                                <a:lnTo>
                                  <a:pt x="707" y="14"/>
                                </a:lnTo>
                                <a:lnTo>
                                  <a:pt x="684" y="18"/>
                                </a:lnTo>
                                <a:lnTo>
                                  <a:pt x="661" y="23"/>
                                </a:lnTo>
                                <a:lnTo>
                                  <a:pt x="493" y="77"/>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g:wgp>
                        <wpg:cNvPr id="2176" name="Group 568"/>
                        <wpg:cNvGrpSpPr>
                          <a:grpSpLocks noChangeAspect="1"/>
                        </wpg:cNvGrpSpPr>
                        <wpg:grpSpPr bwMode="auto">
                          <a:xfrm rot="15977889">
                            <a:off x="2442845" y="347980"/>
                            <a:ext cx="120650" cy="138430"/>
                            <a:chOff x="7588" y="959"/>
                            <a:chExt cx="833" cy="809"/>
                          </a:xfrm>
                        </wpg:grpSpPr>
                        <wps:wsp>
                          <wps:cNvPr id="2177" name="Freeform 569"/>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2178" name="Freeform 570"/>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2179" name="Freeform 572"/>
                        <wps:cNvSpPr>
                          <a:spLocks noChangeAspect="1"/>
                        </wps:cNvSpPr>
                        <wps:spPr bwMode="auto">
                          <a:xfrm rot="15977889">
                            <a:off x="2734945" y="635000"/>
                            <a:ext cx="904875" cy="1038225"/>
                          </a:xfrm>
                          <a:custGeom>
                            <a:avLst/>
                            <a:gdLst>
                              <a:gd name="T0" fmla="*/ 2147483647 w 1945"/>
                              <a:gd name="T1" fmla="*/ 2147483647 h 1892"/>
                              <a:gd name="T2" fmla="*/ 2147483647 w 1945"/>
                              <a:gd name="T3" fmla="*/ 2147483647 h 1892"/>
                              <a:gd name="T4" fmla="*/ 2147483647 w 1945"/>
                              <a:gd name="T5" fmla="*/ 2147483647 h 1892"/>
                              <a:gd name="T6" fmla="*/ 2147483647 w 1945"/>
                              <a:gd name="T7" fmla="*/ 2147483647 h 1892"/>
                              <a:gd name="T8" fmla="*/ 2147483647 w 1945"/>
                              <a:gd name="T9" fmla="*/ 2147483647 h 1892"/>
                              <a:gd name="T10" fmla="*/ 2147483647 w 1945"/>
                              <a:gd name="T11" fmla="*/ 2147483647 h 1892"/>
                              <a:gd name="T12" fmla="*/ 2147483647 w 1945"/>
                              <a:gd name="T13" fmla="*/ 2147483647 h 1892"/>
                              <a:gd name="T14" fmla="*/ 2147483647 w 1945"/>
                              <a:gd name="T15" fmla="*/ 2147483647 h 1892"/>
                              <a:gd name="T16" fmla="*/ 2147483647 w 1945"/>
                              <a:gd name="T17" fmla="*/ 2147483647 h 1892"/>
                              <a:gd name="T18" fmla="*/ 2147483647 w 1945"/>
                              <a:gd name="T19" fmla="*/ 2147483647 h 1892"/>
                              <a:gd name="T20" fmla="*/ 2147483647 w 1945"/>
                              <a:gd name="T21" fmla="*/ 0 h 1892"/>
                              <a:gd name="T22" fmla="*/ 2147483647 w 1945"/>
                              <a:gd name="T23" fmla="*/ 2147483647 h 1892"/>
                              <a:gd name="T24" fmla="*/ 2147483647 w 1945"/>
                              <a:gd name="T25" fmla="*/ 2147483647 h 1892"/>
                              <a:gd name="T26" fmla="*/ 2147483647 w 1945"/>
                              <a:gd name="T27" fmla="*/ 2147483647 h 1892"/>
                              <a:gd name="T28" fmla="*/ 2147483647 w 1945"/>
                              <a:gd name="T29" fmla="*/ 2147483647 h 1892"/>
                              <a:gd name="T30" fmla="*/ 2147483647 w 1945"/>
                              <a:gd name="T31" fmla="*/ 2147483647 h 1892"/>
                              <a:gd name="T32" fmla="*/ 2147483647 w 1945"/>
                              <a:gd name="T33" fmla="*/ 2147483647 h 1892"/>
                              <a:gd name="T34" fmla="*/ 2147483647 w 1945"/>
                              <a:gd name="T35" fmla="*/ 2147483647 h 1892"/>
                              <a:gd name="T36" fmla="*/ 2147483647 w 1945"/>
                              <a:gd name="T37" fmla="*/ 2147483647 h 1892"/>
                              <a:gd name="T38" fmla="*/ 2147483647 w 1945"/>
                              <a:gd name="T39" fmla="*/ 2147483647 h 1892"/>
                              <a:gd name="T40" fmla="*/ 2147483647 w 1945"/>
                              <a:gd name="T41" fmla="*/ 2147483647 h 1892"/>
                              <a:gd name="T42" fmla="*/ 2147483647 w 1945"/>
                              <a:gd name="T43" fmla="*/ 2147483647 h 1892"/>
                              <a:gd name="T44" fmla="*/ 2147483647 w 1945"/>
                              <a:gd name="T45" fmla="*/ 2147483647 h 1892"/>
                              <a:gd name="T46" fmla="*/ 2147483647 w 1945"/>
                              <a:gd name="T47" fmla="*/ 2147483647 h 1892"/>
                              <a:gd name="T48" fmla="*/ 2147483647 w 1945"/>
                              <a:gd name="T49" fmla="*/ 2147483647 h 1892"/>
                              <a:gd name="T50" fmla="*/ 0 w 1945"/>
                              <a:gd name="T51" fmla="*/ 2147483647 h 1892"/>
                              <a:gd name="T52" fmla="*/ 2147483647 w 1945"/>
                              <a:gd name="T53" fmla="*/ 2147483647 h 1892"/>
                              <a:gd name="T54" fmla="*/ 2147483647 w 1945"/>
                              <a:gd name="T55" fmla="*/ 2147483647 h 1892"/>
                              <a:gd name="T56" fmla="*/ 2147483647 w 1945"/>
                              <a:gd name="T57" fmla="*/ 2147483647 h 1892"/>
                              <a:gd name="T58" fmla="*/ 2147483647 w 1945"/>
                              <a:gd name="T59" fmla="*/ 2147483647 h 1892"/>
                              <a:gd name="T60" fmla="*/ 2147483647 w 1945"/>
                              <a:gd name="T61" fmla="*/ 2147483647 h 1892"/>
                              <a:gd name="T62" fmla="*/ 2147483647 w 1945"/>
                              <a:gd name="T63" fmla="*/ 2147483647 h 1892"/>
                              <a:gd name="T64" fmla="*/ 2147483647 w 1945"/>
                              <a:gd name="T65" fmla="*/ 2147483647 h 1892"/>
                              <a:gd name="T66" fmla="*/ 2147483647 w 1945"/>
                              <a:gd name="T67" fmla="*/ 2147483647 h 1892"/>
                              <a:gd name="T68" fmla="*/ 2147483647 w 1945"/>
                              <a:gd name="T69" fmla="*/ 2147483647 h 1892"/>
                              <a:gd name="T70" fmla="*/ 2147483647 w 1945"/>
                              <a:gd name="T71" fmla="*/ 2147483647 h 1892"/>
                              <a:gd name="T72" fmla="*/ 2147483647 w 1945"/>
                              <a:gd name="T73" fmla="*/ 2147483647 h 1892"/>
                              <a:gd name="T74" fmla="*/ 2147483647 w 1945"/>
                              <a:gd name="T75" fmla="*/ 2147483647 h 1892"/>
                              <a:gd name="T76" fmla="*/ 2147483647 w 1945"/>
                              <a:gd name="T77" fmla="*/ 2147483647 h 1892"/>
                              <a:gd name="T78" fmla="*/ 2147483647 w 1945"/>
                              <a:gd name="T79" fmla="*/ 2147483647 h 1892"/>
                              <a:gd name="T80" fmla="*/ 2147483647 w 1945"/>
                              <a:gd name="T81" fmla="*/ 2147483647 h 1892"/>
                              <a:gd name="T82" fmla="*/ 2147483647 w 1945"/>
                              <a:gd name="T83" fmla="*/ 2147483647 h 1892"/>
                              <a:gd name="T84" fmla="*/ 2147483647 w 1945"/>
                              <a:gd name="T85" fmla="*/ 2147483647 h 1892"/>
                              <a:gd name="T86" fmla="*/ 2147483647 w 1945"/>
                              <a:gd name="T87" fmla="*/ 2147483647 h 1892"/>
                              <a:gd name="T88" fmla="*/ 2147483647 w 1945"/>
                              <a:gd name="T89" fmla="*/ 2147483647 h 1892"/>
                              <a:gd name="T90" fmla="*/ 2147483647 w 1945"/>
                              <a:gd name="T91" fmla="*/ 2147483647 h 1892"/>
                              <a:gd name="T92" fmla="*/ 2147483647 w 1945"/>
                              <a:gd name="T93" fmla="*/ 2147483647 h 1892"/>
                              <a:gd name="T94" fmla="*/ 2147483647 w 1945"/>
                              <a:gd name="T95" fmla="*/ 2147483647 h 1892"/>
                              <a:gd name="T96" fmla="*/ 2147483647 w 1945"/>
                              <a:gd name="T97" fmla="*/ 2147483647 h 1892"/>
                              <a:gd name="T98" fmla="*/ 2147483647 w 1945"/>
                              <a:gd name="T99" fmla="*/ 2147483647 h 1892"/>
                              <a:gd name="T100" fmla="*/ 2147483647 w 1945"/>
                              <a:gd name="T101" fmla="*/ 2147483647 h 1892"/>
                              <a:gd name="T102" fmla="*/ 2147483647 w 1945"/>
                              <a:gd name="T103" fmla="*/ 2147483647 h 1892"/>
                              <a:gd name="T104" fmla="*/ 2147483647 w 1945"/>
                              <a:gd name="T105" fmla="*/ 2147483647 h 1892"/>
                              <a:gd name="T106" fmla="*/ 2147483647 w 1945"/>
                              <a:gd name="T107" fmla="*/ 2147483647 h 1892"/>
                              <a:gd name="T108" fmla="*/ 2147483647 w 1945"/>
                              <a:gd name="T109" fmla="*/ 2147483647 h 1892"/>
                              <a:gd name="T110" fmla="*/ 2147483647 w 1945"/>
                              <a:gd name="T111" fmla="*/ 2147483647 h 189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945" h="1892">
                                <a:moveTo>
                                  <a:pt x="1876" y="596"/>
                                </a:moveTo>
                                <a:lnTo>
                                  <a:pt x="1866" y="573"/>
                                </a:lnTo>
                                <a:lnTo>
                                  <a:pt x="1855" y="550"/>
                                </a:lnTo>
                                <a:lnTo>
                                  <a:pt x="1844" y="526"/>
                                </a:lnTo>
                                <a:lnTo>
                                  <a:pt x="1832" y="503"/>
                                </a:lnTo>
                                <a:lnTo>
                                  <a:pt x="1820" y="481"/>
                                </a:lnTo>
                                <a:lnTo>
                                  <a:pt x="1806" y="459"/>
                                </a:lnTo>
                                <a:lnTo>
                                  <a:pt x="1793" y="437"/>
                                </a:lnTo>
                                <a:lnTo>
                                  <a:pt x="1778" y="416"/>
                                </a:lnTo>
                                <a:lnTo>
                                  <a:pt x="1763" y="395"/>
                                </a:lnTo>
                                <a:lnTo>
                                  <a:pt x="1747" y="374"/>
                                </a:lnTo>
                                <a:lnTo>
                                  <a:pt x="1731" y="354"/>
                                </a:lnTo>
                                <a:lnTo>
                                  <a:pt x="1715" y="335"/>
                                </a:lnTo>
                                <a:lnTo>
                                  <a:pt x="1698" y="315"/>
                                </a:lnTo>
                                <a:lnTo>
                                  <a:pt x="1680" y="296"/>
                                </a:lnTo>
                                <a:lnTo>
                                  <a:pt x="1661" y="278"/>
                                </a:lnTo>
                                <a:lnTo>
                                  <a:pt x="1642" y="260"/>
                                </a:lnTo>
                                <a:lnTo>
                                  <a:pt x="1623" y="243"/>
                                </a:lnTo>
                                <a:lnTo>
                                  <a:pt x="1603" y="226"/>
                                </a:lnTo>
                                <a:lnTo>
                                  <a:pt x="1583" y="210"/>
                                </a:lnTo>
                                <a:lnTo>
                                  <a:pt x="1563" y="194"/>
                                </a:lnTo>
                                <a:lnTo>
                                  <a:pt x="1542" y="179"/>
                                </a:lnTo>
                                <a:lnTo>
                                  <a:pt x="1520" y="164"/>
                                </a:lnTo>
                                <a:lnTo>
                                  <a:pt x="1498" y="150"/>
                                </a:lnTo>
                                <a:lnTo>
                                  <a:pt x="1476" y="136"/>
                                </a:lnTo>
                                <a:lnTo>
                                  <a:pt x="1453" y="124"/>
                                </a:lnTo>
                                <a:lnTo>
                                  <a:pt x="1430" y="111"/>
                                </a:lnTo>
                                <a:lnTo>
                                  <a:pt x="1407" y="99"/>
                                </a:lnTo>
                                <a:lnTo>
                                  <a:pt x="1383" y="88"/>
                                </a:lnTo>
                                <a:lnTo>
                                  <a:pt x="1359" y="78"/>
                                </a:lnTo>
                                <a:lnTo>
                                  <a:pt x="1335" y="68"/>
                                </a:lnTo>
                                <a:lnTo>
                                  <a:pt x="1310" y="59"/>
                                </a:lnTo>
                                <a:lnTo>
                                  <a:pt x="1286" y="50"/>
                                </a:lnTo>
                                <a:lnTo>
                                  <a:pt x="1261" y="43"/>
                                </a:lnTo>
                                <a:lnTo>
                                  <a:pt x="1236" y="35"/>
                                </a:lnTo>
                                <a:lnTo>
                                  <a:pt x="1210" y="29"/>
                                </a:lnTo>
                                <a:lnTo>
                                  <a:pt x="1185" y="23"/>
                                </a:lnTo>
                                <a:lnTo>
                                  <a:pt x="1159" y="18"/>
                                </a:lnTo>
                                <a:lnTo>
                                  <a:pt x="1133" y="13"/>
                                </a:lnTo>
                                <a:lnTo>
                                  <a:pt x="1107" y="9"/>
                                </a:lnTo>
                                <a:lnTo>
                                  <a:pt x="1081" y="6"/>
                                </a:lnTo>
                                <a:lnTo>
                                  <a:pt x="1055" y="4"/>
                                </a:lnTo>
                                <a:lnTo>
                                  <a:pt x="1029" y="2"/>
                                </a:lnTo>
                                <a:lnTo>
                                  <a:pt x="1002" y="0"/>
                                </a:lnTo>
                                <a:lnTo>
                                  <a:pt x="977" y="0"/>
                                </a:lnTo>
                                <a:lnTo>
                                  <a:pt x="950" y="0"/>
                                </a:lnTo>
                                <a:lnTo>
                                  <a:pt x="924" y="1"/>
                                </a:lnTo>
                                <a:lnTo>
                                  <a:pt x="898" y="3"/>
                                </a:lnTo>
                                <a:lnTo>
                                  <a:pt x="871" y="5"/>
                                </a:lnTo>
                                <a:lnTo>
                                  <a:pt x="845" y="8"/>
                                </a:lnTo>
                                <a:lnTo>
                                  <a:pt x="819" y="12"/>
                                </a:lnTo>
                                <a:lnTo>
                                  <a:pt x="793" y="16"/>
                                </a:lnTo>
                                <a:lnTo>
                                  <a:pt x="768" y="21"/>
                                </a:lnTo>
                                <a:lnTo>
                                  <a:pt x="742" y="27"/>
                                </a:lnTo>
                                <a:lnTo>
                                  <a:pt x="717" y="33"/>
                                </a:lnTo>
                                <a:lnTo>
                                  <a:pt x="692" y="41"/>
                                </a:lnTo>
                                <a:lnTo>
                                  <a:pt x="667" y="48"/>
                                </a:lnTo>
                                <a:lnTo>
                                  <a:pt x="642" y="57"/>
                                </a:lnTo>
                                <a:lnTo>
                                  <a:pt x="617" y="65"/>
                                </a:lnTo>
                                <a:lnTo>
                                  <a:pt x="593" y="75"/>
                                </a:lnTo>
                                <a:lnTo>
                                  <a:pt x="569" y="86"/>
                                </a:lnTo>
                                <a:lnTo>
                                  <a:pt x="545" y="96"/>
                                </a:lnTo>
                                <a:lnTo>
                                  <a:pt x="522" y="108"/>
                                </a:lnTo>
                                <a:lnTo>
                                  <a:pt x="499" y="120"/>
                                </a:lnTo>
                                <a:lnTo>
                                  <a:pt x="476" y="133"/>
                                </a:lnTo>
                                <a:lnTo>
                                  <a:pt x="453" y="146"/>
                                </a:lnTo>
                                <a:lnTo>
                                  <a:pt x="431" y="160"/>
                                </a:lnTo>
                                <a:lnTo>
                                  <a:pt x="410" y="175"/>
                                </a:lnTo>
                                <a:lnTo>
                                  <a:pt x="389" y="189"/>
                                </a:lnTo>
                                <a:lnTo>
                                  <a:pt x="368" y="205"/>
                                </a:lnTo>
                                <a:lnTo>
                                  <a:pt x="347" y="221"/>
                                </a:lnTo>
                                <a:lnTo>
                                  <a:pt x="328" y="238"/>
                                </a:lnTo>
                                <a:lnTo>
                                  <a:pt x="308" y="255"/>
                                </a:lnTo>
                                <a:lnTo>
                                  <a:pt x="289" y="273"/>
                                </a:lnTo>
                                <a:lnTo>
                                  <a:pt x="271" y="291"/>
                                </a:lnTo>
                                <a:lnTo>
                                  <a:pt x="253" y="310"/>
                                </a:lnTo>
                                <a:lnTo>
                                  <a:pt x="235" y="329"/>
                                </a:lnTo>
                                <a:lnTo>
                                  <a:pt x="219" y="349"/>
                                </a:lnTo>
                                <a:lnTo>
                                  <a:pt x="202" y="369"/>
                                </a:lnTo>
                                <a:lnTo>
                                  <a:pt x="187" y="389"/>
                                </a:lnTo>
                                <a:lnTo>
                                  <a:pt x="171" y="410"/>
                                </a:lnTo>
                                <a:lnTo>
                                  <a:pt x="157" y="431"/>
                                </a:lnTo>
                                <a:lnTo>
                                  <a:pt x="143" y="453"/>
                                </a:lnTo>
                                <a:lnTo>
                                  <a:pt x="129" y="475"/>
                                </a:lnTo>
                                <a:lnTo>
                                  <a:pt x="117" y="497"/>
                                </a:lnTo>
                                <a:lnTo>
                                  <a:pt x="104" y="520"/>
                                </a:lnTo>
                                <a:lnTo>
                                  <a:pt x="93" y="543"/>
                                </a:lnTo>
                                <a:lnTo>
                                  <a:pt x="82" y="566"/>
                                </a:lnTo>
                                <a:lnTo>
                                  <a:pt x="72" y="589"/>
                                </a:lnTo>
                                <a:lnTo>
                                  <a:pt x="62" y="613"/>
                                </a:lnTo>
                                <a:lnTo>
                                  <a:pt x="53" y="637"/>
                                </a:lnTo>
                                <a:lnTo>
                                  <a:pt x="45" y="662"/>
                                </a:lnTo>
                                <a:lnTo>
                                  <a:pt x="37" y="686"/>
                                </a:lnTo>
                                <a:lnTo>
                                  <a:pt x="31" y="711"/>
                                </a:lnTo>
                                <a:lnTo>
                                  <a:pt x="25" y="735"/>
                                </a:lnTo>
                                <a:lnTo>
                                  <a:pt x="19" y="760"/>
                                </a:lnTo>
                                <a:lnTo>
                                  <a:pt x="14" y="786"/>
                                </a:lnTo>
                                <a:lnTo>
                                  <a:pt x="10" y="811"/>
                                </a:lnTo>
                                <a:lnTo>
                                  <a:pt x="7" y="836"/>
                                </a:lnTo>
                                <a:lnTo>
                                  <a:pt x="4" y="861"/>
                                </a:lnTo>
                                <a:lnTo>
                                  <a:pt x="2" y="887"/>
                                </a:lnTo>
                                <a:lnTo>
                                  <a:pt x="1" y="912"/>
                                </a:lnTo>
                                <a:lnTo>
                                  <a:pt x="0" y="938"/>
                                </a:lnTo>
                                <a:lnTo>
                                  <a:pt x="0" y="964"/>
                                </a:lnTo>
                                <a:lnTo>
                                  <a:pt x="1" y="989"/>
                                </a:lnTo>
                                <a:lnTo>
                                  <a:pt x="3" y="1015"/>
                                </a:lnTo>
                                <a:lnTo>
                                  <a:pt x="5" y="1040"/>
                                </a:lnTo>
                                <a:lnTo>
                                  <a:pt x="8" y="1066"/>
                                </a:lnTo>
                                <a:lnTo>
                                  <a:pt x="11" y="1091"/>
                                </a:lnTo>
                                <a:lnTo>
                                  <a:pt x="16" y="1116"/>
                                </a:lnTo>
                                <a:lnTo>
                                  <a:pt x="21" y="1141"/>
                                </a:lnTo>
                                <a:lnTo>
                                  <a:pt x="27" y="1166"/>
                                </a:lnTo>
                                <a:lnTo>
                                  <a:pt x="33" y="1191"/>
                                </a:lnTo>
                                <a:lnTo>
                                  <a:pt x="40" y="1215"/>
                                </a:lnTo>
                                <a:lnTo>
                                  <a:pt x="48" y="1240"/>
                                </a:lnTo>
                                <a:lnTo>
                                  <a:pt x="57" y="1264"/>
                                </a:lnTo>
                                <a:lnTo>
                                  <a:pt x="65" y="1288"/>
                                </a:lnTo>
                                <a:lnTo>
                                  <a:pt x="75" y="1311"/>
                                </a:lnTo>
                                <a:lnTo>
                                  <a:pt x="86" y="1335"/>
                                </a:lnTo>
                                <a:lnTo>
                                  <a:pt x="97" y="1358"/>
                                </a:lnTo>
                                <a:lnTo>
                                  <a:pt x="109" y="1381"/>
                                </a:lnTo>
                                <a:lnTo>
                                  <a:pt x="121" y="1403"/>
                                </a:lnTo>
                                <a:lnTo>
                                  <a:pt x="134" y="1425"/>
                                </a:lnTo>
                                <a:lnTo>
                                  <a:pt x="148" y="1447"/>
                                </a:lnTo>
                                <a:lnTo>
                                  <a:pt x="162" y="1469"/>
                                </a:lnTo>
                                <a:lnTo>
                                  <a:pt x="177" y="1490"/>
                                </a:lnTo>
                                <a:lnTo>
                                  <a:pt x="192" y="1511"/>
                                </a:lnTo>
                                <a:lnTo>
                                  <a:pt x="208" y="1531"/>
                                </a:lnTo>
                                <a:lnTo>
                                  <a:pt x="225" y="1551"/>
                                </a:lnTo>
                                <a:lnTo>
                                  <a:pt x="242" y="1570"/>
                                </a:lnTo>
                                <a:lnTo>
                                  <a:pt x="259" y="1589"/>
                                </a:lnTo>
                                <a:lnTo>
                                  <a:pt x="277" y="1608"/>
                                </a:lnTo>
                                <a:lnTo>
                                  <a:pt x="296" y="1626"/>
                                </a:lnTo>
                                <a:lnTo>
                                  <a:pt x="315" y="1643"/>
                                </a:lnTo>
                                <a:lnTo>
                                  <a:pt x="335" y="1660"/>
                                </a:lnTo>
                                <a:lnTo>
                                  <a:pt x="355" y="1676"/>
                                </a:lnTo>
                                <a:lnTo>
                                  <a:pt x="375" y="1692"/>
                                </a:lnTo>
                                <a:lnTo>
                                  <a:pt x="396" y="1708"/>
                                </a:lnTo>
                                <a:lnTo>
                                  <a:pt x="418" y="1723"/>
                                </a:lnTo>
                                <a:lnTo>
                                  <a:pt x="439" y="1737"/>
                                </a:lnTo>
                                <a:lnTo>
                                  <a:pt x="461" y="1751"/>
                                </a:lnTo>
                                <a:lnTo>
                                  <a:pt x="484" y="1764"/>
                                </a:lnTo>
                                <a:lnTo>
                                  <a:pt x="507" y="1777"/>
                                </a:lnTo>
                                <a:lnTo>
                                  <a:pt x="530" y="1788"/>
                                </a:lnTo>
                                <a:lnTo>
                                  <a:pt x="554" y="1800"/>
                                </a:lnTo>
                                <a:lnTo>
                                  <a:pt x="578" y="1811"/>
                                </a:lnTo>
                                <a:lnTo>
                                  <a:pt x="602" y="1821"/>
                                </a:lnTo>
                                <a:lnTo>
                                  <a:pt x="626" y="1830"/>
                                </a:lnTo>
                                <a:lnTo>
                                  <a:pt x="651" y="1839"/>
                                </a:lnTo>
                                <a:lnTo>
                                  <a:pt x="676" y="1847"/>
                                </a:lnTo>
                                <a:lnTo>
                                  <a:pt x="701" y="1854"/>
                                </a:lnTo>
                                <a:lnTo>
                                  <a:pt x="726" y="1861"/>
                                </a:lnTo>
                                <a:lnTo>
                                  <a:pt x="752" y="1867"/>
                                </a:lnTo>
                                <a:lnTo>
                                  <a:pt x="777" y="1873"/>
                                </a:lnTo>
                                <a:lnTo>
                                  <a:pt x="803" y="1877"/>
                                </a:lnTo>
                                <a:lnTo>
                                  <a:pt x="829" y="1882"/>
                                </a:lnTo>
                                <a:lnTo>
                                  <a:pt x="855" y="1885"/>
                                </a:lnTo>
                                <a:lnTo>
                                  <a:pt x="881" y="1888"/>
                                </a:lnTo>
                                <a:lnTo>
                                  <a:pt x="907" y="1890"/>
                                </a:lnTo>
                                <a:lnTo>
                                  <a:pt x="934" y="1891"/>
                                </a:lnTo>
                                <a:lnTo>
                                  <a:pt x="960" y="1892"/>
                                </a:lnTo>
                                <a:lnTo>
                                  <a:pt x="986" y="1892"/>
                                </a:lnTo>
                                <a:lnTo>
                                  <a:pt x="1012" y="1891"/>
                                </a:lnTo>
                                <a:lnTo>
                                  <a:pt x="1038" y="1890"/>
                                </a:lnTo>
                                <a:lnTo>
                                  <a:pt x="1065" y="1888"/>
                                </a:lnTo>
                                <a:lnTo>
                                  <a:pt x="1091" y="1885"/>
                                </a:lnTo>
                                <a:lnTo>
                                  <a:pt x="1117" y="1882"/>
                                </a:lnTo>
                                <a:lnTo>
                                  <a:pt x="1143" y="1877"/>
                                </a:lnTo>
                                <a:lnTo>
                                  <a:pt x="1168" y="1873"/>
                                </a:lnTo>
                                <a:lnTo>
                                  <a:pt x="1194" y="1867"/>
                                </a:lnTo>
                                <a:lnTo>
                                  <a:pt x="1220" y="1861"/>
                                </a:lnTo>
                                <a:lnTo>
                                  <a:pt x="1245" y="1854"/>
                                </a:lnTo>
                                <a:lnTo>
                                  <a:pt x="1270" y="1847"/>
                                </a:lnTo>
                                <a:lnTo>
                                  <a:pt x="1295" y="1839"/>
                                </a:lnTo>
                                <a:lnTo>
                                  <a:pt x="1320" y="1829"/>
                                </a:lnTo>
                                <a:lnTo>
                                  <a:pt x="1344" y="1820"/>
                                </a:lnTo>
                                <a:lnTo>
                                  <a:pt x="1368" y="1810"/>
                                </a:lnTo>
                                <a:lnTo>
                                  <a:pt x="1392" y="1799"/>
                                </a:lnTo>
                                <a:lnTo>
                                  <a:pt x="1416" y="1788"/>
                                </a:lnTo>
                                <a:lnTo>
                                  <a:pt x="1439" y="1776"/>
                                </a:lnTo>
                                <a:lnTo>
                                  <a:pt x="1462" y="1764"/>
                                </a:lnTo>
                                <a:lnTo>
                                  <a:pt x="1484" y="1751"/>
                                </a:lnTo>
                                <a:lnTo>
                                  <a:pt x="1506" y="1737"/>
                                </a:lnTo>
                                <a:lnTo>
                                  <a:pt x="1528" y="1722"/>
                                </a:lnTo>
                                <a:lnTo>
                                  <a:pt x="1549" y="1708"/>
                                </a:lnTo>
                                <a:lnTo>
                                  <a:pt x="1570" y="1692"/>
                                </a:lnTo>
                                <a:lnTo>
                                  <a:pt x="1591" y="1676"/>
                                </a:lnTo>
                                <a:lnTo>
                                  <a:pt x="1611" y="1660"/>
                                </a:lnTo>
                                <a:lnTo>
                                  <a:pt x="1631" y="1643"/>
                                </a:lnTo>
                                <a:lnTo>
                                  <a:pt x="1649" y="1625"/>
                                </a:lnTo>
                                <a:lnTo>
                                  <a:pt x="1668" y="1607"/>
                                </a:lnTo>
                                <a:lnTo>
                                  <a:pt x="1686" y="1589"/>
                                </a:lnTo>
                                <a:lnTo>
                                  <a:pt x="1704" y="1569"/>
                                </a:lnTo>
                                <a:lnTo>
                                  <a:pt x="1721" y="1550"/>
                                </a:lnTo>
                                <a:lnTo>
                                  <a:pt x="1737" y="1530"/>
                                </a:lnTo>
                                <a:lnTo>
                                  <a:pt x="1753" y="1510"/>
                                </a:lnTo>
                                <a:lnTo>
                                  <a:pt x="1769" y="1489"/>
                                </a:lnTo>
                                <a:lnTo>
                                  <a:pt x="1783" y="1468"/>
                                </a:lnTo>
                                <a:lnTo>
                                  <a:pt x="1798" y="1447"/>
                                </a:lnTo>
                                <a:lnTo>
                                  <a:pt x="1811" y="1425"/>
                                </a:lnTo>
                                <a:lnTo>
                                  <a:pt x="1824" y="1402"/>
                                </a:lnTo>
                                <a:lnTo>
                                  <a:pt x="1837" y="1380"/>
                                </a:lnTo>
                                <a:lnTo>
                                  <a:pt x="1849" y="1357"/>
                                </a:lnTo>
                                <a:lnTo>
                                  <a:pt x="1860" y="1334"/>
                                </a:lnTo>
                                <a:lnTo>
                                  <a:pt x="1870" y="1311"/>
                                </a:lnTo>
                                <a:lnTo>
                                  <a:pt x="1880" y="1287"/>
                                </a:lnTo>
                                <a:lnTo>
                                  <a:pt x="1889" y="1263"/>
                                </a:lnTo>
                                <a:lnTo>
                                  <a:pt x="1897" y="1239"/>
                                </a:lnTo>
                                <a:lnTo>
                                  <a:pt x="1905" y="1214"/>
                                </a:lnTo>
                                <a:lnTo>
                                  <a:pt x="1912" y="1190"/>
                                </a:lnTo>
                                <a:lnTo>
                                  <a:pt x="1919" y="1165"/>
                                </a:lnTo>
                                <a:lnTo>
                                  <a:pt x="1924" y="1140"/>
                                </a:lnTo>
                                <a:lnTo>
                                  <a:pt x="1929" y="1115"/>
                                </a:lnTo>
                                <a:lnTo>
                                  <a:pt x="1934" y="1090"/>
                                </a:lnTo>
                                <a:lnTo>
                                  <a:pt x="1938" y="1065"/>
                                </a:lnTo>
                                <a:lnTo>
                                  <a:pt x="1940" y="1039"/>
                                </a:lnTo>
                                <a:lnTo>
                                  <a:pt x="1942" y="1014"/>
                                </a:lnTo>
                                <a:lnTo>
                                  <a:pt x="1944" y="988"/>
                                </a:lnTo>
                                <a:lnTo>
                                  <a:pt x="1945" y="963"/>
                                </a:lnTo>
                                <a:lnTo>
                                  <a:pt x="1945" y="937"/>
                                </a:lnTo>
                                <a:lnTo>
                                  <a:pt x="1944" y="912"/>
                                </a:lnTo>
                                <a:lnTo>
                                  <a:pt x="1943" y="886"/>
                                </a:lnTo>
                                <a:lnTo>
                                  <a:pt x="1941" y="861"/>
                                </a:lnTo>
                                <a:lnTo>
                                  <a:pt x="1938" y="835"/>
                                </a:lnTo>
                                <a:lnTo>
                                  <a:pt x="1935" y="810"/>
                                </a:lnTo>
                                <a:lnTo>
                                  <a:pt x="1931" y="785"/>
                                </a:lnTo>
                                <a:lnTo>
                                  <a:pt x="1876" y="596"/>
                                </a:lnTo>
                                <a:close/>
                              </a:path>
                            </a:pathLst>
                          </a:custGeom>
                          <a:solidFill>
                            <a:srgbClr val="FFFFFF"/>
                          </a:solidFill>
                          <a:ln w="21590">
                            <a:solidFill>
                              <a:schemeClr val="tx1">
                                <a:lumMod val="100000"/>
                                <a:lumOff val="0"/>
                              </a:schemeClr>
                            </a:solidFill>
                            <a:round/>
                            <a:headEnd/>
                            <a:tailEnd/>
                          </a:ln>
                        </wps:spPr>
                        <wps:bodyPr rot="0" vert="horz" wrap="square" lIns="91440" tIns="45720" rIns="91440" bIns="45720" anchor="t" anchorCtr="0" upright="1">
                          <a:noAutofit/>
                        </wps:bodyPr>
                      </wps:wsp>
                      <wps:wsp>
                        <wps:cNvPr id="2180" name="Oval 573"/>
                        <wps:cNvSpPr>
                          <a:spLocks noChangeAspect="1" noChangeArrowheads="1"/>
                        </wps:cNvSpPr>
                        <wps:spPr bwMode="auto">
                          <a:xfrm rot="15977889">
                            <a:off x="2838450" y="746125"/>
                            <a:ext cx="693420" cy="792480"/>
                          </a:xfrm>
                          <a:prstGeom prst="ellipse">
                            <a:avLst/>
                          </a:prstGeom>
                          <a:noFill/>
                          <a:ln w="31750">
                            <a:solidFill>
                              <a:schemeClr val="accent6">
                                <a:lumMod val="10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181" name="Group 574"/>
                        <wpg:cNvGrpSpPr>
                          <a:grpSpLocks noChangeAspect="1"/>
                        </wpg:cNvGrpSpPr>
                        <wpg:grpSpPr bwMode="auto">
                          <a:xfrm rot="5622111">
                            <a:off x="3075940" y="967105"/>
                            <a:ext cx="144145" cy="166370"/>
                            <a:chOff x="7588" y="959"/>
                            <a:chExt cx="833" cy="809"/>
                          </a:xfrm>
                        </wpg:grpSpPr>
                        <wps:wsp>
                          <wps:cNvPr id="2182" name="Freeform 575"/>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2183" name="Freeform 576"/>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2184" name="Oval 578"/>
                        <wps:cNvSpPr>
                          <a:spLocks noChangeArrowheads="1"/>
                        </wps:cNvSpPr>
                        <wps:spPr bwMode="auto">
                          <a:xfrm rot="12784123">
                            <a:off x="1068070" y="234950"/>
                            <a:ext cx="1283335" cy="1060450"/>
                          </a:xfrm>
                          <a:prstGeom prst="ellipse">
                            <a:avLst/>
                          </a:prstGeom>
                          <a:noFill/>
                          <a:ln w="3175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5" name="AutoShape 580"/>
                        <wps:cNvCnPr/>
                        <wps:spPr bwMode="auto">
                          <a:xfrm flipH="1">
                            <a:off x="2318385" y="679450"/>
                            <a:ext cx="327660" cy="27940"/>
                          </a:xfrm>
                          <a:prstGeom prst="straightConnector1">
                            <a:avLst/>
                          </a:prstGeom>
                          <a:noFill/>
                          <a:ln w="31750">
                            <a:solidFill>
                              <a:srgbClr val="FFC000"/>
                            </a:solidFill>
                            <a:prstDash val="dash"/>
                            <a:round/>
                            <a:headEnd/>
                            <a:tailEnd/>
                          </a:ln>
                          <a:extLst>
                            <a:ext uri="{909E8E84-426E-40DD-AFC4-6F175D3DCCD1}">
                              <a14:hiddenFill xmlns:a14="http://schemas.microsoft.com/office/drawing/2010/main">
                                <a:noFill/>
                              </a14:hiddenFill>
                            </a:ext>
                          </a:extLst>
                        </wps:spPr>
                        <wps:bodyPr/>
                      </wps:wsp>
                      <wps:wsp>
                        <wps:cNvPr id="2186" name="Freeform 581"/>
                        <wps:cNvSpPr>
                          <a:spLocks/>
                        </wps:cNvSpPr>
                        <wps:spPr bwMode="auto">
                          <a:xfrm rot="12784123">
                            <a:off x="1186180" y="327025"/>
                            <a:ext cx="1058545" cy="871220"/>
                          </a:xfrm>
                          <a:custGeom>
                            <a:avLst/>
                            <a:gdLst>
                              <a:gd name="T0" fmla="*/ 2147483647 w 1817"/>
                              <a:gd name="T1" fmla="*/ 2147483647 h 1720"/>
                              <a:gd name="T2" fmla="*/ 2147483647 w 1817"/>
                              <a:gd name="T3" fmla="*/ 2147483647 h 1720"/>
                              <a:gd name="T4" fmla="*/ 2147483647 w 1817"/>
                              <a:gd name="T5" fmla="*/ 2147483647 h 1720"/>
                              <a:gd name="T6" fmla="*/ 2147483647 w 1817"/>
                              <a:gd name="T7" fmla="*/ 2147483647 h 1720"/>
                              <a:gd name="T8" fmla="*/ 2147483647 w 1817"/>
                              <a:gd name="T9" fmla="*/ 2147483647 h 1720"/>
                              <a:gd name="T10" fmla="*/ 2147483647 w 1817"/>
                              <a:gd name="T11" fmla="*/ 2147483647 h 1720"/>
                              <a:gd name="T12" fmla="*/ 2147483647 w 1817"/>
                              <a:gd name="T13" fmla="*/ 2147483647 h 1720"/>
                              <a:gd name="T14" fmla="*/ 2147483647 w 1817"/>
                              <a:gd name="T15" fmla="*/ 2147483647 h 1720"/>
                              <a:gd name="T16" fmla="*/ 2147483647 w 1817"/>
                              <a:gd name="T17" fmla="*/ 2147483647 h 1720"/>
                              <a:gd name="T18" fmla="*/ 2147483647 w 1817"/>
                              <a:gd name="T19" fmla="*/ 2147483647 h 1720"/>
                              <a:gd name="T20" fmla="*/ 2147483647 w 1817"/>
                              <a:gd name="T21" fmla="*/ 0 h 1720"/>
                              <a:gd name="T22" fmla="*/ 2147483647 w 1817"/>
                              <a:gd name="T23" fmla="*/ 2147483647 h 1720"/>
                              <a:gd name="T24" fmla="*/ 2147483647 w 1817"/>
                              <a:gd name="T25" fmla="*/ 2147483647 h 1720"/>
                              <a:gd name="T26" fmla="*/ 2147483647 w 1817"/>
                              <a:gd name="T27" fmla="*/ 2147483647 h 1720"/>
                              <a:gd name="T28" fmla="*/ 2147483647 w 1817"/>
                              <a:gd name="T29" fmla="*/ 2147483647 h 1720"/>
                              <a:gd name="T30" fmla="*/ 2147483647 w 1817"/>
                              <a:gd name="T31" fmla="*/ 2147483647 h 1720"/>
                              <a:gd name="T32" fmla="*/ 2147483647 w 1817"/>
                              <a:gd name="T33" fmla="*/ 2147483647 h 1720"/>
                              <a:gd name="T34" fmla="*/ 2147483647 w 1817"/>
                              <a:gd name="T35" fmla="*/ 2147483647 h 1720"/>
                              <a:gd name="T36" fmla="*/ 2147483647 w 1817"/>
                              <a:gd name="T37" fmla="*/ 2147483647 h 1720"/>
                              <a:gd name="T38" fmla="*/ 2147483647 w 1817"/>
                              <a:gd name="T39" fmla="*/ 2147483647 h 1720"/>
                              <a:gd name="T40" fmla="*/ 2147483647 w 1817"/>
                              <a:gd name="T41" fmla="*/ 2147483647 h 1720"/>
                              <a:gd name="T42" fmla="*/ 2147483647 w 1817"/>
                              <a:gd name="T43" fmla="*/ 2147483647 h 1720"/>
                              <a:gd name="T44" fmla="*/ 2147483647 w 1817"/>
                              <a:gd name="T45" fmla="*/ 2147483647 h 1720"/>
                              <a:gd name="T46" fmla="*/ 2147483647 w 1817"/>
                              <a:gd name="T47" fmla="*/ 2147483647 h 1720"/>
                              <a:gd name="T48" fmla="*/ 2147483647 w 1817"/>
                              <a:gd name="T49" fmla="*/ 2147483647 h 1720"/>
                              <a:gd name="T50" fmla="*/ 0 w 1817"/>
                              <a:gd name="T51" fmla="*/ 2147483647 h 1720"/>
                              <a:gd name="T52" fmla="*/ 2147483647 w 1817"/>
                              <a:gd name="T53" fmla="*/ 2147483647 h 1720"/>
                              <a:gd name="T54" fmla="*/ 2147483647 w 1817"/>
                              <a:gd name="T55" fmla="*/ 2147483647 h 1720"/>
                              <a:gd name="T56" fmla="*/ 2147483647 w 1817"/>
                              <a:gd name="T57" fmla="*/ 2147483647 h 1720"/>
                              <a:gd name="T58" fmla="*/ 2147483647 w 1817"/>
                              <a:gd name="T59" fmla="*/ 2147483647 h 1720"/>
                              <a:gd name="T60" fmla="*/ 2147483647 w 1817"/>
                              <a:gd name="T61" fmla="*/ 2147483647 h 1720"/>
                              <a:gd name="T62" fmla="*/ 2147483647 w 1817"/>
                              <a:gd name="T63" fmla="*/ 2147483647 h 1720"/>
                              <a:gd name="T64" fmla="*/ 2147483647 w 1817"/>
                              <a:gd name="T65" fmla="*/ 2147483647 h 1720"/>
                              <a:gd name="T66" fmla="*/ 2147483647 w 1817"/>
                              <a:gd name="T67" fmla="*/ 2147483647 h 1720"/>
                              <a:gd name="T68" fmla="*/ 2147483647 w 1817"/>
                              <a:gd name="T69" fmla="*/ 2147483647 h 1720"/>
                              <a:gd name="T70" fmla="*/ 2147483647 w 1817"/>
                              <a:gd name="T71" fmla="*/ 2147483647 h 1720"/>
                              <a:gd name="T72" fmla="*/ 2147483647 w 1817"/>
                              <a:gd name="T73" fmla="*/ 2147483647 h 1720"/>
                              <a:gd name="T74" fmla="*/ 2147483647 w 1817"/>
                              <a:gd name="T75" fmla="*/ 2147483647 h 1720"/>
                              <a:gd name="T76" fmla="*/ 2147483647 w 1817"/>
                              <a:gd name="T77" fmla="*/ 2147483647 h 1720"/>
                              <a:gd name="T78" fmla="*/ 2147483647 w 1817"/>
                              <a:gd name="T79" fmla="*/ 2147483647 h 1720"/>
                              <a:gd name="T80" fmla="*/ 2147483647 w 1817"/>
                              <a:gd name="T81" fmla="*/ 2147483647 h 1720"/>
                              <a:gd name="T82" fmla="*/ 2147483647 w 1817"/>
                              <a:gd name="T83" fmla="*/ 2147483647 h 1720"/>
                              <a:gd name="T84" fmla="*/ 2147483647 w 1817"/>
                              <a:gd name="T85" fmla="*/ 2147483647 h 1720"/>
                              <a:gd name="T86" fmla="*/ 2147483647 w 1817"/>
                              <a:gd name="T87" fmla="*/ 2147483647 h 1720"/>
                              <a:gd name="T88" fmla="*/ 2147483647 w 1817"/>
                              <a:gd name="T89" fmla="*/ 2147483647 h 1720"/>
                              <a:gd name="T90" fmla="*/ 2147483647 w 1817"/>
                              <a:gd name="T91" fmla="*/ 2147483647 h 1720"/>
                              <a:gd name="T92" fmla="*/ 2147483647 w 1817"/>
                              <a:gd name="T93" fmla="*/ 2147483647 h 1720"/>
                              <a:gd name="T94" fmla="*/ 2147483647 w 1817"/>
                              <a:gd name="T95" fmla="*/ 2147483647 h 1720"/>
                              <a:gd name="T96" fmla="*/ 2147483647 w 1817"/>
                              <a:gd name="T97" fmla="*/ 2147483647 h 1720"/>
                              <a:gd name="T98" fmla="*/ 2147483647 w 1817"/>
                              <a:gd name="T99" fmla="*/ 2147483647 h 1720"/>
                              <a:gd name="T100" fmla="*/ 2147483647 w 1817"/>
                              <a:gd name="T101" fmla="*/ 2147483647 h 1720"/>
                              <a:gd name="T102" fmla="*/ 2147483647 w 1817"/>
                              <a:gd name="T103" fmla="*/ 2147483647 h 1720"/>
                              <a:gd name="T104" fmla="*/ 2147483647 w 1817"/>
                              <a:gd name="T105" fmla="*/ 2147483647 h 1720"/>
                              <a:gd name="T106" fmla="*/ 2147483647 w 1817"/>
                              <a:gd name="T107" fmla="*/ 2147483647 h 1720"/>
                              <a:gd name="T108" fmla="*/ 2147483647 w 1817"/>
                              <a:gd name="T109" fmla="*/ 2147483647 h 1720"/>
                              <a:gd name="T110" fmla="*/ 2147483647 w 1817"/>
                              <a:gd name="T111" fmla="*/ 2147483647 h 17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817" h="1720">
                                <a:moveTo>
                                  <a:pt x="1753" y="542"/>
                                </a:moveTo>
                                <a:lnTo>
                                  <a:pt x="1743" y="521"/>
                                </a:lnTo>
                                <a:lnTo>
                                  <a:pt x="1733" y="500"/>
                                </a:lnTo>
                                <a:lnTo>
                                  <a:pt x="1723" y="478"/>
                                </a:lnTo>
                                <a:lnTo>
                                  <a:pt x="1712" y="458"/>
                                </a:lnTo>
                                <a:lnTo>
                                  <a:pt x="1700" y="438"/>
                                </a:lnTo>
                                <a:lnTo>
                                  <a:pt x="1687" y="417"/>
                                </a:lnTo>
                                <a:lnTo>
                                  <a:pt x="1675" y="397"/>
                                </a:lnTo>
                                <a:lnTo>
                                  <a:pt x="1661" y="378"/>
                                </a:lnTo>
                                <a:lnTo>
                                  <a:pt x="1647" y="359"/>
                                </a:lnTo>
                                <a:lnTo>
                                  <a:pt x="1632" y="340"/>
                                </a:lnTo>
                                <a:lnTo>
                                  <a:pt x="1617" y="322"/>
                                </a:lnTo>
                                <a:lnTo>
                                  <a:pt x="1602" y="304"/>
                                </a:lnTo>
                                <a:lnTo>
                                  <a:pt x="1586" y="287"/>
                                </a:lnTo>
                                <a:lnTo>
                                  <a:pt x="1569" y="270"/>
                                </a:lnTo>
                                <a:lnTo>
                                  <a:pt x="1552" y="253"/>
                                </a:lnTo>
                                <a:lnTo>
                                  <a:pt x="1534" y="237"/>
                                </a:lnTo>
                                <a:lnTo>
                                  <a:pt x="1516" y="221"/>
                                </a:lnTo>
                                <a:lnTo>
                                  <a:pt x="1498" y="206"/>
                                </a:lnTo>
                                <a:lnTo>
                                  <a:pt x="1479" y="191"/>
                                </a:lnTo>
                                <a:lnTo>
                                  <a:pt x="1460" y="176"/>
                                </a:lnTo>
                                <a:lnTo>
                                  <a:pt x="1440" y="163"/>
                                </a:lnTo>
                                <a:lnTo>
                                  <a:pt x="1420" y="149"/>
                                </a:lnTo>
                                <a:lnTo>
                                  <a:pt x="1400" y="136"/>
                                </a:lnTo>
                                <a:lnTo>
                                  <a:pt x="1379" y="124"/>
                                </a:lnTo>
                                <a:lnTo>
                                  <a:pt x="1358" y="113"/>
                                </a:lnTo>
                                <a:lnTo>
                                  <a:pt x="1336" y="101"/>
                                </a:lnTo>
                                <a:lnTo>
                                  <a:pt x="1314" y="90"/>
                                </a:lnTo>
                                <a:lnTo>
                                  <a:pt x="1292" y="80"/>
                                </a:lnTo>
                                <a:lnTo>
                                  <a:pt x="1270" y="71"/>
                                </a:lnTo>
                                <a:lnTo>
                                  <a:pt x="1247" y="62"/>
                                </a:lnTo>
                                <a:lnTo>
                                  <a:pt x="1224" y="54"/>
                                </a:lnTo>
                                <a:lnTo>
                                  <a:pt x="1201" y="46"/>
                                </a:lnTo>
                                <a:lnTo>
                                  <a:pt x="1178" y="39"/>
                                </a:lnTo>
                                <a:lnTo>
                                  <a:pt x="1154" y="32"/>
                                </a:lnTo>
                                <a:lnTo>
                                  <a:pt x="1131" y="26"/>
                                </a:lnTo>
                                <a:lnTo>
                                  <a:pt x="1107" y="21"/>
                                </a:lnTo>
                                <a:lnTo>
                                  <a:pt x="1083" y="16"/>
                                </a:lnTo>
                                <a:lnTo>
                                  <a:pt x="1059" y="12"/>
                                </a:lnTo>
                                <a:lnTo>
                                  <a:pt x="1034" y="8"/>
                                </a:lnTo>
                                <a:lnTo>
                                  <a:pt x="1010" y="5"/>
                                </a:lnTo>
                                <a:lnTo>
                                  <a:pt x="986" y="3"/>
                                </a:lnTo>
                                <a:lnTo>
                                  <a:pt x="961" y="2"/>
                                </a:lnTo>
                                <a:lnTo>
                                  <a:pt x="936" y="0"/>
                                </a:lnTo>
                                <a:lnTo>
                                  <a:pt x="912" y="0"/>
                                </a:lnTo>
                                <a:lnTo>
                                  <a:pt x="888" y="0"/>
                                </a:lnTo>
                                <a:lnTo>
                                  <a:pt x="863" y="1"/>
                                </a:lnTo>
                                <a:lnTo>
                                  <a:pt x="839" y="3"/>
                                </a:lnTo>
                                <a:lnTo>
                                  <a:pt x="814" y="5"/>
                                </a:lnTo>
                                <a:lnTo>
                                  <a:pt x="790" y="7"/>
                                </a:lnTo>
                                <a:lnTo>
                                  <a:pt x="765" y="11"/>
                                </a:lnTo>
                                <a:lnTo>
                                  <a:pt x="741" y="15"/>
                                </a:lnTo>
                                <a:lnTo>
                                  <a:pt x="717" y="19"/>
                                </a:lnTo>
                                <a:lnTo>
                                  <a:pt x="693" y="25"/>
                                </a:lnTo>
                                <a:lnTo>
                                  <a:pt x="670" y="30"/>
                                </a:lnTo>
                                <a:lnTo>
                                  <a:pt x="646" y="37"/>
                                </a:lnTo>
                                <a:lnTo>
                                  <a:pt x="623" y="44"/>
                                </a:lnTo>
                                <a:lnTo>
                                  <a:pt x="600" y="51"/>
                                </a:lnTo>
                                <a:lnTo>
                                  <a:pt x="577" y="60"/>
                                </a:lnTo>
                                <a:lnTo>
                                  <a:pt x="554" y="68"/>
                                </a:lnTo>
                                <a:lnTo>
                                  <a:pt x="531" y="78"/>
                                </a:lnTo>
                                <a:lnTo>
                                  <a:pt x="509" y="88"/>
                                </a:lnTo>
                                <a:lnTo>
                                  <a:pt x="487" y="98"/>
                                </a:lnTo>
                                <a:lnTo>
                                  <a:pt x="466" y="109"/>
                                </a:lnTo>
                                <a:lnTo>
                                  <a:pt x="444" y="121"/>
                                </a:lnTo>
                                <a:lnTo>
                                  <a:pt x="424" y="133"/>
                                </a:lnTo>
                                <a:lnTo>
                                  <a:pt x="403" y="145"/>
                                </a:lnTo>
                                <a:lnTo>
                                  <a:pt x="383" y="159"/>
                                </a:lnTo>
                                <a:lnTo>
                                  <a:pt x="363" y="172"/>
                                </a:lnTo>
                                <a:lnTo>
                                  <a:pt x="344" y="186"/>
                                </a:lnTo>
                                <a:lnTo>
                                  <a:pt x="324" y="201"/>
                                </a:lnTo>
                                <a:lnTo>
                                  <a:pt x="306" y="216"/>
                                </a:lnTo>
                                <a:lnTo>
                                  <a:pt x="288" y="232"/>
                                </a:lnTo>
                                <a:lnTo>
                                  <a:pt x="270" y="248"/>
                                </a:lnTo>
                                <a:lnTo>
                                  <a:pt x="253" y="265"/>
                                </a:lnTo>
                                <a:lnTo>
                                  <a:pt x="236" y="282"/>
                                </a:lnTo>
                                <a:lnTo>
                                  <a:pt x="220" y="299"/>
                                </a:lnTo>
                                <a:lnTo>
                                  <a:pt x="204" y="317"/>
                                </a:lnTo>
                                <a:lnTo>
                                  <a:pt x="189" y="335"/>
                                </a:lnTo>
                                <a:lnTo>
                                  <a:pt x="174" y="354"/>
                                </a:lnTo>
                                <a:lnTo>
                                  <a:pt x="160" y="373"/>
                                </a:lnTo>
                                <a:lnTo>
                                  <a:pt x="146" y="392"/>
                                </a:lnTo>
                                <a:lnTo>
                                  <a:pt x="133" y="412"/>
                                </a:lnTo>
                                <a:lnTo>
                                  <a:pt x="121" y="432"/>
                                </a:lnTo>
                                <a:lnTo>
                                  <a:pt x="109" y="452"/>
                                </a:lnTo>
                                <a:lnTo>
                                  <a:pt x="97" y="472"/>
                                </a:lnTo>
                                <a:lnTo>
                                  <a:pt x="87" y="493"/>
                                </a:lnTo>
                                <a:lnTo>
                                  <a:pt x="77" y="515"/>
                                </a:lnTo>
                                <a:lnTo>
                                  <a:pt x="67" y="536"/>
                                </a:lnTo>
                                <a:lnTo>
                                  <a:pt x="58" y="557"/>
                                </a:lnTo>
                                <a:lnTo>
                                  <a:pt x="50" y="579"/>
                                </a:lnTo>
                                <a:lnTo>
                                  <a:pt x="42" y="601"/>
                                </a:lnTo>
                                <a:lnTo>
                                  <a:pt x="35" y="624"/>
                                </a:lnTo>
                                <a:lnTo>
                                  <a:pt x="29" y="646"/>
                                </a:lnTo>
                                <a:lnTo>
                                  <a:pt x="23" y="669"/>
                                </a:lnTo>
                                <a:lnTo>
                                  <a:pt x="18" y="691"/>
                                </a:lnTo>
                                <a:lnTo>
                                  <a:pt x="13" y="714"/>
                                </a:lnTo>
                                <a:lnTo>
                                  <a:pt x="9" y="737"/>
                                </a:lnTo>
                                <a:lnTo>
                                  <a:pt x="6" y="760"/>
                                </a:lnTo>
                                <a:lnTo>
                                  <a:pt x="4" y="783"/>
                                </a:lnTo>
                                <a:lnTo>
                                  <a:pt x="2" y="806"/>
                                </a:lnTo>
                                <a:lnTo>
                                  <a:pt x="1" y="829"/>
                                </a:lnTo>
                                <a:lnTo>
                                  <a:pt x="0" y="853"/>
                                </a:lnTo>
                                <a:lnTo>
                                  <a:pt x="0" y="876"/>
                                </a:lnTo>
                                <a:lnTo>
                                  <a:pt x="1" y="899"/>
                                </a:lnTo>
                                <a:lnTo>
                                  <a:pt x="2" y="922"/>
                                </a:lnTo>
                                <a:lnTo>
                                  <a:pt x="5" y="945"/>
                                </a:lnTo>
                                <a:lnTo>
                                  <a:pt x="7" y="969"/>
                                </a:lnTo>
                                <a:lnTo>
                                  <a:pt x="11" y="992"/>
                                </a:lnTo>
                                <a:lnTo>
                                  <a:pt x="15" y="1014"/>
                                </a:lnTo>
                                <a:lnTo>
                                  <a:pt x="20" y="1037"/>
                                </a:lnTo>
                                <a:lnTo>
                                  <a:pt x="25" y="1060"/>
                                </a:lnTo>
                                <a:lnTo>
                                  <a:pt x="31" y="1082"/>
                                </a:lnTo>
                                <a:lnTo>
                                  <a:pt x="38" y="1105"/>
                                </a:lnTo>
                                <a:lnTo>
                                  <a:pt x="45" y="1127"/>
                                </a:lnTo>
                                <a:lnTo>
                                  <a:pt x="53" y="1149"/>
                                </a:lnTo>
                                <a:lnTo>
                                  <a:pt x="61" y="1171"/>
                                </a:lnTo>
                                <a:lnTo>
                                  <a:pt x="70" y="1192"/>
                                </a:lnTo>
                                <a:lnTo>
                                  <a:pt x="80" y="1213"/>
                                </a:lnTo>
                                <a:lnTo>
                                  <a:pt x="91" y="1234"/>
                                </a:lnTo>
                                <a:lnTo>
                                  <a:pt x="102" y="1255"/>
                                </a:lnTo>
                                <a:lnTo>
                                  <a:pt x="113" y="1276"/>
                                </a:lnTo>
                                <a:lnTo>
                                  <a:pt x="125" y="1296"/>
                                </a:lnTo>
                                <a:lnTo>
                                  <a:pt x="138" y="1316"/>
                                </a:lnTo>
                                <a:lnTo>
                                  <a:pt x="151" y="1335"/>
                                </a:lnTo>
                                <a:lnTo>
                                  <a:pt x="165" y="1354"/>
                                </a:lnTo>
                                <a:lnTo>
                                  <a:pt x="180" y="1373"/>
                                </a:lnTo>
                                <a:lnTo>
                                  <a:pt x="195" y="1392"/>
                                </a:lnTo>
                                <a:lnTo>
                                  <a:pt x="210" y="1410"/>
                                </a:lnTo>
                                <a:lnTo>
                                  <a:pt x="226" y="1427"/>
                                </a:lnTo>
                                <a:lnTo>
                                  <a:pt x="242" y="1445"/>
                                </a:lnTo>
                                <a:lnTo>
                                  <a:pt x="259" y="1461"/>
                                </a:lnTo>
                                <a:lnTo>
                                  <a:pt x="277" y="1478"/>
                                </a:lnTo>
                                <a:lnTo>
                                  <a:pt x="294" y="1494"/>
                                </a:lnTo>
                                <a:lnTo>
                                  <a:pt x="313" y="1509"/>
                                </a:lnTo>
                                <a:lnTo>
                                  <a:pt x="331" y="1524"/>
                                </a:lnTo>
                                <a:lnTo>
                                  <a:pt x="351" y="1539"/>
                                </a:lnTo>
                                <a:lnTo>
                                  <a:pt x="370" y="1553"/>
                                </a:lnTo>
                                <a:lnTo>
                                  <a:pt x="390" y="1566"/>
                                </a:lnTo>
                                <a:lnTo>
                                  <a:pt x="411" y="1579"/>
                                </a:lnTo>
                                <a:lnTo>
                                  <a:pt x="431" y="1592"/>
                                </a:lnTo>
                                <a:lnTo>
                                  <a:pt x="452" y="1604"/>
                                </a:lnTo>
                                <a:lnTo>
                                  <a:pt x="474" y="1615"/>
                                </a:lnTo>
                                <a:lnTo>
                                  <a:pt x="495" y="1626"/>
                                </a:lnTo>
                                <a:lnTo>
                                  <a:pt x="517" y="1636"/>
                                </a:lnTo>
                                <a:lnTo>
                                  <a:pt x="540" y="1646"/>
                                </a:lnTo>
                                <a:lnTo>
                                  <a:pt x="562" y="1655"/>
                                </a:lnTo>
                                <a:lnTo>
                                  <a:pt x="585" y="1664"/>
                                </a:lnTo>
                                <a:lnTo>
                                  <a:pt x="608" y="1671"/>
                                </a:lnTo>
                                <a:lnTo>
                                  <a:pt x="631" y="1679"/>
                                </a:lnTo>
                                <a:lnTo>
                                  <a:pt x="655" y="1686"/>
                                </a:lnTo>
                                <a:lnTo>
                                  <a:pt x="678" y="1692"/>
                                </a:lnTo>
                                <a:lnTo>
                                  <a:pt x="702" y="1698"/>
                                </a:lnTo>
                                <a:lnTo>
                                  <a:pt x="726" y="1702"/>
                                </a:lnTo>
                                <a:lnTo>
                                  <a:pt x="750" y="1707"/>
                                </a:lnTo>
                                <a:lnTo>
                                  <a:pt x="775" y="1711"/>
                                </a:lnTo>
                                <a:lnTo>
                                  <a:pt x="799" y="1714"/>
                                </a:lnTo>
                                <a:lnTo>
                                  <a:pt x="823" y="1716"/>
                                </a:lnTo>
                                <a:lnTo>
                                  <a:pt x="848" y="1718"/>
                                </a:lnTo>
                                <a:lnTo>
                                  <a:pt x="872" y="1719"/>
                                </a:lnTo>
                                <a:lnTo>
                                  <a:pt x="897" y="1720"/>
                                </a:lnTo>
                                <a:lnTo>
                                  <a:pt x="921" y="1720"/>
                                </a:lnTo>
                                <a:lnTo>
                                  <a:pt x="946" y="1719"/>
                                </a:lnTo>
                                <a:lnTo>
                                  <a:pt x="970" y="1718"/>
                                </a:lnTo>
                                <a:lnTo>
                                  <a:pt x="995" y="1716"/>
                                </a:lnTo>
                                <a:lnTo>
                                  <a:pt x="1019" y="1714"/>
                                </a:lnTo>
                                <a:lnTo>
                                  <a:pt x="1043" y="1711"/>
                                </a:lnTo>
                                <a:lnTo>
                                  <a:pt x="1067" y="1707"/>
                                </a:lnTo>
                                <a:lnTo>
                                  <a:pt x="1091" y="1702"/>
                                </a:lnTo>
                                <a:lnTo>
                                  <a:pt x="1115" y="1697"/>
                                </a:lnTo>
                                <a:lnTo>
                                  <a:pt x="1139" y="1692"/>
                                </a:lnTo>
                                <a:lnTo>
                                  <a:pt x="1163" y="1686"/>
                                </a:lnTo>
                                <a:lnTo>
                                  <a:pt x="1187" y="1679"/>
                                </a:lnTo>
                                <a:lnTo>
                                  <a:pt x="1210" y="1671"/>
                                </a:lnTo>
                                <a:lnTo>
                                  <a:pt x="1233" y="1663"/>
                                </a:lnTo>
                                <a:lnTo>
                                  <a:pt x="1255" y="1655"/>
                                </a:lnTo>
                                <a:lnTo>
                                  <a:pt x="1278" y="1646"/>
                                </a:lnTo>
                                <a:lnTo>
                                  <a:pt x="1300" y="1636"/>
                                </a:lnTo>
                                <a:lnTo>
                                  <a:pt x="1322" y="1625"/>
                                </a:lnTo>
                                <a:lnTo>
                                  <a:pt x="1344" y="1615"/>
                                </a:lnTo>
                                <a:lnTo>
                                  <a:pt x="1366" y="1603"/>
                                </a:lnTo>
                                <a:lnTo>
                                  <a:pt x="1387" y="1592"/>
                                </a:lnTo>
                                <a:lnTo>
                                  <a:pt x="1407" y="1579"/>
                                </a:lnTo>
                                <a:lnTo>
                                  <a:pt x="1427" y="1566"/>
                                </a:lnTo>
                                <a:lnTo>
                                  <a:pt x="1447" y="1552"/>
                                </a:lnTo>
                                <a:lnTo>
                                  <a:pt x="1467" y="1538"/>
                                </a:lnTo>
                                <a:lnTo>
                                  <a:pt x="1486" y="1524"/>
                                </a:lnTo>
                                <a:lnTo>
                                  <a:pt x="1505" y="1509"/>
                                </a:lnTo>
                                <a:lnTo>
                                  <a:pt x="1523" y="1493"/>
                                </a:lnTo>
                                <a:lnTo>
                                  <a:pt x="1541" y="1477"/>
                                </a:lnTo>
                                <a:lnTo>
                                  <a:pt x="1558" y="1461"/>
                                </a:lnTo>
                                <a:lnTo>
                                  <a:pt x="1575" y="1444"/>
                                </a:lnTo>
                                <a:lnTo>
                                  <a:pt x="1592" y="1427"/>
                                </a:lnTo>
                                <a:lnTo>
                                  <a:pt x="1608" y="1409"/>
                                </a:lnTo>
                                <a:lnTo>
                                  <a:pt x="1623" y="1391"/>
                                </a:lnTo>
                                <a:lnTo>
                                  <a:pt x="1638" y="1373"/>
                                </a:lnTo>
                                <a:lnTo>
                                  <a:pt x="1652" y="1354"/>
                                </a:lnTo>
                                <a:lnTo>
                                  <a:pt x="1666" y="1335"/>
                                </a:lnTo>
                                <a:lnTo>
                                  <a:pt x="1679" y="1315"/>
                                </a:lnTo>
                                <a:lnTo>
                                  <a:pt x="1692" y="1295"/>
                                </a:lnTo>
                                <a:lnTo>
                                  <a:pt x="1704" y="1275"/>
                                </a:lnTo>
                                <a:lnTo>
                                  <a:pt x="1716" y="1255"/>
                                </a:lnTo>
                                <a:lnTo>
                                  <a:pt x="1727" y="1234"/>
                                </a:lnTo>
                                <a:lnTo>
                                  <a:pt x="1737" y="1213"/>
                                </a:lnTo>
                                <a:lnTo>
                                  <a:pt x="1747" y="1192"/>
                                </a:lnTo>
                                <a:lnTo>
                                  <a:pt x="1756" y="1170"/>
                                </a:lnTo>
                                <a:lnTo>
                                  <a:pt x="1765" y="1148"/>
                                </a:lnTo>
                                <a:lnTo>
                                  <a:pt x="1772" y="1126"/>
                                </a:lnTo>
                                <a:lnTo>
                                  <a:pt x="1780" y="1104"/>
                                </a:lnTo>
                                <a:lnTo>
                                  <a:pt x="1787" y="1082"/>
                                </a:lnTo>
                                <a:lnTo>
                                  <a:pt x="1792" y="1059"/>
                                </a:lnTo>
                                <a:lnTo>
                                  <a:pt x="1798" y="1037"/>
                                </a:lnTo>
                                <a:lnTo>
                                  <a:pt x="1802" y="1014"/>
                                </a:lnTo>
                                <a:lnTo>
                                  <a:pt x="1806" y="991"/>
                                </a:lnTo>
                                <a:lnTo>
                                  <a:pt x="1810" y="968"/>
                                </a:lnTo>
                                <a:lnTo>
                                  <a:pt x="1813" y="945"/>
                                </a:lnTo>
                                <a:lnTo>
                                  <a:pt x="1815" y="922"/>
                                </a:lnTo>
                                <a:lnTo>
                                  <a:pt x="1816" y="898"/>
                                </a:lnTo>
                                <a:lnTo>
                                  <a:pt x="1817" y="875"/>
                                </a:lnTo>
                                <a:lnTo>
                                  <a:pt x="1817" y="852"/>
                                </a:lnTo>
                                <a:lnTo>
                                  <a:pt x="1816" y="829"/>
                                </a:lnTo>
                                <a:lnTo>
                                  <a:pt x="1815" y="805"/>
                                </a:lnTo>
                                <a:lnTo>
                                  <a:pt x="1813" y="783"/>
                                </a:lnTo>
                                <a:lnTo>
                                  <a:pt x="1811" y="759"/>
                                </a:lnTo>
                                <a:lnTo>
                                  <a:pt x="1808" y="736"/>
                                </a:lnTo>
                                <a:lnTo>
                                  <a:pt x="1804" y="714"/>
                                </a:lnTo>
                                <a:lnTo>
                                  <a:pt x="1753" y="542"/>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s:wsp>
                        <wps:cNvPr id="2187" name="AutoShape 582"/>
                        <wps:cNvSpPr>
                          <a:spLocks noChangeArrowheads="1"/>
                        </wps:cNvSpPr>
                        <wps:spPr bwMode="auto">
                          <a:xfrm>
                            <a:off x="4148455" y="906780"/>
                            <a:ext cx="885825" cy="291465"/>
                          </a:xfrm>
                          <a:prstGeom prst="wedgeRectCallout">
                            <a:avLst>
                              <a:gd name="adj1" fmla="val -168208"/>
                              <a:gd name="adj2" fmla="val -39106"/>
                            </a:avLst>
                          </a:prstGeom>
                          <a:solidFill>
                            <a:srgbClr val="FFFFFF"/>
                          </a:solidFill>
                          <a:ln w="9525">
                            <a:solidFill>
                              <a:srgbClr val="000000"/>
                            </a:solidFill>
                            <a:miter lim="800000"/>
                            <a:headEnd/>
                            <a:tailEnd/>
                          </a:ln>
                        </wps:spPr>
                        <wps:txbx>
                          <w:txbxContent>
                            <w:p w:rsidR="00FA7F40" w:rsidRPr="00DC4DDD" w:rsidRDefault="00FA7F40" w:rsidP="00705678">
                              <w:pPr>
                                <w:rPr>
                                  <w:lang w:val="en-US"/>
                                </w:rPr>
                              </w:pPr>
                              <w:r>
                                <w:t>Lead-</w:t>
                              </w:r>
                              <w:r>
                                <w:rPr>
                                  <w:lang w:val="en-US"/>
                                </w:rPr>
                                <w:t>in 1</w:t>
                              </w:r>
                            </w:p>
                          </w:txbxContent>
                        </wps:txbx>
                        <wps:bodyPr rot="0" vert="horz" wrap="square" lIns="123820" tIns="61910" rIns="123820" bIns="61910" anchor="t" anchorCtr="0" upright="1">
                          <a:noAutofit/>
                        </wps:bodyPr>
                      </wps:wsp>
                      <wps:wsp>
                        <wps:cNvPr id="2188" name="AutoShape 585"/>
                        <wps:cNvCnPr/>
                        <wps:spPr bwMode="auto">
                          <a:xfrm>
                            <a:off x="2529205" y="480060"/>
                            <a:ext cx="123190" cy="19240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2189" name="AutoShape 586"/>
                        <wps:cNvCnPr/>
                        <wps:spPr bwMode="auto">
                          <a:xfrm>
                            <a:off x="2498090" y="414020"/>
                            <a:ext cx="720090" cy="43434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g:wgp>
                        <wpg:cNvPr id="2190" name="Group 593"/>
                        <wpg:cNvGrpSpPr>
                          <a:grpSpLocks noChangeAspect="1"/>
                        </wpg:cNvGrpSpPr>
                        <wpg:grpSpPr bwMode="auto">
                          <a:xfrm rot="15977889">
                            <a:off x="1009650" y="1585595"/>
                            <a:ext cx="85090" cy="98425"/>
                            <a:chOff x="5512" y="12280"/>
                            <a:chExt cx="522" cy="538"/>
                          </a:xfrm>
                        </wpg:grpSpPr>
                        <wps:wsp>
                          <wps:cNvPr id="2191"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2192"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g:wgp>
                        <wpg:cNvPr id="2193" name="Group 599"/>
                        <wpg:cNvGrpSpPr>
                          <a:grpSpLocks noChangeAspect="1"/>
                        </wpg:cNvGrpSpPr>
                        <wpg:grpSpPr bwMode="auto">
                          <a:xfrm rot="15977889">
                            <a:off x="2263140" y="454660"/>
                            <a:ext cx="83820" cy="98425"/>
                            <a:chOff x="5512" y="12280"/>
                            <a:chExt cx="522" cy="538"/>
                          </a:xfrm>
                        </wpg:grpSpPr>
                        <wps:wsp>
                          <wps:cNvPr id="2204" name="Freeform 600"/>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2215" name="Freeform 601"/>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2220" name="Group 602"/>
                        <wpg:cNvGrpSpPr>
                          <a:grpSpLocks noChangeAspect="1"/>
                        </wpg:cNvGrpSpPr>
                        <wpg:grpSpPr bwMode="auto">
                          <a:xfrm rot="15977889">
                            <a:off x="3213100" y="815975"/>
                            <a:ext cx="83820" cy="97790"/>
                            <a:chOff x="5512" y="12280"/>
                            <a:chExt cx="522" cy="538"/>
                          </a:xfrm>
                        </wpg:grpSpPr>
                        <wps:wsp>
                          <wps:cNvPr id="2221" name="Freeform 603"/>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2222" name="Freeform 604"/>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s:wsp>
                        <wps:cNvPr id="2223" name="AutoShape 1340"/>
                        <wps:cNvSpPr>
                          <a:spLocks noChangeAspect="1" noChangeArrowheads="1"/>
                        </wps:cNvSpPr>
                        <wps:spPr bwMode="auto">
                          <a:xfrm>
                            <a:off x="2625725" y="63754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2226" name="AutoShape 1341"/>
                        <wps:cNvSpPr>
                          <a:spLocks noChangeAspect="1" noChangeArrowheads="1"/>
                        </wps:cNvSpPr>
                        <wps:spPr bwMode="auto">
                          <a:xfrm>
                            <a:off x="2994025" y="799465"/>
                            <a:ext cx="62230" cy="6223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2230" name="AutoShape 598"/>
                        <wps:cNvCnPr/>
                        <wps:spPr bwMode="auto">
                          <a:xfrm flipV="1">
                            <a:off x="1054100" y="529590"/>
                            <a:ext cx="1209040" cy="1066165"/>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2231" name="AutoShape 1343"/>
                        <wps:cNvSpPr>
                          <a:spLocks noChangeAspect="1" noChangeArrowheads="1"/>
                        </wps:cNvSpPr>
                        <wps:spPr bwMode="auto">
                          <a:xfrm>
                            <a:off x="2256155" y="67627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2232" name="AutoShape 597"/>
                        <wps:cNvCnPr/>
                        <wps:spPr bwMode="auto">
                          <a:xfrm flipH="1" flipV="1">
                            <a:off x="3036570" y="850265"/>
                            <a:ext cx="59690" cy="13589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2233" name="AutoShape 597"/>
                        <wps:cNvCnPr/>
                        <wps:spPr bwMode="auto">
                          <a:xfrm flipV="1">
                            <a:off x="2287905" y="515620"/>
                            <a:ext cx="12700" cy="16065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2237" name="AutoShape 596"/>
                        <wps:cNvCnPr/>
                        <wps:spPr bwMode="auto">
                          <a:xfrm flipH="1">
                            <a:off x="1104900" y="1040765"/>
                            <a:ext cx="2034540" cy="59817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2238" name="AutoShape 597"/>
                        <wps:cNvCnPr/>
                        <wps:spPr bwMode="auto">
                          <a:xfrm>
                            <a:off x="3061970" y="824865"/>
                            <a:ext cx="172085" cy="508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2239" name="AutoShape 1404"/>
                        <wps:cNvSpPr>
                          <a:spLocks noChangeAspect="1" noChangeArrowheads="1"/>
                        </wps:cNvSpPr>
                        <wps:spPr bwMode="auto">
                          <a:xfrm>
                            <a:off x="2255520" y="67627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84" name="AutoShape 574"/>
                        <wps:cNvSpPr>
                          <a:spLocks noChangeArrowheads="1"/>
                        </wps:cNvSpPr>
                        <wps:spPr bwMode="auto">
                          <a:xfrm>
                            <a:off x="4148455" y="0"/>
                            <a:ext cx="885825" cy="265430"/>
                          </a:xfrm>
                          <a:prstGeom prst="wedgeRectCallout">
                            <a:avLst>
                              <a:gd name="adj1" fmla="val -165412"/>
                              <a:gd name="adj2" fmla="val 261245"/>
                            </a:avLst>
                          </a:prstGeom>
                          <a:solidFill>
                            <a:srgbClr val="FFFFFF"/>
                          </a:solidFill>
                          <a:ln w="9525">
                            <a:solidFill>
                              <a:srgbClr val="000000"/>
                            </a:solidFill>
                            <a:miter lim="800000"/>
                            <a:headEnd/>
                            <a:tailEnd/>
                          </a:ln>
                        </wps:spPr>
                        <wps:txbx>
                          <w:txbxContent>
                            <w:p w:rsidR="00FA7F40" w:rsidRPr="00DC4DDD" w:rsidRDefault="00FA7F40" w:rsidP="00705678">
                              <w:pPr>
                                <w:rPr>
                                  <w:lang w:val="en-US"/>
                                </w:rPr>
                              </w:pPr>
                              <w:r>
                                <w:rPr>
                                  <w:lang w:val="en-US"/>
                                </w:rPr>
                                <w:t>Lead-out 1</w:t>
                              </w:r>
                            </w:p>
                          </w:txbxContent>
                        </wps:txbx>
                        <wps:bodyPr rot="0" vert="horz" wrap="square" lIns="123820" tIns="61910" rIns="123820" bIns="61910" anchor="t" anchorCtr="0" upright="1">
                          <a:noAutofit/>
                        </wps:bodyPr>
                      </wps:wsp>
                      <wps:wsp>
                        <wps:cNvPr id="385" name="AutoShape 575"/>
                        <wps:cNvSpPr>
                          <a:spLocks noChangeArrowheads="1"/>
                        </wps:cNvSpPr>
                        <wps:spPr bwMode="auto">
                          <a:xfrm flipH="1">
                            <a:off x="0" y="0"/>
                            <a:ext cx="890905" cy="265430"/>
                          </a:xfrm>
                          <a:prstGeom prst="wedgeRectCallout">
                            <a:avLst>
                              <a:gd name="adj1" fmla="val -204954"/>
                              <a:gd name="adj2" fmla="val 187319"/>
                            </a:avLst>
                          </a:prstGeom>
                          <a:solidFill>
                            <a:srgbClr val="FFFFFF"/>
                          </a:solidFill>
                          <a:ln w="9525">
                            <a:solidFill>
                              <a:srgbClr val="000000"/>
                            </a:solidFill>
                            <a:miter lim="800000"/>
                            <a:headEnd/>
                            <a:tailEnd/>
                          </a:ln>
                        </wps:spPr>
                        <wps:txbx>
                          <w:txbxContent>
                            <w:p w:rsidR="00FA7F40" w:rsidRPr="00DC4DDD" w:rsidRDefault="00FA7F40" w:rsidP="00705678">
                              <w:pPr>
                                <w:rPr>
                                  <w:lang w:val="en-US"/>
                                </w:rPr>
                              </w:pPr>
                              <w:r>
                                <w:rPr>
                                  <w:lang w:val="en-US"/>
                                </w:rPr>
                                <w:t>Lead-out 2</w:t>
                              </w:r>
                            </w:p>
                          </w:txbxContent>
                        </wps:txbx>
                        <wps:bodyPr rot="0" vert="horz" wrap="square" lIns="123820" tIns="61910" rIns="123820" bIns="6191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3791432" id="Полотно 386" o:spid="_x0000_s1176" editas="canvas" style="position:absolute;margin-left:-219.7pt;margin-top:12.2pt;width:396.4pt;height:143.15pt;z-index:252068864;mso-position-horizontal-relative:char;mso-position-vertical-relative:line" coordsize="50342,1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">
                <v:shape id="_x0000_s1177" type="#_x0000_t75" style="position:absolute;width:50342;height:18180;visibility:visible;mso-wrap-style:square">
                  <v:fill o:detectmouseclick="t"/>
                  <v:path o:connecttype="none"/>
                </v:shape>
                <v:oval id="Oval 563" o:spid="_x0000_s1178" style="position:absolute;left:25063;top:3911;width:13532;height:15005;rotation:-61408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" filled="f" strokecolor="#ffc000" strokeweight="2.5pt">
                  <v:stroke dashstyle="dash"/>
                  <o:lock v:ext="edit" aspectratio="t"/>
                </v:oval>
                <v:oval id="Oval 564" o:spid="_x0000_s1179" style="position:absolute;left:19284;top:17811;width:197;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" filled="f" strokeweight="0"/>
                <v:shape id="AutoShape 565" o:spid="_x0000_s1180" type="#_x0000_t32" style="position:absolute;left:31502;top:7004;width: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">
                  <v:stroke endarrow="block"/>
                </v:shape>
                <v:shape id="AutoShape 566" o:spid="_x0000_s1181" type="#_x0000_t32" style="position:absolute;left:31502;top:7004;width: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">
                  <v:stroke endarrow="block"/>
                </v:shape>
                <v:shape id="Freeform 567" o:spid="_x0000_s1182" style="position:absolute;left:25431;top:5746;width:13011;height:11335;visibility:visible;mso-wrap-style:square;v-text-anchor:top" coordsize="1713,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" path="m493,77l473,87,453,97r-21,10l412,119r-20,10l373,141r-19,13l336,167r-18,13l299,194r-17,13l265,223r-16,15l233,253r-16,16l202,285r-15,16l173,318r-14,17l146,352r-12,18l122,388r-12,19l99,426,88,444,78,463r-9,20l60,502r-8,20l44,542r-7,20l30,582r-5,21l20,623r-5,22l11,665,8,686,5,707,2,729,1,749,,770r,21l,813r1,20l3,855r2,21l7,897r5,20l15,938r5,20l26,979r5,20l38,1019r7,20l53,1059r8,19l69,1098r10,19l89,1136r11,19l110,1173r12,18l135,1209r12,17l160,1243r14,18l188,1277r15,16l218,1309r16,15l250,1339r16,15l283,1368r18,14l319,1394r18,13l356,1420r19,12l393,1443r20,12l433,1464r20,10l474,1484r21,8l516,1501r21,8l559,1516r22,8l602,1529r23,6l647,1541r22,4l693,1550r22,2l738,1556r24,2l784,1560r24,1l830,1562r23,l876,1561r24,-1l923,1559r23,-3l969,1554r22,-4l1014,1547r23,-5l1060,1537r22,-6l1104,1526r23,-7l1148,1512r22,-8l1191,1496r21,-9l1233,1478r21,-10l1274,1458r20,-10l1314,1436r19,-12l1352,1412r19,-12l1390,1386r17,-13l1425,1359r17,-14l1458,1330r17,-15l1490,1299r16,-16l1521,1267r14,-17l1549,1233r13,-17l1575,1198r13,-18l1600,1161r11,-17l1621,1125r10,-20l1641,1085r9,-18l1658,1046r8,-19l1674,1007r7,-20l1686,966r6,-21l1697,925r4,-21l1704,883r4,-20l1710,842r2,-22l1712,799r1,-21l1713,757r-1,-21l1711,715r-2,-21l1706,673r-3,-20l1700,632r-5,-21l1690,590r-6,-20l1677,550r-6,-21l1664,510r-9,-20l1647,471r-10,-20l1628,432r-11,-18l1606,395r-11,-18l1583,359r-12,-18l1558,324r-15,-17l1529,291r-14,-17l1500,259r-16,-16l1468,228r-16,-15l1435,199r-17,-14l1400,172r-18,-13l1364,146r-19,-11l1326,123r-20,-12l1287,101,1267,91,1246,81r-20,-9l1204,64r-22,-9l1162,48r-23,-7l1118,34r-23,-5l1074,23r-23,-5l1028,14r-22,-4l983,7,960,5,937,3,914,1r-24,l867,,844,1r-23,l798,3,775,5,752,7r-23,3l707,14r-23,4l661,23,493,77xe" fillcolor="#a5a5a5" strokeweight="1.7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o:lock v:ext="edit" aspectratio="t"/>
                </v:shape>
                <v:group id="Group 568" o:spid="_x0000_s1183" style="position:absolute;left:24427;top:3480;width:1207;height:1384;rotation:-6140844fd" coordorigin="7588,959" coordsize="83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">
                  <o:lock v:ext="edit" aspectratio="t"/>
                  <v:shape id="Freeform 569" o:spid="_x0000_s1184"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0" o:spid="_x0000_s1185"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Freeform 572" o:spid="_x0000_s1186" style="position:absolute;left:27348;top:6350;width:9049;height:10382;rotation:-6140844fd;visibility:visible;mso-wrap-style:square;v-text-anchor:top" coordsize="194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" path="m1876,596r-10,-23l1855,550r-11,-24l1832,503r-12,-22l1806,459r-13,-22l1778,416r-15,-21l1747,374r-16,-20l1715,335r-17,-20l1680,296r-19,-18l1642,260r-19,-17l1603,226r-20,-16l1563,194r-21,-15l1520,164r-22,-14l1476,136r-23,-12l1430,111,1407,99,1383,88,1359,78,1335,68r-25,-9l1286,50r-25,-7l1236,35r-26,-6l1185,23r-26,-5l1133,13,1107,9,1081,6,1055,4,1029,2,1002,,977,,950,,924,1,898,3,871,5,845,8r-26,4l793,16r-25,5l742,27r-25,6l692,41r-25,7l642,57r-25,8l593,75,569,86,545,96r-23,12l499,120r-23,13l453,146r-22,14l410,175r-21,14l368,205r-21,16l328,238r-20,17l289,273r-18,18l253,310r-18,19l219,349r-17,20l187,389r-16,21l157,431r-14,22l129,475r-12,22l104,520,93,543,82,566,72,589,62,613r-9,24l45,662r-8,24l31,711r-6,24l19,760r-5,26l10,811,7,836,4,861,2,887,1,912,,938r,26l1,989r2,26l5,1040r3,26l11,1091r5,25l21,1141r6,25l33,1191r7,24l48,1240r9,24l65,1288r10,23l86,1335r11,23l109,1381r12,22l134,1425r14,22l162,1469r15,21l192,1511r16,20l225,1551r17,19l259,1589r18,19l296,1626r19,17l335,1660r20,16l375,1692r21,16l418,1723r21,14l461,1751r23,13l507,1777r23,11l554,1800r24,11l602,1821r24,9l651,1839r25,8l701,1854r25,7l752,1867r25,6l803,1877r26,5l855,1885r26,3l907,1890r27,1l960,1892r26,l1012,1891r26,-1l1065,1888r26,-3l1117,1882r26,-5l1168,1873r26,-6l1220,1861r25,-7l1270,1847r25,-8l1320,1829r24,-9l1368,1810r24,-11l1416,1788r23,-12l1462,1764r22,-13l1506,1737r22,-15l1549,1708r21,-16l1591,1676r20,-16l1631,1643r18,-18l1668,1607r18,-18l1704,1569r17,-19l1737,1530r16,-20l1769,1489r14,-21l1798,1447r13,-22l1824,1402r13,-22l1849,1357r11,-23l1870,1311r10,-24l1889,1263r8,-24l1905,1214r7,-24l1919,1165r5,-25l1929,1115r5,-25l1938,1065r2,-26l1942,1014r2,-26l1945,963r,-26l1944,912r-1,-26l1941,861r-3,-26l1935,810r-4,-25l1876,596xe" strokecolor="black [3213]" strokeweight="1.7pt">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o:lock v:ext="edit" aspectratio="t"/>
                </v:shape>
                <v:oval id="Oval 573" o:spid="_x0000_s1187" style="position:absolute;left:28385;top:7460;width:6934;height:7925;rotation:-61408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" filled="f" strokecolor="#f79646 [3209]" strokeweight="2.5pt">
                  <v:stroke dashstyle="dash"/>
                  <o:lock v:ext="edit" aspectratio="t"/>
                </v:oval>
                <v:group id="Group 574" o:spid="_x0000_s1188" style="position:absolute;left:30759;top:9671;width:1441;height:1663;rotation:6140844fd" coordorigin="7588,959" coordsize="83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">
                  <o:lock v:ext="edit" aspectratio="t"/>
                  <v:shape id="Freeform 575" o:spid="_x0000_s1189"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6" o:spid="_x0000_s1190"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oval id="Oval 578" o:spid="_x0000_s1191" style="position:absolute;left:10680;top:2349;width:12834;height:10605;rotation:-962928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" filled="f" strokecolor="#ffc000" strokeweight="2.5pt">
                  <v:stroke dashstyle="dash"/>
                </v:oval>
                <v:shape id="AutoShape 580" o:spid="_x0000_s1192" type="#_x0000_t32" style="position:absolute;left:23183;top:6794;width:3277;height: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" strokecolor="#ffc000" strokeweight="2.5pt">
                  <v:stroke dashstyle="dash"/>
                </v:shape>
                <v:shape id="Freeform 581" o:spid="_x0000_s1193" style="position:absolute;left:11861;top:3270;width:10586;height:8712;rotation:-9629289fd;visibility:visible;mso-wrap-style:square;v-text-anchor:top" coordsize="1817,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" path="m1753,542r-10,-21l1733,500r-10,-22l1712,458r-12,-20l1687,417r-12,-20l1661,378r-14,-19l1632,340r-15,-18l1602,304r-16,-17l1569,270r-17,-17l1534,237r-18,-16l1498,206r-19,-15l1460,176r-20,-13l1420,149r-20,-13l1379,124r-21,-11l1336,101,1314,90,1292,80r-22,-9l1247,62r-23,-8l1201,46r-23,-7l1154,32r-23,-6l1107,21r-24,-5l1059,12,1034,8,1010,5,986,3,961,2,936,,912,,888,,863,1,839,3,814,5,790,7r-25,4l741,15r-24,4l693,25r-23,5l646,37r-23,7l600,51r-23,9l554,68,531,78,509,88,487,98r-21,11l444,121r-20,12l403,145r-20,14l363,172r-19,14l324,201r-18,15l288,232r-18,16l253,265r-17,17l220,299r-16,18l189,335r-15,19l160,373r-14,19l133,412r-12,20l109,452,97,472,87,493,77,515,67,536r-9,21l50,579r-8,22l35,624r-6,22l23,669r-5,22l13,714,9,737,6,760,4,783,2,806,1,829,,853r,23l1,899r1,23l5,945r2,24l11,992r4,22l20,1037r5,23l31,1082r7,23l45,1127r8,22l61,1171r9,21l80,1213r11,21l102,1255r11,21l125,1296r13,20l151,1335r14,19l180,1373r15,19l210,1410r16,17l242,1445r17,16l277,1478r17,16l313,1509r18,15l351,1539r19,14l390,1566r21,13l431,1592r21,12l474,1615r21,11l517,1636r23,10l562,1655r23,9l608,1671r23,8l655,1686r23,6l702,1698r24,4l750,1707r25,4l799,1714r24,2l848,1718r24,1l897,1720r24,l946,1719r24,-1l995,1716r24,-2l1043,1711r24,-4l1091,1702r24,-5l1139,1692r24,-6l1187,1679r23,-8l1233,1663r22,-8l1278,1646r22,-10l1322,1625r22,-10l1366,1603r21,-11l1407,1579r20,-13l1447,1552r20,-14l1486,1524r19,-15l1523,1493r18,-16l1558,1461r17,-17l1592,1427r16,-18l1623,1391r15,-18l1652,1354r14,-19l1679,1315r13,-20l1704,1275r12,-20l1727,1234r10,-21l1747,1192r9,-22l1765,1148r7,-22l1780,1104r7,-22l1792,1059r6,-22l1802,1014r4,-23l1810,968r3,-23l1815,922r1,-24l1817,875r,-23l1816,829r-1,-24l1813,783r-2,-24l1808,736r-4,-22l1753,542xe" fillcolor="#a5a5a5" strokeweight="1.7pt">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v:shape>
                <v:shape id="AutoShape 585" o:spid="_x0000_s1194" type="#_x0000_t32" style="position:absolute;left:25292;top:4800;width:1231;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" strokecolor="red" strokeweight="1.5pt">
                  <v:stroke endarrow="classic"/>
                </v:shape>
                <v:shape id="AutoShape 586" o:spid="_x0000_s1195" type="#_x0000_t32" style="position:absolute;left:24980;top:4140;width:7201;height:4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" strokecolor="#0070c0" strokeweight="1.5pt">
                  <v:stroke startarrow="block"/>
                  <v:shadow opacity=".5" offset="-6pt,-6pt"/>
                </v:shape>
                <v:group id="Group 593" o:spid="_x0000_s1196" style="position:absolute;left:10096;top:15855;width:851;height:985;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">
                  <o:lock v:ext="edit" aspectratio="t"/>
                  <v:shape id="Freeform 594" o:spid="_x0000_s119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19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9" o:spid="_x0000_s1199" style="position:absolute;left:22631;top:4546;width:838;height:984;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">
                  <o:lock v:ext="edit" aspectratio="t"/>
                  <v:shape id="Freeform 600" o:spid="_x0000_s1200"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1" o:spid="_x0000_s1201"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602" o:spid="_x0000_s1202" style="position:absolute;left:32131;top:8159;width:838;height:978;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">
                  <o:lock v:ext="edit" aspectratio="t"/>
                  <v:shape id="Freeform 603" o:spid="_x0000_s1203"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4" o:spid="_x0000_s1204"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shape id="AutoShape 1340" o:spid="_x0000_s1205" type="#_x0000_t124" style="position:absolute;left:26257;top:6375;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">
                  <o:lock v:ext="edit" aspectratio="t"/>
                  <v:textbox inset="2.48589mm,1.243mm,2.48589mm,1.243mm"/>
                </v:shape>
                <v:shape id="AutoShape 1341" o:spid="_x0000_s1206" type="#_x0000_t124" style="position:absolute;left:29940;top:7994;width:622;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">
                  <o:lock v:ext="edit" aspectratio="t"/>
                  <v:textbox inset="2.48589mm,1.243mm,2.48589mm,1.243mm"/>
                </v:shape>
                <v:shape id="AutoShape 598" o:spid="_x0000_s1207" type="#_x0000_t32" style="position:absolute;left:10541;top:5295;width:12090;height:106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" strokecolor="#0070c0" strokeweight="1.5pt">
                  <v:stroke startarrow="block"/>
                  <v:shadow opacity=".5" offset="-6pt,-6pt"/>
                </v:shape>
                <v:shape id="AutoShape 1343" o:spid="_x0000_s1208" type="#_x0000_t124" style="position:absolute;left:22561;top:6762;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">
                  <o:lock v:ext="edit" aspectratio="t"/>
                  <v:textbox inset="2.48589mm,1.243mm,2.48589mm,1.243mm"/>
                </v:shape>
                <v:shape id="AutoShape 597" o:spid="_x0000_s1209" type="#_x0000_t32" style="position:absolute;left:30365;top:8502;width:597;height:13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" strokecolor="red" strokeweight="1.5pt">
                  <v:stroke endarrow="classic"/>
                </v:shape>
                <v:shape id="AutoShape 597" o:spid="_x0000_s1210" type="#_x0000_t32" style="position:absolute;left:22879;top:5156;width:127;height:1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" strokecolor="red" strokeweight="1.5pt">
                  <v:stroke endarrow="classic"/>
                </v:shape>
                <v:shape id="AutoShape 596" o:spid="_x0000_s1211" type="#_x0000_t32" style="position:absolute;left:11049;top:10407;width:20345;height:59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" strokecolor="#0070c0" strokeweight="1.5pt">
                  <v:stroke startarrow="block"/>
                  <v:shadow opacity=".5" offset="-6pt,-6pt"/>
                </v:shape>
                <v:shape id="AutoShape 597" o:spid="_x0000_s1212" type="#_x0000_t32" style="position:absolute;left:30619;top:8248;width:1721;height: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" strokecolor="red" strokeweight="1.5pt">
                  <v:stroke endarrow="classic"/>
                </v:shape>
                <v:shape id="AutoShape 1404" o:spid="_x0000_s1213" type="#_x0000_t124" style="position:absolute;left:22555;top:6762;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">
                  <o:lock v:ext="edit" aspectratio="t"/>
                  <v:textbox inset="2.48589mm,1.243mm,2.48589mm,1.243mm"/>
                </v:shape>
                <v:oval id="Oval 563" o:spid="_x0000_s1214" style="position:absolute;left:25063;top:3911;width:13532;height:15005;rotation:-61408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" filled="f" strokecolor="#ffc000" strokeweight="2.5pt">
                  <v:stroke dashstyle="dash"/>
                  <o:lock v:ext="edit" aspectratio="t"/>
                </v:oval>
                <v:oval id="Oval 564" o:spid="_x0000_s1215" style="position:absolute;left:19284;top:17811;width:197;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" filled="f" strokeweight="0"/>
                <v:shape id="AutoShape 565" o:spid="_x0000_s1216" type="#_x0000_t32" style="position:absolute;left:31502;top:7004;width: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">
                  <v:stroke endarrow="block"/>
                </v:shape>
                <v:shape id="AutoShape 566" o:spid="_x0000_s1217" type="#_x0000_t32" style="position:absolute;left:31502;top:7004;width: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">
                  <v:stroke endarrow="block"/>
                </v:shape>
                <v:shape id="Freeform 567" o:spid="_x0000_s1218" style="position:absolute;left:25431;top:5746;width:13011;height:11335;visibility:visible;mso-wrap-style:square;v-text-anchor:top" coordsize="1713,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" path="m493,77l473,87,453,97r-21,10l412,119r-20,10l373,141r-19,13l336,167r-18,13l299,194r-17,13l265,223r-16,15l233,253r-16,16l202,285r-15,16l173,318r-14,17l146,352r-12,18l122,388r-12,19l99,426,88,444,78,463r-9,20l60,502r-8,20l44,542r-7,20l30,582r-5,21l20,623r-5,22l11,665,8,686,5,707,2,729,1,749,,770r,21l,813r1,20l3,855r2,21l7,897r5,20l15,938r5,20l26,979r5,20l38,1019r7,20l53,1059r8,19l69,1098r10,19l89,1136r11,19l110,1173r12,18l135,1209r12,17l160,1243r14,18l188,1277r15,16l218,1309r16,15l250,1339r16,15l283,1368r18,14l319,1394r18,13l356,1420r19,12l393,1443r20,12l433,1464r20,10l474,1484r21,8l516,1501r21,8l559,1516r22,8l602,1529r23,6l647,1541r22,4l693,1550r22,2l738,1556r24,2l784,1560r24,1l830,1562r23,l876,1561r24,-1l923,1559r23,-3l969,1554r22,-4l1014,1547r23,-5l1060,1537r22,-6l1104,1526r23,-7l1148,1512r22,-8l1191,1496r21,-9l1233,1478r21,-10l1274,1458r20,-10l1314,1436r19,-12l1352,1412r19,-12l1390,1386r17,-13l1425,1359r17,-14l1458,1330r17,-15l1490,1299r16,-16l1521,1267r14,-17l1549,1233r13,-17l1575,1198r13,-18l1600,1161r11,-17l1621,1125r10,-20l1641,1085r9,-18l1658,1046r8,-19l1674,1007r7,-20l1686,966r6,-21l1697,925r4,-21l1704,883r4,-20l1710,842r2,-22l1712,799r1,-21l1713,757r-1,-21l1711,715r-2,-21l1706,673r-3,-20l1700,632r-5,-21l1690,590r-6,-20l1677,550r-6,-21l1664,510r-9,-20l1647,471r-10,-20l1628,432r-11,-18l1606,395r-11,-18l1583,359r-12,-18l1558,324r-15,-17l1529,291r-14,-17l1500,259r-16,-16l1468,228r-16,-15l1435,199r-17,-14l1400,172r-18,-13l1364,146r-19,-11l1326,123r-20,-12l1287,101,1267,91,1246,81r-20,-9l1204,64r-22,-9l1162,48r-23,-7l1118,34r-23,-5l1074,23r-23,-5l1028,14r-22,-4l983,7,960,5,937,3,914,1r-24,l867,,844,1r-23,l798,3,775,5,752,7r-23,3l707,14r-23,4l661,23,493,77xe" fillcolor="#a5a5a5" strokeweight="1.7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o:lock v:ext="edit" aspectratio="t"/>
                </v:shape>
                <v:group id="Group 568" o:spid="_x0000_s1219" style="position:absolute;left:24427;top:3480;width:1207;height:1384;rotation:-6140844fd" coordorigin="7588,959" coordsize="83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">
                  <o:lock v:ext="edit" aspectratio="t"/>
                  <v:shape id="Freeform 569" o:spid="_x0000_s1220"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0" o:spid="_x0000_s1221"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Freeform 572" o:spid="_x0000_s1222" style="position:absolute;left:27348;top:6350;width:9049;height:10382;rotation:-6140844fd;visibility:visible;mso-wrap-style:square;v-text-anchor:top" coordsize="194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" path="m1876,596r-10,-23l1855,550r-11,-24l1832,503r-12,-22l1806,459r-13,-22l1778,416r-15,-21l1747,374r-16,-20l1715,335r-17,-20l1680,296r-19,-18l1642,260r-19,-17l1603,226r-20,-16l1563,194r-21,-15l1520,164r-22,-14l1476,136r-23,-12l1430,111,1407,99,1383,88,1359,78,1335,68r-25,-9l1286,50r-25,-7l1236,35r-26,-6l1185,23r-26,-5l1133,13,1107,9,1081,6,1055,4,1029,2,1002,,977,,950,,924,1,898,3,871,5,845,8r-26,4l793,16r-25,5l742,27r-25,6l692,41r-25,7l642,57r-25,8l593,75,569,86,545,96r-23,12l499,120r-23,13l453,146r-22,14l410,175r-21,14l368,205r-21,16l328,238r-20,17l289,273r-18,18l253,310r-18,19l219,349r-17,20l187,389r-16,21l157,431r-14,22l129,475r-12,22l104,520,93,543,82,566,72,589,62,613r-9,24l45,662r-8,24l31,711r-6,24l19,760r-5,26l10,811,7,836,4,861,2,887,1,912,,938r,26l1,989r2,26l5,1040r3,26l11,1091r5,25l21,1141r6,25l33,1191r7,24l48,1240r9,24l65,1288r10,23l86,1335r11,23l109,1381r12,22l134,1425r14,22l162,1469r15,21l192,1511r16,20l225,1551r17,19l259,1589r18,19l296,1626r19,17l335,1660r20,16l375,1692r21,16l418,1723r21,14l461,1751r23,13l507,1777r23,11l554,1800r24,11l602,1821r24,9l651,1839r25,8l701,1854r25,7l752,1867r25,6l803,1877r26,5l855,1885r26,3l907,1890r27,1l960,1892r26,l1012,1891r26,-1l1065,1888r26,-3l1117,1882r26,-5l1168,1873r26,-6l1220,1861r25,-7l1270,1847r25,-8l1320,1829r24,-9l1368,1810r24,-11l1416,1788r23,-12l1462,1764r22,-13l1506,1737r22,-15l1549,1708r21,-16l1591,1676r20,-16l1631,1643r18,-18l1668,1607r18,-18l1704,1569r17,-19l1737,1530r16,-20l1769,1489r14,-21l1798,1447r13,-22l1824,1402r13,-22l1849,1357r11,-23l1870,1311r10,-24l1889,1263r8,-24l1905,1214r7,-24l1919,1165r5,-25l1929,1115r5,-25l1938,1065r2,-26l1942,1014r2,-26l1945,963r,-26l1944,912r-1,-26l1941,861r-3,-26l1935,810r-4,-25l1876,596xe" strokecolor="black [3213]" strokeweight="1.7pt">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o:lock v:ext="edit" aspectratio="t"/>
                </v:shape>
                <v:oval id="Oval 573" o:spid="_x0000_s1223" style="position:absolute;left:28385;top:7460;width:6934;height:7925;rotation:-61408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" filled="f" strokecolor="#f79646 [3209]" strokeweight="2.5pt">
                  <v:stroke dashstyle="dash"/>
                  <o:lock v:ext="edit" aspectratio="t"/>
                </v:oval>
                <v:group id="Group 574" o:spid="_x0000_s1224" style="position:absolute;left:30759;top:9671;width:1441;height:1663;rotation:6140844fd" coordorigin="7588,959" coordsize="83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">
                  <o:lock v:ext="edit" aspectratio="t"/>
                  <v:shape id="Freeform 575" o:spid="_x0000_s1225"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6" o:spid="_x0000_s1226"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oval id="Oval 578" o:spid="_x0000_s1227" style="position:absolute;left:10680;top:2349;width:12834;height:10605;rotation:-962928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" filled="f" strokecolor="#ffc000" strokeweight="2.5pt">
                  <v:stroke dashstyle="dash"/>
                </v:oval>
                <v:shape id="AutoShape 580" o:spid="_x0000_s1228" type="#_x0000_t32" style="position:absolute;left:23183;top:6794;width:3277;height: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" strokecolor="#ffc000" strokeweight="2.5pt">
                  <v:stroke dashstyle="dash"/>
                </v:shape>
                <v:shape id="Freeform 581" o:spid="_x0000_s1229" style="position:absolute;left:11861;top:3270;width:10586;height:8712;rotation:-9629289fd;visibility:visible;mso-wrap-style:square;v-text-anchor:top" coordsize="1817,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" path="m1753,542r-10,-21l1733,500r-10,-22l1712,458r-12,-20l1687,417r-12,-20l1661,378r-14,-19l1632,340r-15,-18l1602,304r-16,-17l1569,270r-17,-17l1534,237r-18,-16l1498,206r-19,-15l1460,176r-20,-13l1420,149r-20,-13l1379,124r-21,-11l1336,101,1314,90,1292,80r-22,-9l1247,62r-23,-8l1201,46r-23,-7l1154,32r-23,-6l1107,21r-24,-5l1059,12,1034,8,1010,5,986,3,961,2,936,,912,,888,,863,1,839,3,814,5,790,7r-25,4l741,15r-24,4l693,25r-23,5l646,37r-23,7l600,51r-23,9l554,68,531,78,509,88,487,98r-21,11l444,121r-20,12l403,145r-20,14l363,172r-19,14l324,201r-18,15l288,232r-18,16l253,265r-17,17l220,299r-16,18l189,335r-15,19l160,373r-14,19l133,412r-12,20l109,452,97,472,87,493,77,515,67,536r-9,21l50,579r-8,22l35,624r-6,22l23,669r-5,22l13,714,9,737,6,760,4,783,2,806,1,829,,853r,23l1,899r1,23l5,945r2,24l11,992r4,22l20,1037r5,23l31,1082r7,23l45,1127r8,22l61,1171r9,21l80,1213r11,21l102,1255r11,21l125,1296r13,20l151,1335r14,19l180,1373r15,19l210,1410r16,17l242,1445r17,16l277,1478r17,16l313,1509r18,15l351,1539r19,14l390,1566r21,13l431,1592r21,12l474,1615r21,11l517,1636r23,10l562,1655r23,9l608,1671r23,8l655,1686r23,6l702,1698r24,4l750,1707r25,4l799,1714r24,2l848,1718r24,1l897,1720r24,l946,1719r24,-1l995,1716r24,-2l1043,1711r24,-4l1091,1702r24,-5l1139,1692r24,-6l1187,1679r23,-8l1233,1663r22,-8l1278,1646r22,-10l1322,1625r22,-10l1366,1603r21,-11l1407,1579r20,-13l1447,1552r20,-14l1486,1524r19,-15l1523,1493r18,-16l1558,1461r17,-17l1592,1427r16,-18l1623,1391r15,-18l1652,1354r14,-19l1679,1315r13,-20l1704,1275r12,-20l1727,1234r10,-21l1747,1192r9,-22l1765,1148r7,-22l1780,1104r7,-22l1792,1059r6,-22l1802,1014r4,-23l1810,968r3,-23l1815,922r1,-24l1817,875r,-23l1816,829r-1,-24l1813,783r-2,-24l1808,736r-4,-22l1753,542xe" fillcolor="#a5a5a5" strokeweight="1.7pt">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v:shape>
                <v:shape id="AutoShape 582" o:spid="_x0000_s1230" type="#_x0000_t61" style="position:absolute;left:41484;top:9067;width:885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" adj="-25533,2353">
                  <v:textbox inset="3.43944mm,1.71972mm,3.43944mm,1.71972mm">
                    <w:txbxContent>
                      <w:p w:rsidR="00FA7F40" w:rsidRPr="00DC4DDD" w:rsidRDefault="00FA7F40" w:rsidP="00705678">
                        <w:pPr>
                          <w:rPr>
                            <w:lang w:val="en-US"/>
                          </w:rPr>
                        </w:pPr>
                        <w:r>
                          <w:t>Lead-</w:t>
                        </w:r>
                        <w:r>
                          <w:rPr>
                            <w:lang w:val="en-US"/>
                          </w:rPr>
                          <w:t>in 1</w:t>
                        </w:r>
                      </w:p>
                    </w:txbxContent>
                  </v:textbox>
                </v:shape>
                <v:shape id="AutoShape 585" o:spid="_x0000_s1231" type="#_x0000_t32" style="position:absolute;left:25292;top:4800;width:1231;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" strokecolor="red" strokeweight="1.5pt">
                  <v:stroke endarrow="classic"/>
                </v:shape>
                <v:shape id="AutoShape 586" o:spid="_x0000_s1232" type="#_x0000_t32" style="position:absolute;left:24980;top:4140;width:7201;height:4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" strokecolor="#0070c0" strokeweight="1.5pt">
                  <v:stroke startarrow="block"/>
                  <v:shadow opacity=".5" offset="-6pt,-6pt"/>
                </v:shape>
                <v:group id="Group 593" o:spid="_x0000_s1233" style="position:absolute;left:10096;top:15855;width:851;height:985;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">
                  <o:lock v:ext="edit" aspectratio="t"/>
                  <v:shape id="Freeform 594" o:spid="_x0000_s1234"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235"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9" o:spid="_x0000_s1236" style="position:absolute;left:22631;top:4546;width:838;height:984;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">
                  <o:lock v:ext="edit" aspectratio="t"/>
                  <v:shape id="Freeform 600" o:spid="_x0000_s123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1" o:spid="_x0000_s123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602" o:spid="_x0000_s1239" style="position:absolute;left:32131;top:8159;width:838;height:978;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">
                  <o:lock v:ext="edit" aspectratio="t"/>
                  <v:shape id="Freeform 603" o:spid="_x0000_s1240"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4" o:spid="_x0000_s1241"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shape id="AutoShape 1340" o:spid="_x0000_s1242" type="#_x0000_t124" style="position:absolute;left:26257;top:6375;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">
                  <o:lock v:ext="edit" aspectratio="t"/>
                  <v:textbox inset="2.48589mm,1.243mm,2.48589mm,1.243mm"/>
                </v:shape>
                <v:shape id="AutoShape 1341" o:spid="_x0000_s1243" type="#_x0000_t124" style="position:absolute;left:29940;top:7994;width:622;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">
                  <o:lock v:ext="edit" aspectratio="t"/>
                  <v:textbox inset="2.48589mm,1.243mm,2.48589mm,1.243mm"/>
                </v:shape>
                <v:shape id="AutoShape 598" o:spid="_x0000_s1244" type="#_x0000_t32" style="position:absolute;left:10541;top:5295;width:12090;height:106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" strokecolor="#0070c0" strokeweight="1.5pt">
                  <v:stroke startarrow="block"/>
                  <v:shadow opacity=".5" offset="-6pt,-6pt"/>
                </v:shape>
                <v:shape id="AutoShape 1343" o:spid="_x0000_s1245" type="#_x0000_t124" style="position:absolute;left:22561;top:6762;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">
                  <o:lock v:ext="edit" aspectratio="t"/>
                  <v:textbox inset="2.48589mm,1.243mm,2.48589mm,1.243mm"/>
                </v:shape>
                <v:shape id="AutoShape 597" o:spid="_x0000_s1246" type="#_x0000_t32" style="position:absolute;left:30365;top:8502;width:597;height:13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" strokecolor="red" strokeweight="1.5pt">
                  <v:stroke endarrow="classic"/>
                </v:shape>
                <v:shape id="AutoShape 597" o:spid="_x0000_s1247" type="#_x0000_t32" style="position:absolute;left:22879;top:5156;width:127;height:1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" strokecolor="red" strokeweight="1.5pt">
                  <v:stroke endarrow="classic"/>
                </v:shape>
                <v:shape id="AutoShape 596" o:spid="_x0000_s1248" type="#_x0000_t32" style="position:absolute;left:11049;top:10407;width:20345;height:59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" strokecolor="#0070c0" strokeweight="1.5pt">
                  <v:stroke startarrow="block"/>
                  <v:shadow opacity=".5" offset="-6pt,-6pt"/>
                </v:shape>
                <v:shape id="AutoShape 597" o:spid="_x0000_s1249" type="#_x0000_t32" style="position:absolute;left:30619;top:8248;width:1721;height: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" strokecolor="red" strokeweight="1.5pt">
                  <v:stroke endarrow="classic"/>
                </v:shape>
                <v:shape id="AutoShape 1404" o:spid="_x0000_s1250" type="#_x0000_t124" style="position:absolute;left:22555;top:6762;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">
                  <o:lock v:ext="edit" aspectratio="t"/>
                  <v:textbox inset="2.48589mm,1.243mm,2.48589mm,1.243mm"/>
                </v:shape>
                <v:shape id="AutoShape 574" o:spid="_x0000_s1251" type="#_x0000_t61" style="position:absolute;left:41484;width:8858;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" adj="-24929,67229">
                  <v:textbox inset="3.43944mm,1.71972mm,3.43944mm,1.71972mm">
                    <w:txbxContent>
                      <w:p w:rsidR="00FA7F40" w:rsidRPr="00DC4DDD" w:rsidRDefault="00FA7F40" w:rsidP="00705678">
                        <w:pPr>
                          <w:rPr>
                            <w:lang w:val="en-US"/>
                          </w:rPr>
                        </w:pPr>
                        <w:r>
                          <w:rPr>
                            <w:lang w:val="en-US"/>
                          </w:rPr>
                          <w:t>Lead-out 1</w:t>
                        </w:r>
                      </w:p>
                    </w:txbxContent>
                  </v:textbox>
                </v:shape>
                <v:shape id="AutoShape 575" o:spid="_x0000_s1252" type="#_x0000_t61" style="position:absolute;width:8909;height:26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" adj="-33470,51261">
                  <v:textbox inset="3.43944mm,1.71972mm,3.43944mm,1.71972mm">
                    <w:txbxContent>
                      <w:p w:rsidR="00FA7F40" w:rsidRPr="00DC4DDD" w:rsidRDefault="00FA7F40" w:rsidP="00705678">
                        <w:pPr>
                          <w:rPr>
                            <w:lang w:val="en-US"/>
                          </w:rPr>
                        </w:pPr>
                        <w:r>
                          <w:rPr>
                            <w:lang w:val="en-US"/>
                          </w:rPr>
                          <w:t>Lead-out 2</w:t>
                        </w:r>
                      </w:p>
                    </w:txbxContent>
                  </v:textbox>
                </v:shape>
                <w10:wrap anchory="line"/>
              </v:group>
            </w:pict>
          </mc:Fallback>
        </mc:AlternateContent>
      </w:r>
    </w:p>
    <w:p w:rsidR="00705678" w:rsidRDefault="00705678" w:rsidP="00705678">
      <w:pPr>
        <w:ind w:firstLine="1134"/>
        <w:jc w:val="center"/>
      </w:pPr>
      <w:r>
        <w:rPr>
          <w:noProof/>
          <w:lang w:eastAsia="ru-RU"/>
        </w:rPr>
        <mc:AlternateContent>
          <mc:Choice Requires="wps">
            <w:drawing>
              <wp:anchor distT="0" distB="0" distL="114300" distR="114300" simplePos="0" relativeHeight="252069888" behindDoc="0" locked="0" layoutInCell="1" allowOverlap="1" wp14:anchorId="1C61D18F" wp14:editId="6FB12D4B">
                <wp:simplePos x="0" y="0"/>
                <wp:positionH relativeFrom="column">
                  <wp:posOffset>3136265</wp:posOffset>
                </wp:positionH>
                <wp:positionV relativeFrom="paragraph">
                  <wp:posOffset>8890</wp:posOffset>
                </wp:positionV>
                <wp:extent cx="986790" cy="265430"/>
                <wp:effectExtent l="40640" t="5080" r="10795" b="310515"/>
                <wp:wrapNone/>
                <wp:docPr id="341" name="Прямоугольная выноска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790" cy="265430"/>
                        </a:xfrm>
                        <a:prstGeom prst="wedgeRectCallout">
                          <a:avLst>
                            <a:gd name="adj1" fmla="val -51931"/>
                            <a:gd name="adj2" fmla="val 158134"/>
                          </a:avLst>
                        </a:prstGeom>
                        <a:solidFill>
                          <a:srgbClr val="FFFFFF"/>
                        </a:solidFill>
                        <a:ln w="9525">
                          <a:solidFill>
                            <a:srgbClr val="000000"/>
                          </a:solidFill>
                          <a:miter lim="800000"/>
                          <a:headEnd/>
                          <a:tailEnd/>
                        </a:ln>
                      </wps:spPr>
                      <wps:txbx>
                        <w:txbxContent>
                          <w:p w:rsidR="00FA7F40" w:rsidRPr="00DC4DDD" w:rsidRDefault="00FA7F40" w:rsidP="00705678">
                            <w:pPr>
                              <w:rPr>
                                <w:lang w:val="en-US"/>
                              </w:rPr>
                            </w:pPr>
                            <w:r>
                              <w:rPr>
                                <w:lang w:val="en-US"/>
                              </w:rPr>
                              <w:t>Lead-in 2</w:t>
                            </w:r>
                          </w:p>
                        </w:txbxContent>
                      </wps:txbx>
                      <wps:bodyPr rot="0" vert="horz" wrap="square" lIns="123820" tIns="61910" rIns="123820" bIns="6191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1D18F" id="Прямоугольная выноска 341" o:spid="_x0000_s1253" type="#_x0000_t61" style="position:absolute;left:0;text-align:left;margin-left:246.95pt;margin-top:.7pt;width:77.7pt;height:20.9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" adj="-417,44957">
                <v:textbox inset="3.43944mm,1.71972mm,3.43944mm,1.71972mm">
                  <w:txbxContent>
                    <w:p w:rsidR="00FA7F40" w:rsidRPr="00DC4DDD" w:rsidRDefault="00FA7F40" w:rsidP="00705678">
                      <w:pPr>
                        <w:rPr>
                          <w:lang w:val="en-US"/>
                        </w:rPr>
                      </w:pPr>
                      <w:r>
                        <w:rPr>
                          <w:lang w:val="en-US"/>
                        </w:rPr>
                        <w:t>Lead-in 2</w:t>
                      </w:r>
                    </w:p>
                  </w:txbxContent>
                </v:textbox>
              </v:shape>
            </w:pict>
          </mc:Fallback>
        </mc:AlternateContent>
      </w:r>
    </w:p>
    <w:p w:rsidR="00705678" w:rsidRDefault="00705678" w:rsidP="00705678">
      <w:pPr>
        <w:ind w:firstLine="1134"/>
        <w:jc w:val="center"/>
      </w:pPr>
    </w:p>
    <w:p w:rsidR="00705678" w:rsidRDefault="00705678" w:rsidP="00705678">
      <w:pPr>
        <w:ind w:firstLine="1134"/>
        <w:jc w:val="center"/>
      </w:pPr>
    </w:p>
    <w:p w:rsidR="00705678" w:rsidRDefault="00705678" w:rsidP="00705678">
      <w:pPr>
        <w:ind w:firstLine="1134"/>
        <w:jc w:val="center"/>
      </w:pPr>
    </w:p>
    <w:p w:rsidR="00705678" w:rsidRDefault="00705678" w:rsidP="00705678">
      <w:pPr>
        <w:ind w:firstLine="1134"/>
        <w:jc w:val="center"/>
      </w:pPr>
    </w:p>
    <w:p w:rsidR="00705678" w:rsidRDefault="00705678" w:rsidP="00705678">
      <w:pPr>
        <w:spacing w:after="0"/>
        <w:ind w:left="709" w:firstLine="1134"/>
        <w:jc w:val="center"/>
        <w:rPr>
          <w:rFonts w:ascii="Times New Roman" w:hAnsi="Times New Roman"/>
          <w:i/>
          <w:sz w:val="24"/>
          <w:szCs w:val="24"/>
        </w:rPr>
      </w:pPr>
    </w:p>
    <w:p w:rsidR="00705678" w:rsidRDefault="00705678" w:rsidP="00705678">
      <w:pPr>
        <w:spacing w:after="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Pr>
          <w:rFonts w:ascii="Times New Roman" w:hAnsi="Times New Roman"/>
          <w:i/>
          <w:sz w:val="24"/>
          <w:szCs w:val="24"/>
        </w:rPr>
        <w:t>19</w:t>
      </w:r>
      <w:r w:rsidRPr="008234F8">
        <w:rPr>
          <w:rFonts w:ascii="Times New Roman" w:hAnsi="Times New Roman"/>
          <w:i/>
          <w:sz w:val="24"/>
          <w:szCs w:val="24"/>
        </w:rPr>
        <w:t xml:space="preserve">. Пример схемы резки </w:t>
      </w:r>
      <w:r w:rsidRPr="001F38DC">
        <w:rPr>
          <w:rFonts w:ascii="Times New Roman" w:hAnsi="Times New Roman"/>
          <w:i/>
          <w:sz w:val="24"/>
          <w:szCs w:val="24"/>
        </w:rPr>
        <w:t>трех замкнутых контуров</w:t>
      </w:r>
      <w:r>
        <w:rPr>
          <w:rFonts w:ascii="Times New Roman" w:hAnsi="Times New Roman"/>
          <w:i/>
          <w:sz w:val="24"/>
          <w:szCs w:val="24"/>
        </w:rPr>
        <w:t xml:space="preserve"> </w:t>
      </w:r>
      <w:r w:rsidRPr="008234F8">
        <w:rPr>
          <w:rFonts w:ascii="Times New Roman" w:hAnsi="Times New Roman"/>
          <w:i/>
          <w:sz w:val="24"/>
          <w:szCs w:val="24"/>
        </w:rPr>
        <w:t xml:space="preserve">с использованием </w:t>
      </w:r>
      <w:r>
        <w:rPr>
          <w:rFonts w:ascii="Times New Roman" w:hAnsi="Times New Roman"/>
          <w:i/>
          <w:sz w:val="24"/>
          <w:szCs w:val="24"/>
        </w:rPr>
        <w:t xml:space="preserve">двух сегментов </w:t>
      </w:r>
      <w:r w:rsidRPr="008234F8">
        <w:rPr>
          <w:rFonts w:ascii="Times New Roman" w:hAnsi="Times New Roman"/>
          <w:i/>
          <w:sz w:val="24"/>
          <w:szCs w:val="24"/>
        </w:rPr>
        <w:t>резки</w:t>
      </w:r>
    </w:p>
    <w:p w:rsidR="00CC3B71" w:rsidRPr="0023046F" w:rsidRDefault="00CC3B71" w:rsidP="00B73D8D">
      <w:pPr>
        <w:pStyle w:val="SectionTitle"/>
        <w:jc w:val="center"/>
      </w:pPr>
      <w:r w:rsidRPr="00FB6726">
        <w:rPr>
          <w:noProof/>
          <w:color w:val="0D0D0D" w:themeColor="text1" w:themeTint="F2"/>
        </w:rPr>
        <mc:AlternateContent>
          <mc:Choice Requires="wps">
            <w:drawing>
              <wp:anchor distT="0" distB="0" distL="114300" distR="114300" simplePos="0" relativeHeight="252063744" behindDoc="0" locked="0" layoutInCell="1" allowOverlap="1" wp14:anchorId="7B2387FC" wp14:editId="1D24C490">
                <wp:simplePos x="0" y="0"/>
                <wp:positionH relativeFrom="column">
                  <wp:posOffset>2203611</wp:posOffset>
                </wp:positionH>
                <wp:positionV relativeFrom="paragraph">
                  <wp:posOffset>43180</wp:posOffset>
                </wp:positionV>
                <wp:extent cx="64097" cy="0"/>
                <wp:effectExtent l="0" t="0" r="12700" b="19050"/>
                <wp:wrapNone/>
                <wp:docPr id="313" name="Прямая соединительная линия 313"/>
                <wp:cNvGraphicFramePr/>
                <a:graphic xmlns:a="http://schemas.openxmlformats.org/drawingml/2006/main">
                  <a:graphicData uri="http://schemas.microsoft.com/office/word/2010/wordprocessingShape">
                    <wps:wsp>
                      <wps:cNvCnPr/>
                      <wps:spPr>
                        <a:xfrm>
                          <a:off x="0" y="0"/>
                          <a:ext cx="640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487E06" id="Прямая соединительная линия 313" o:spid="_x0000_s1026" style="position:absolute;z-index:252063744;visibility:visible;mso-wrap-style:square;mso-wrap-distance-left:9pt;mso-wrap-distance-top:0;mso-wrap-distance-right:9pt;mso-wrap-distance-bottom:0;mso-position-horizontal:absolute;mso-position-horizontal-relative:text;mso-position-vertical:absolute;mso-position-vertical-relative:text" from="173.5pt,3.4pt" to="178.5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" strokecolor="#4579b8 [3044]"/>
            </w:pict>
          </mc:Fallback>
        </mc:AlternateContent>
      </w:r>
      <w:r w:rsidRPr="0023046F">
        <w:t>.</w:t>
      </w:r>
      <w:r w:rsidRPr="00FB6726">
        <w:rPr>
          <w:noProof/>
          <w:color w:val="FF6600"/>
        </w:rPr>
        <w:drawing>
          <wp:inline distT="0" distB="0" distL="0" distR="0" wp14:anchorId="26957F16" wp14:editId="5039405D">
            <wp:extent cx="3126055" cy="1323975"/>
            <wp:effectExtent l="0" t="0" r="0" b="0"/>
            <wp:docPr id="314" name="Рисунок 314"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fig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171790" cy="1343345"/>
                    </a:xfrm>
                    <a:prstGeom prst="rect">
                      <a:avLst/>
                    </a:prstGeom>
                    <a:noFill/>
                    <a:ln>
                      <a:noFill/>
                    </a:ln>
                  </pic:spPr>
                </pic:pic>
              </a:graphicData>
            </a:graphic>
          </wp:inline>
        </w:drawing>
      </w:r>
    </w:p>
    <w:p w:rsidR="00CC3B71" w:rsidRPr="00705678" w:rsidRDefault="0023046F" w:rsidP="00CC3B71">
      <w:pPr>
        <w:jc w:val="center"/>
        <w:rPr>
          <w:rFonts w:ascii="Times New Roman" w:hAnsi="Times New Roman" w:cs="Times New Roman"/>
          <w:i/>
          <w:sz w:val="24"/>
          <w:szCs w:val="24"/>
        </w:rPr>
      </w:pPr>
      <w:r w:rsidRPr="00705678">
        <w:rPr>
          <w:rFonts w:ascii="Times New Roman" w:hAnsi="Times New Roman" w:cs="Times New Roman"/>
          <w:i/>
          <w:sz w:val="24"/>
          <w:szCs w:val="24"/>
        </w:rPr>
        <w:t>Рисунок</w:t>
      </w:r>
      <w:r w:rsidR="00CC3B71" w:rsidRPr="00705678">
        <w:rPr>
          <w:rFonts w:ascii="Times New Roman" w:hAnsi="Times New Roman" w:cs="Times New Roman"/>
          <w:i/>
          <w:sz w:val="24"/>
          <w:szCs w:val="24"/>
        </w:rPr>
        <w:t xml:space="preserve"> </w:t>
      </w:r>
      <w:r w:rsidRPr="00705678">
        <w:rPr>
          <w:rFonts w:ascii="Times New Roman" w:hAnsi="Times New Roman" w:cs="Times New Roman"/>
          <w:i/>
          <w:sz w:val="24"/>
          <w:szCs w:val="24"/>
        </w:rPr>
        <w:t>20</w:t>
      </w:r>
      <w:r w:rsidR="00CC3B71" w:rsidRPr="00705678">
        <w:rPr>
          <w:rFonts w:ascii="Times New Roman" w:hAnsi="Times New Roman" w:cs="Times New Roman"/>
          <w:i/>
          <w:sz w:val="24"/>
          <w:szCs w:val="24"/>
        </w:rPr>
        <w:t xml:space="preserve">. </w:t>
      </w:r>
      <w:r w:rsidRPr="00705678">
        <w:rPr>
          <w:rFonts w:ascii="Times New Roman" w:hAnsi="Times New Roman" w:cs="Times New Roman"/>
          <w:i/>
          <w:sz w:val="24"/>
          <w:szCs w:val="24"/>
        </w:rPr>
        <w:t>Сегмент резки, включающий базовый сегмент с использованием техники резки «совмещенный рез»</w:t>
      </w:r>
    </w:p>
    <w:p w:rsidR="0003448A" w:rsidRPr="0003448A" w:rsidRDefault="0003448A" w:rsidP="009B3B15">
      <w:pPr>
        <w:autoSpaceDE w:val="0"/>
        <w:autoSpaceDN w:val="0"/>
        <w:adjustRightInd w:val="0"/>
        <w:spacing w:after="120"/>
        <w:ind w:firstLine="426"/>
        <w:jc w:val="both"/>
        <w:rPr>
          <w:rFonts w:ascii="Times New Roman" w:hAnsi="Times New Roman" w:cs="Times New Roman"/>
          <w:sz w:val="24"/>
          <w:szCs w:val="24"/>
        </w:rPr>
      </w:pPr>
      <w:r w:rsidRPr="0003448A">
        <w:rPr>
          <w:rFonts w:ascii="Times New Roman" w:hAnsi="Times New Roman" w:cs="Times New Roman"/>
          <w:sz w:val="24"/>
          <w:szCs w:val="24"/>
        </w:rPr>
        <w:t>На основе концепции базового сегмента введем еще два класса задач маршрутизации инструмента машин фигурной листовой резки с ЧПУ</w:t>
      </w:r>
    </w:p>
    <w:p w:rsidR="0003448A" w:rsidRDefault="0003448A" w:rsidP="002B529A">
      <w:pPr>
        <w:spacing w:after="0"/>
        <w:jc w:val="both"/>
        <w:rPr>
          <w:rFonts w:ascii="Times New Roman" w:hAnsi="Times New Roman" w:cs="Times New Roman"/>
          <w:iCs/>
          <w:sz w:val="24"/>
          <w:szCs w:val="24"/>
        </w:rPr>
      </w:pPr>
      <w:r>
        <w:rPr>
          <w:rFonts w:ascii="Times New Roman" w:hAnsi="Times New Roman" w:cs="Times New Roman"/>
          <w:i/>
          <w:sz w:val="24"/>
          <w:szCs w:val="24"/>
        </w:rPr>
        <w:t>Определение</w:t>
      </w:r>
      <w:r w:rsidRPr="0003448A">
        <w:rPr>
          <w:rFonts w:ascii="Times New Roman" w:hAnsi="Times New Roman" w:cs="Times New Roman"/>
          <w:i/>
          <w:sz w:val="24"/>
          <w:szCs w:val="24"/>
        </w:rPr>
        <w:t xml:space="preserve"> 3</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SCCP</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Segment</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Continuous</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Cutting</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Problem</w:t>
      </w:r>
      <w:r w:rsidRPr="0003448A">
        <w:rPr>
          <w:rFonts w:ascii="Times New Roman" w:hAnsi="Times New Roman" w:cs="Times New Roman"/>
          <w:sz w:val="24"/>
          <w:szCs w:val="24"/>
        </w:rPr>
        <w:t xml:space="preserve">) </w:t>
      </w:r>
      <w:r>
        <w:rPr>
          <w:rFonts w:ascii="Times New Roman" w:hAnsi="Times New Roman" w:cs="Times New Roman"/>
          <w:sz w:val="24"/>
          <w:szCs w:val="24"/>
        </w:rPr>
        <w:t>задача</w:t>
      </w:r>
      <w:r w:rsidRPr="0003448A">
        <w:rPr>
          <w:rFonts w:ascii="Times New Roman" w:hAnsi="Times New Roman" w:cs="Times New Roman"/>
          <w:sz w:val="24"/>
          <w:szCs w:val="24"/>
        </w:rPr>
        <w:t xml:space="preserve"> </w:t>
      </w:r>
      <w:r>
        <w:rPr>
          <w:rFonts w:ascii="Times New Roman" w:hAnsi="Times New Roman" w:cs="Times New Roman"/>
          <w:sz w:val="24"/>
          <w:szCs w:val="24"/>
        </w:rPr>
        <w:t>с</w:t>
      </w:r>
      <w:r w:rsidRPr="0003448A">
        <w:rPr>
          <w:rFonts w:ascii="Times New Roman" w:hAnsi="Times New Roman" w:cs="Times New Roman"/>
          <w:sz w:val="24"/>
          <w:szCs w:val="24"/>
        </w:rPr>
        <w:t xml:space="preserve"> </w:t>
      </w:r>
      <w:r>
        <w:rPr>
          <w:rFonts w:ascii="Times New Roman" w:hAnsi="Times New Roman" w:cs="Times New Roman"/>
          <w:sz w:val="24"/>
          <w:szCs w:val="24"/>
        </w:rPr>
        <w:t>фиксированным</w:t>
      </w:r>
      <w:r w:rsidRPr="0003448A">
        <w:rPr>
          <w:rFonts w:ascii="Times New Roman" w:hAnsi="Times New Roman" w:cs="Times New Roman"/>
          <w:sz w:val="24"/>
          <w:szCs w:val="24"/>
        </w:rPr>
        <w:t xml:space="preserve"> </w:t>
      </w:r>
      <w:r>
        <w:rPr>
          <w:rFonts w:ascii="Times New Roman" w:hAnsi="Times New Roman" w:cs="Times New Roman"/>
          <w:sz w:val="24"/>
          <w:szCs w:val="24"/>
        </w:rPr>
        <w:t>числом</w:t>
      </w:r>
      <w:r w:rsidRPr="0003448A">
        <w:rPr>
          <w:rFonts w:ascii="Times New Roman" w:hAnsi="Times New Roman" w:cs="Times New Roman"/>
          <w:sz w:val="24"/>
          <w:szCs w:val="24"/>
        </w:rPr>
        <w:t xml:space="preserve"> </w:t>
      </w:r>
      <w:proofErr w:type="gramStart"/>
      <w:r w:rsidRPr="00FB6726">
        <w:rPr>
          <w:rFonts w:ascii="Times New Roman" w:hAnsi="Times New Roman" w:cs="Times New Roman"/>
          <w:i/>
          <w:sz w:val="24"/>
          <w:szCs w:val="24"/>
          <w:lang w:val="en-US"/>
        </w:rPr>
        <w:t>K</w:t>
      </w:r>
      <w:r w:rsidRPr="0003448A">
        <w:rPr>
          <w:rFonts w:ascii="Times New Roman" w:hAnsi="Times New Roman" w:cs="Times New Roman"/>
          <w:sz w:val="24"/>
          <w:szCs w:val="24"/>
        </w:rPr>
        <w:t xml:space="preserve">  </w:t>
      </w:r>
      <w:proofErr w:type="spellStart"/>
      <w:r>
        <w:rPr>
          <w:rFonts w:ascii="Times New Roman" w:hAnsi="Times New Roman" w:cs="Times New Roman"/>
          <w:sz w:val="24"/>
          <w:szCs w:val="24"/>
        </w:rPr>
        <w:t>сементов</w:t>
      </w:r>
      <w:proofErr w:type="spellEnd"/>
      <w:proofErr w:type="gramEnd"/>
      <w:r w:rsidRPr="0003448A">
        <w:rPr>
          <w:rFonts w:ascii="Times New Roman" w:hAnsi="Times New Roman" w:cs="Times New Roman"/>
          <w:sz w:val="24"/>
          <w:szCs w:val="24"/>
        </w:rPr>
        <w:t xml:space="preserve"> </w:t>
      </w:r>
      <w:r>
        <w:rPr>
          <w:rFonts w:ascii="Times New Roman" w:hAnsi="Times New Roman" w:cs="Times New Roman"/>
          <w:sz w:val="24"/>
          <w:szCs w:val="24"/>
        </w:rPr>
        <w:t>резки (и базовых сегментов резки</w:t>
      </w:r>
      <m:oMath>
        <m:sSup>
          <m:sSupPr>
            <m:ctrlPr>
              <w:rPr>
                <w:rFonts w:ascii="Cambria Math" w:hAnsi="Cambria Math" w:cs="Times New Roman"/>
                <w:i/>
                <w:iCs/>
                <w:sz w:val="24"/>
                <w:szCs w:val="24"/>
              </w:rPr>
            </m:ctrlPr>
          </m:sSupPr>
          <m:e>
            <m:r>
              <w:rPr>
                <w:rFonts w:ascii="Cambria Math" w:hAnsi="Cambria Math" w:cs="Times New Roman"/>
                <w:sz w:val="24"/>
                <w:szCs w:val="24"/>
              </w:rPr>
              <m:t xml:space="preserve"> </m:t>
            </m:r>
            <m:r>
              <w:rPr>
                <w:rFonts w:ascii="Cambria Math" w:hAnsi="Cambria Math" w:cs="Times New Roman"/>
                <w:sz w:val="24"/>
                <w:szCs w:val="24"/>
                <w:lang w:val="en-US"/>
              </w:rPr>
              <m:t>B</m:t>
            </m:r>
          </m:e>
          <m:sup>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k</m:t>
                </m:r>
              </m:sub>
            </m:sSub>
          </m:sup>
        </m:sSup>
        <m:r>
          <w:rPr>
            <w:rFonts w:ascii="Cambria Math" w:hAnsi="Cambria Math" w:cs="Times New Roman"/>
            <w:sz w:val="24"/>
            <w:szCs w:val="24"/>
          </w:rPr>
          <m:t xml:space="preserve"> k=</m:t>
        </m:r>
        <m:acc>
          <m:accPr>
            <m:chr m:val="̅"/>
            <m:ctrlPr>
              <w:rPr>
                <w:rFonts w:ascii="Cambria Math" w:hAnsi="Cambria Math" w:cs="Times New Roman"/>
                <w:i/>
                <w:iCs/>
                <w:sz w:val="24"/>
                <w:szCs w:val="24"/>
                <w:lang w:val="en-US"/>
              </w:rPr>
            </m:ctrlPr>
          </m:accPr>
          <m:e>
            <m:r>
              <w:rPr>
                <w:rFonts w:ascii="Cambria Math" w:hAnsi="Cambria Math" w:cs="Times New Roman"/>
                <w:sz w:val="24"/>
                <w:szCs w:val="24"/>
              </w:rPr>
              <m:t>1,</m:t>
            </m:r>
            <m:r>
              <w:rPr>
                <w:rFonts w:ascii="Cambria Math" w:hAnsi="Cambria Math" w:cs="Times New Roman"/>
                <w:sz w:val="24"/>
                <w:szCs w:val="24"/>
                <w:lang w:val="en-US"/>
              </w:rPr>
              <m:t> K</m:t>
            </m:r>
          </m:e>
        </m:acc>
      </m:oMath>
      <w:r>
        <w:rPr>
          <w:rFonts w:ascii="Times New Roman" w:eastAsiaTheme="minorEastAsia" w:hAnsi="Times New Roman" w:cs="Times New Roman"/>
          <w:iCs/>
          <w:sz w:val="24"/>
          <w:szCs w:val="24"/>
        </w:rPr>
        <w:t>)</w:t>
      </w:r>
      <w:r w:rsidRPr="0003448A">
        <w:rPr>
          <w:rFonts w:ascii="Times New Roman" w:hAnsi="Times New Roman" w:cs="Times New Roman"/>
          <w:iCs/>
          <w:sz w:val="24"/>
          <w:szCs w:val="24"/>
        </w:rPr>
        <w:t>.</w:t>
      </w:r>
    </w:p>
    <w:p w:rsidR="002B529A" w:rsidRDefault="002B529A" w:rsidP="002B529A">
      <w:pPr>
        <w:spacing w:after="0"/>
        <w:jc w:val="both"/>
        <w:rPr>
          <w:rFonts w:ascii="Times New Roman" w:hAnsi="Times New Roman" w:cs="Times New Roman"/>
          <w:i/>
          <w:iCs/>
          <w:sz w:val="24"/>
          <w:szCs w:val="24"/>
        </w:rPr>
      </w:pPr>
    </w:p>
    <w:p w:rsidR="0003448A" w:rsidRPr="002B529A" w:rsidRDefault="002B529A" w:rsidP="002B529A">
      <w:pPr>
        <w:spacing w:after="0"/>
        <w:contextualSpacing/>
        <w:jc w:val="both"/>
        <w:rPr>
          <w:rFonts w:ascii="Times New Roman" w:hAnsi="Times New Roman" w:cs="Times New Roman"/>
          <w:b/>
          <w:iCs/>
          <w:sz w:val="24"/>
          <w:szCs w:val="24"/>
        </w:rPr>
      </w:pPr>
      <w:r w:rsidRPr="002B529A">
        <w:rPr>
          <w:rFonts w:ascii="Times New Roman" w:hAnsi="Times New Roman" w:cs="Times New Roman"/>
          <w:i/>
          <w:iCs/>
          <w:sz w:val="24"/>
          <w:szCs w:val="24"/>
        </w:rPr>
        <w:t>Замечание</w:t>
      </w:r>
      <w:proofErr w:type="gramStart"/>
      <w:r w:rsidRPr="002B529A">
        <w:rPr>
          <w:rFonts w:ascii="Times New Roman" w:hAnsi="Times New Roman" w:cs="Times New Roman"/>
          <w:i/>
          <w:iCs/>
          <w:sz w:val="24"/>
          <w:szCs w:val="24"/>
        </w:rPr>
        <w:t>:</w:t>
      </w:r>
      <w:r>
        <w:rPr>
          <w:rFonts w:ascii="Times New Roman" w:hAnsi="Times New Roman" w:cs="Times New Roman"/>
          <w:iCs/>
          <w:sz w:val="24"/>
          <w:szCs w:val="24"/>
        </w:rPr>
        <w:t xml:space="preserve"> Если</w:t>
      </w:r>
      <w:proofErr w:type="gramEnd"/>
      <w:r>
        <w:rPr>
          <w:rFonts w:ascii="Times New Roman" w:hAnsi="Times New Roman" w:cs="Times New Roman"/>
          <w:iCs/>
          <w:sz w:val="24"/>
          <w:szCs w:val="24"/>
        </w:rPr>
        <w:t xml:space="preserve"> все граничные контуры деталей </w:t>
      </w:r>
      <w:r w:rsidRPr="008045F8">
        <w:rPr>
          <w:rFonts w:ascii="Times New Roman" w:hAnsi="Times New Roman" w:cs="Times New Roman"/>
          <w:position w:val="-12"/>
        </w:rPr>
        <w:object w:dxaOrig="1340" w:dyaOrig="360">
          <v:shape id="_x0000_i1175" type="#_x0000_t75" style="width:66.75pt;height:18pt" o:ole="">
            <v:imagedata r:id="rId31" o:title=""/>
          </v:shape>
          <o:OLEObject Type="Embed" ProgID="Equation.DSMT4" ShapeID="_x0000_i1175" DrawAspect="Content" ObjectID="_1630848842" r:id="rId278"/>
        </w:object>
      </w:r>
      <w:r w:rsidRPr="002B529A">
        <w:rPr>
          <w:rFonts w:ascii="Times New Roman" w:hAnsi="Times New Roman" w:cs="Times New Roman"/>
          <w:iCs/>
          <w:sz w:val="24"/>
          <w:szCs w:val="24"/>
        </w:rPr>
        <w:t xml:space="preserve"> </w:t>
      </w:r>
      <w:r>
        <w:rPr>
          <w:rFonts w:ascii="Times New Roman" w:hAnsi="Times New Roman" w:cs="Times New Roman"/>
          <w:iCs/>
          <w:sz w:val="24"/>
          <w:szCs w:val="24"/>
        </w:rPr>
        <w:t>базовые</w:t>
      </w:r>
      <w:r w:rsidRPr="002B529A">
        <w:rPr>
          <w:rFonts w:ascii="Times New Roman" w:hAnsi="Times New Roman" w:cs="Times New Roman"/>
          <w:iCs/>
          <w:sz w:val="24"/>
          <w:szCs w:val="24"/>
        </w:rPr>
        <w:t xml:space="preserve"> </w:t>
      </w:r>
      <w:r>
        <w:rPr>
          <w:rFonts w:ascii="Times New Roman" w:hAnsi="Times New Roman" w:cs="Times New Roman"/>
          <w:iCs/>
          <w:sz w:val="24"/>
          <w:szCs w:val="24"/>
        </w:rPr>
        <w:t xml:space="preserve">сегменты </w:t>
      </w:r>
      <m:oMath>
        <m:sSup>
          <m:sSupPr>
            <m:ctrlPr>
              <w:rPr>
                <w:rFonts w:ascii="Cambria Math" w:hAnsi="Cambria Math" w:cs="Times New Roman"/>
                <w:i/>
                <w:iCs/>
                <w:sz w:val="24"/>
                <w:szCs w:val="24"/>
              </w:rPr>
            </m:ctrlPr>
          </m:sSupPr>
          <m:e>
            <m:r>
              <w:rPr>
                <w:rFonts w:ascii="Cambria Math" w:hAnsi="Cambria Math" w:cs="Times New Roman"/>
                <w:sz w:val="24"/>
                <w:szCs w:val="24"/>
                <w:lang w:val="en-US"/>
              </w:rPr>
              <m:t>B</m:t>
            </m:r>
          </m:e>
          <m:sup>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k</m:t>
                </m:r>
              </m:sub>
            </m:sSub>
          </m:sup>
        </m:sSup>
        <m:r>
          <w:rPr>
            <w:rFonts w:ascii="Cambria Math" w:hAnsi="Cambria Math" w:cs="Times New Roman"/>
            <w:sz w:val="24"/>
            <w:szCs w:val="24"/>
          </w:rPr>
          <m:t xml:space="preserve"> ,</m:t>
        </m:r>
      </m:oMath>
    </w:p>
    <w:p w:rsidR="0003448A" w:rsidRDefault="0003448A" w:rsidP="002B529A">
      <w:pPr>
        <w:spacing w:after="0"/>
        <w:jc w:val="both"/>
        <w:rPr>
          <w:rFonts w:ascii="Times New Roman" w:hAnsi="Times New Roman" w:cs="Times New Roman"/>
          <w:iCs/>
          <w:sz w:val="24"/>
          <w:szCs w:val="24"/>
        </w:rPr>
      </w:pPr>
      <m:oMath>
        <m:r>
          <w:rPr>
            <w:rFonts w:ascii="Cambria Math" w:hAnsi="Cambria Math" w:cs="Times New Roman"/>
            <w:sz w:val="24"/>
            <w:szCs w:val="24"/>
          </w:rPr>
          <m:t xml:space="preserve">  k=</m:t>
        </m:r>
        <m:acc>
          <m:accPr>
            <m:chr m:val="̅"/>
            <m:ctrlPr>
              <w:rPr>
                <w:rFonts w:ascii="Cambria Math" w:hAnsi="Cambria Math" w:cs="Times New Roman"/>
                <w:i/>
                <w:iCs/>
                <w:sz w:val="24"/>
                <w:szCs w:val="24"/>
                <w:lang w:val="en-US"/>
              </w:rPr>
            </m:ctrlPr>
          </m:accPr>
          <m:e>
            <m:r>
              <w:rPr>
                <w:rFonts w:ascii="Cambria Math" w:hAnsi="Cambria Math" w:cs="Times New Roman"/>
                <w:sz w:val="24"/>
                <w:szCs w:val="24"/>
              </w:rPr>
              <m:t>1,</m:t>
            </m:r>
            <m:r>
              <w:rPr>
                <w:rFonts w:ascii="Cambria Math" w:hAnsi="Cambria Math" w:cs="Times New Roman"/>
                <w:sz w:val="24"/>
                <w:szCs w:val="24"/>
                <w:lang w:val="en-US"/>
              </w:rPr>
              <m:t> K</m:t>
            </m:r>
          </m:e>
        </m:acc>
      </m:oMath>
      <w:r w:rsidRPr="002B529A">
        <w:rPr>
          <w:rFonts w:ascii="Times New Roman" w:hAnsi="Times New Roman" w:cs="Times New Roman"/>
          <w:iCs/>
          <w:sz w:val="24"/>
          <w:szCs w:val="24"/>
        </w:rPr>
        <w:t xml:space="preserve"> </w:t>
      </w:r>
      <w:r w:rsidRPr="00FB6726">
        <w:rPr>
          <w:rFonts w:ascii="Times New Roman" w:hAnsi="Times New Roman" w:cs="Times New Roman"/>
          <w:iCs/>
          <w:sz w:val="24"/>
          <w:szCs w:val="24"/>
          <w:lang w:val="en-US"/>
        </w:rPr>
        <w:t>and</w:t>
      </w:r>
      <w:r w:rsidRPr="002B529A">
        <w:rPr>
          <w:rFonts w:ascii="Times New Roman" w:hAnsi="Times New Roman" w:cs="Times New Roman"/>
          <w:iCs/>
          <w:sz w:val="24"/>
          <w:szCs w:val="24"/>
        </w:rPr>
        <w:t xml:space="preserve"> </w:t>
      </w:r>
      <w:r w:rsidRPr="00FB6726">
        <w:rPr>
          <w:rFonts w:ascii="Times New Roman" w:hAnsi="Times New Roman" w:cs="Times New Roman"/>
          <w:i/>
          <w:iCs/>
          <w:sz w:val="24"/>
          <w:szCs w:val="24"/>
          <w:lang w:val="en-US"/>
        </w:rPr>
        <w:t>N</w:t>
      </w:r>
      <w:r w:rsidRPr="002B529A">
        <w:rPr>
          <w:rFonts w:ascii="Times New Roman" w:hAnsi="Times New Roman" w:cs="Times New Roman"/>
          <w:i/>
          <w:iCs/>
          <w:sz w:val="24"/>
          <w:szCs w:val="24"/>
        </w:rPr>
        <w:t>=</w:t>
      </w:r>
      <w:proofErr w:type="gramStart"/>
      <w:r w:rsidRPr="00FB6726">
        <w:rPr>
          <w:rFonts w:ascii="Times New Roman" w:hAnsi="Times New Roman" w:cs="Times New Roman"/>
          <w:i/>
          <w:iCs/>
          <w:sz w:val="24"/>
          <w:szCs w:val="24"/>
          <w:lang w:val="en-US"/>
        </w:rPr>
        <w:t>K</w:t>
      </w:r>
      <w:r w:rsidRPr="002B529A">
        <w:rPr>
          <w:rFonts w:ascii="Times New Roman" w:hAnsi="Times New Roman" w:cs="Times New Roman"/>
          <w:iCs/>
          <w:sz w:val="24"/>
          <w:szCs w:val="24"/>
        </w:rPr>
        <w:t xml:space="preserve"> </w:t>
      </w:r>
      <w:r w:rsidR="002B529A">
        <w:rPr>
          <w:rFonts w:ascii="Times New Roman" w:hAnsi="Times New Roman" w:cs="Times New Roman"/>
          <w:iCs/>
          <w:sz w:val="24"/>
          <w:szCs w:val="24"/>
        </w:rPr>
        <w:t xml:space="preserve"> тогда</w:t>
      </w:r>
      <w:proofErr w:type="gramEnd"/>
      <w:r w:rsidRPr="002B529A">
        <w:rPr>
          <w:rFonts w:ascii="Times New Roman" w:hAnsi="Times New Roman" w:cs="Times New Roman"/>
          <w:iCs/>
          <w:sz w:val="24"/>
          <w:szCs w:val="24"/>
        </w:rPr>
        <w:t xml:space="preserve"> </w:t>
      </w:r>
      <w:r w:rsidRPr="00FB6726">
        <w:rPr>
          <w:rFonts w:ascii="Times New Roman" w:hAnsi="Times New Roman" w:cs="Times New Roman"/>
          <w:iCs/>
          <w:sz w:val="24"/>
          <w:szCs w:val="24"/>
          <w:lang w:val="en-US"/>
        </w:rPr>
        <w:t>SCCP</w:t>
      </w:r>
      <w:r w:rsidRPr="002B529A">
        <w:rPr>
          <w:rFonts w:ascii="Times New Roman" w:hAnsi="Times New Roman" w:cs="Times New Roman"/>
          <w:iCs/>
          <w:sz w:val="24"/>
          <w:szCs w:val="24"/>
        </w:rPr>
        <w:t xml:space="preserve"> </w:t>
      </w:r>
      <w:r w:rsidR="002B529A">
        <w:rPr>
          <w:rFonts w:ascii="Times New Roman" w:hAnsi="Times New Roman" w:cs="Times New Roman"/>
          <w:iCs/>
          <w:sz w:val="24"/>
          <w:szCs w:val="24"/>
        </w:rPr>
        <w:t>эквивалентна</w:t>
      </w:r>
      <w:r w:rsidRPr="002B529A">
        <w:rPr>
          <w:rFonts w:ascii="Times New Roman" w:hAnsi="Times New Roman" w:cs="Times New Roman"/>
          <w:iCs/>
          <w:sz w:val="24"/>
          <w:szCs w:val="24"/>
        </w:rPr>
        <w:t xml:space="preserve"> </w:t>
      </w:r>
      <w:r w:rsidRPr="00FB6726">
        <w:rPr>
          <w:rFonts w:ascii="Times New Roman" w:hAnsi="Times New Roman" w:cs="Times New Roman"/>
          <w:iCs/>
          <w:sz w:val="24"/>
          <w:szCs w:val="24"/>
          <w:lang w:val="en-US"/>
        </w:rPr>
        <w:t>CCP</w:t>
      </w:r>
      <w:r w:rsidRPr="002B529A">
        <w:rPr>
          <w:rFonts w:ascii="Times New Roman" w:hAnsi="Times New Roman" w:cs="Times New Roman"/>
          <w:iCs/>
          <w:sz w:val="24"/>
          <w:szCs w:val="24"/>
        </w:rPr>
        <w:t>.</w:t>
      </w:r>
    </w:p>
    <w:p w:rsidR="002B529A" w:rsidRPr="00720171" w:rsidRDefault="002B529A" w:rsidP="00720171">
      <w:pPr>
        <w:spacing w:before="120" w:after="0"/>
        <w:jc w:val="both"/>
        <w:rPr>
          <w:rFonts w:ascii="Times New Roman" w:hAnsi="Times New Roman" w:cs="Times New Roman"/>
          <w:sz w:val="24"/>
          <w:szCs w:val="24"/>
        </w:rPr>
      </w:pPr>
      <w:r>
        <w:rPr>
          <w:rFonts w:ascii="Times New Roman" w:hAnsi="Times New Roman" w:cs="Times New Roman"/>
          <w:iCs/>
          <w:sz w:val="24"/>
          <w:szCs w:val="24"/>
        </w:rPr>
        <w:t>Предположим</w:t>
      </w:r>
      <w:r w:rsidRPr="00720171">
        <w:rPr>
          <w:rFonts w:ascii="Times New Roman" w:hAnsi="Times New Roman" w:cs="Times New Roman"/>
          <w:iCs/>
          <w:sz w:val="24"/>
          <w:szCs w:val="24"/>
        </w:rPr>
        <w:t xml:space="preserve">, </w:t>
      </w:r>
      <w:r>
        <w:rPr>
          <w:rFonts w:ascii="Times New Roman" w:hAnsi="Times New Roman" w:cs="Times New Roman"/>
          <w:iCs/>
          <w:sz w:val="24"/>
          <w:szCs w:val="24"/>
        </w:rPr>
        <w:t>что</w:t>
      </w:r>
      <w:r w:rsidRPr="00720171">
        <w:rPr>
          <w:rFonts w:ascii="Times New Roman" w:hAnsi="Times New Roman" w:cs="Times New Roman"/>
          <w:iCs/>
          <w:sz w:val="24"/>
          <w:szCs w:val="24"/>
        </w:rPr>
        <w:t xml:space="preserve"> </w:t>
      </w:r>
      <w:r>
        <w:rPr>
          <w:rFonts w:ascii="Times New Roman" w:hAnsi="Times New Roman" w:cs="Times New Roman"/>
          <w:iCs/>
          <w:sz w:val="24"/>
          <w:szCs w:val="24"/>
        </w:rPr>
        <w:t>для</w:t>
      </w:r>
      <w:r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исходной</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задачи</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маршрутизации</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определен</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конечный</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набор</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ансамбль</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базовых</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сегментов</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резки</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размерности</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lang w:val="en-US"/>
        </w:rPr>
        <w:t>T</w:t>
      </w:r>
      <w:r w:rsidR="00720171" w:rsidRPr="00720171">
        <w:rPr>
          <w:rFonts w:ascii="Times New Roman" w:hAnsi="Times New Roman" w:cs="Times New Roman"/>
          <w:iCs/>
          <w:sz w:val="24"/>
          <w:szCs w:val="24"/>
        </w:rPr>
        <w:t>.</w:t>
      </w:r>
      <w:r w:rsidRPr="00720171">
        <w:rPr>
          <w:rStyle w:val="tlid-translation"/>
          <w:rFonts w:ascii="Times New Roman" w:hAnsi="Times New Roman" w:cs="Times New Roman"/>
          <w:sz w:val="24"/>
          <w:szCs w:val="24"/>
        </w:rPr>
        <w:t xml:space="preserve"> </w:t>
      </w:r>
      <w:r w:rsidR="00720171">
        <w:rPr>
          <w:rStyle w:val="tlid-translation"/>
          <w:rFonts w:ascii="Times New Roman" w:hAnsi="Times New Roman" w:cs="Times New Roman"/>
          <w:sz w:val="24"/>
          <w:szCs w:val="24"/>
        </w:rPr>
        <w:t xml:space="preserve">Этот ансамбль соответствует ансамблю задач </w:t>
      </w:r>
      <w:r w:rsidR="00EB3D01" w:rsidRPr="00720171">
        <w:rPr>
          <w:position w:val="-18"/>
        </w:rPr>
        <w:object w:dxaOrig="1540" w:dyaOrig="460">
          <v:shape id="_x0000_i1176" type="#_x0000_t75" style="width:77.25pt;height:23.25pt" o:ole="">
            <v:imagedata r:id="rId279" o:title=""/>
          </v:shape>
          <o:OLEObject Type="Embed" ProgID="Equation.DSMT4" ShapeID="_x0000_i1176" DrawAspect="Content" ObjectID="_1630848843" r:id="rId280"/>
        </w:object>
      </w:r>
      <w:r w:rsidRPr="00720171">
        <w:rPr>
          <w:rStyle w:val="tlid-translation"/>
          <w:rFonts w:ascii="Times New Roman" w:hAnsi="Times New Roman" w:cs="Times New Roman"/>
          <w:sz w:val="24"/>
          <w:szCs w:val="24"/>
        </w:rPr>
        <w:t>.</w:t>
      </w:r>
    </w:p>
    <w:p w:rsidR="00720171" w:rsidRPr="00720171" w:rsidRDefault="00720171" w:rsidP="00720171">
      <w:pPr>
        <w:spacing w:after="0"/>
        <w:jc w:val="both"/>
        <w:rPr>
          <w:rFonts w:ascii="Times New Roman" w:hAnsi="Times New Roman" w:cs="Times New Roman"/>
          <w:iCs/>
          <w:sz w:val="24"/>
          <w:szCs w:val="24"/>
        </w:rPr>
      </w:pPr>
      <w:r w:rsidRPr="00720171">
        <w:rPr>
          <w:rFonts w:ascii="Times New Roman" w:hAnsi="Times New Roman" w:cs="Times New Roman"/>
          <w:i/>
          <w:iCs/>
          <w:sz w:val="24"/>
          <w:szCs w:val="24"/>
        </w:rPr>
        <w:t>Определение 4:</w:t>
      </w:r>
      <w:r w:rsidRPr="00720171">
        <w:rPr>
          <w:rFonts w:ascii="Times New Roman" w:hAnsi="Times New Roman" w:cs="Times New Roman"/>
          <w:iCs/>
          <w:sz w:val="24"/>
          <w:szCs w:val="24"/>
        </w:rPr>
        <w:t xml:space="preserve"> GSCCP (</w:t>
      </w:r>
      <w:r>
        <w:rPr>
          <w:rFonts w:ascii="Times New Roman" w:hAnsi="Times New Roman" w:cs="Times New Roman"/>
          <w:iCs/>
          <w:sz w:val="24"/>
          <w:szCs w:val="24"/>
          <w:lang w:val="en-US"/>
        </w:rPr>
        <w:t>Generalized</w:t>
      </w:r>
      <w:r w:rsidRPr="00720171">
        <w:rPr>
          <w:rFonts w:ascii="Times New Roman" w:hAnsi="Times New Roman" w:cs="Times New Roman"/>
          <w:iCs/>
          <w:sz w:val="24"/>
          <w:szCs w:val="24"/>
        </w:rPr>
        <w:t xml:space="preserve"> SCCP) </w:t>
      </w:r>
      <w:r>
        <w:rPr>
          <w:rFonts w:ascii="Times New Roman" w:hAnsi="Times New Roman" w:cs="Times New Roman"/>
          <w:iCs/>
          <w:sz w:val="24"/>
          <w:szCs w:val="24"/>
        </w:rPr>
        <w:t xml:space="preserve">– </w:t>
      </w:r>
      <w:r w:rsidRPr="00F677B3">
        <w:rPr>
          <w:position w:val="-18"/>
        </w:rPr>
        <w:object w:dxaOrig="1540" w:dyaOrig="460">
          <v:shape id="_x0000_i1177" type="#_x0000_t75" style="width:77.25pt;height:23.25pt" o:ole="">
            <v:imagedata r:id="rId281" o:title=""/>
          </v:shape>
          <o:OLEObject Type="Embed" ProgID="Equation.DSMT4" ShapeID="_x0000_i1177" DrawAspect="Content" ObjectID="_1630848844" r:id="rId282"/>
        </w:object>
      </w:r>
    </w:p>
    <w:p w:rsidR="002B529A" w:rsidRDefault="00C12578" w:rsidP="009B3B15">
      <w:pPr>
        <w:spacing w:before="120" w:after="120"/>
        <w:ind w:firstLine="426"/>
        <w:jc w:val="both"/>
        <w:rPr>
          <w:rFonts w:ascii="Times New Roman" w:hAnsi="Times New Roman" w:cs="Times New Roman"/>
          <w:iCs/>
          <w:sz w:val="24"/>
          <w:szCs w:val="24"/>
        </w:rPr>
      </w:pPr>
      <w:r>
        <w:rPr>
          <w:rFonts w:ascii="Times New Roman" w:hAnsi="Times New Roman" w:cs="Times New Roman"/>
          <w:iCs/>
          <w:sz w:val="24"/>
          <w:szCs w:val="24"/>
        </w:rPr>
        <w:t>Как нетрудно видеть</w:t>
      </w:r>
      <w:r w:rsidR="00720171" w:rsidRPr="00720171">
        <w:rPr>
          <w:rFonts w:ascii="Times New Roman" w:hAnsi="Times New Roman" w:cs="Times New Roman"/>
          <w:iCs/>
          <w:sz w:val="24"/>
          <w:szCs w:val="24"/>
        </w:rPr>
        <w:t>, введя класс</w:t>
      </w:r>
      <w:r w:rsidR="00720171">
        <w:rPr>
          <w:rFonts w:ascii="Times New Roman" w:hAnsi="Times New Roman" w:cs="Times New Roman"/>
          <w:iCs/>
          <w:sz w:val="24"/>
          <w:szCs w:val="24"/>
        </w:rPr>
        <w:t xml:space="preserve">ы </w:t>
      </w:r>
      <w:r w:rsidR="00720171" w:rsidRPr="00FB6726">
        <w:rPr>
          <w:rFonts w:ascii="Times New Roman" w:hAnsi="Times New Roman" w:cs="Times New Roman"/>
          <w:sz w:val="24"/>
          <w:szCs w:val="24"/>
          <w:lang w:val="en-US"/>
        </w:rPr>
        <w:t>SCCP</w:t>
      </w:r>
      <w:r w:rsidR="00720171">
        <w:rPr>
          <w:rFonts w:ascii="Times New Roman" w:hAnsi="Times New Roman" w:cs="Times New Roman"/>
          <w:sz w:val="24"/>
          <w:szCs w:val="24"/>
        </w:rPr>
        <w:t xml:space="preserve"> и </w:t>
      </w:r>
      <w:r w:rsidR="00720171" w:rsidRPr="00720171">
        <w:rPr>
          <w:rFonts w:ascii="Times New Roman" w:hAnsi="Times New Roman" w:cs="Times New Roman"/>
          <w:iCs/>
          <w:sz w:val="24"/>
          <w:szCs w:val="24"/>
        </w:rPr>
        <w:t xml:space="preserve"> GSCCP, мы значительно расширили существующую классификацию задач </w:t>
      </w:r>
      <w:r w:rsidR="00720171">
        <w:rPr>
          <w:rFonts w:ascii="Times New Roman" w:hAnsi="Times New Roman" w:cs="Times New Roman"/>
          <w:iCs/>
          <w:sz w:val="24"/>
          <w:szCs w:val="24"/>
        </w:rPr>
        <w:t>маршрутизации</w:t>
      </w:r>
      <w:r w:rsidR="00720171" w:rsidRPr="00720171">
        <w:rPr>
          <w:rFonts w:ascii="Times New Roman" w:hAnsi="Times New Roman" w:cs="Times New Roman"/>
          <w:iCs/>
          <w:sz w:val="24"/>
          <w:szCs w:val="24"/>
        </w:rPr>
        <w:t xml:space="preserve"> инструмента для </w:t>
      </w:r>
      <w:r w:rsidR="00720171">
        <w:rPr>
          <w:rFonts w:ascii="Times New Roman" w:hAnsi="Times New Roman" w:cs="Times New Roman"/>
          <w:iCs/>
          <w:sz w:val="24"/>
          <w:szCs w:val="24"/>
        </w:rPr>
        <w:t>машин листовой резки</w:t>
      </w:r>
      <w:r w:rsidR="00720171" w:rsidRPr="00720171">
        <w:rPr>
          <w:rFonts w:ascii="Times New Roman" w:hAnsi="Times New Roman" w:cs="Times New Roman"/>
          <w:iCs/>
          <w:sz w:val="24"/>
          <w:szCs w:val="24"/>
        </w:rPr>
        <w:t xml:space="preserve"> с ЧПУ. Фактически SCCP и GSCCP являются подклассами ICP, содержащими все </w:t>
      </w:r>
      <w:r w:rsidR="00720171" w:rsidRPr="00720171">
        <w:rPr>
          <w:rFonts w:ascii="Times New Roman" w:hAnsi="Times New Roman" w:cs="Times New Roman"/>
          <w:iCs/>
          <w:sz w:val="24"/>
          <w:szCs w:val="24"/>
        </w:rPr>
        <w:lastRenderedPageBreak/>
        <w:t>задачи с конечным набором базовых сегментов</w:t>
      </w:r>
      <w:r>
        <w:rPr>
          <w:rFonts w:ascii="Times New Roman" w:hAnsi="Times New Roman" w:cs="Times New Roman"/>
          <w:iCs/>
          <w:sz w:val="24"/>
          <w:szCs w:val="24"/>
        </w:rPr>
        <w:t xml:space="preserve"> резки</w:t>
      </w:r>
      <w:r w:rsidR="00720171" w:rsidRPr="00720171">
        <w:rPr>
          <w:rFonts w:ascii="Times New Roman" w:hAnsi="Times New Roman" w:cs="Times New Roman"/>
          <w:iCs/>
          <w:sz w:val="24"/>
          <w:szCs w:val="24"/>
        </w:rPr>
        <w:t xml:space="preserve">, т.е. </w:t>
      </w:r>
      <w:r w:rsidRPr="00FB6726">
        <w:rPr>
          <w:noProof/>
          <w:position w:val="-6"/>
        </w:rPr>
        <w:object w:dxaOrig="3100" w:dyaOrig="279">
          <v:shape id="_x0000_i1178" type="#_x0000_t75" style="width:154.5pt;height:14.25pt" o:ole="">
            <v:imagedata r:id="rId283" o:title=""/>
          </v:shape>
          <o:OLEObject Type="Embed" ProgID="Equation.DSMT4" ShapeID="_x0000_i1178" DrawAspect="Content" ObjectID="_1630848845" r:id="rId284"/>
        </w:object>
      </w:r>
      <w:r w:rsidRPr="00720171">
        <w:rPr>
          <w:rFonts w:ascii="Times New Roman" w:hAnsi="Times New Roman" w:cs="Times New Roman"/>
          <w:iCs/>
          <w:sz w:val="24"/>
          <w:szCs w:val="24"/>
        </w:rPr>
        <w:t xml:space="preserve"> </w:t>
      </w:r>
      <w:r w:rsidR="00720171" w:rsidRPr="00720171">
        <w:rPr>
          <w:rFonts w:ascii="Times New Roman" w:hAnsi="Times New Roman" w:cs="Times New Roman"/>
          <w:iCs/>
          <w:sz w:val="24"/>
          <w:szCs w:val="24"/>
        </w:rPr>
        <w:t xml:space="preserve">Таким образом, в классе ICP выбран большой </w:t>
      </w:r>
      <w:r w:rsidR="001067BA">
        <w:rPr>
          <w:rFonts w:ascii="Times New Roman" w:hAnsi="Times New Roman" w:cs="Times New Roman"/>
          <w:iCs/>
          <w:sz w:val="24"/>
          <w:szCs w:val="24"/>
        </w:rPr>
        <w:t>под</w:t>
      </w:r>
      <w:r w:rsidR="00720171" w:rsidRPr="00720171">
        <w:rPr>
          <w:rFonts w:ascii="Times New Roman" w:hAnsi="Times New Roman" w:cs="Times New Roman"/>
          <w:iCs/>
          <w:sz w:val="24"/>
          <w:szCs w:val="24"/>
        </w:rPr>
        <w:t xml:space="preserve">класс задач </w:t>
      </w:r>
      <w:r>
        <w:rPr>
          <w:rFonts w:ascii="Times New Roman" w:hAnsi="Times New Roman" w:cs="Times New Roman"/>
          <w:iCs/>
          <w:sz w:val="24"/>
          <w:szCs w:val="24"/>
        </w:rPr>
        <w:t>маршрутизации</w:t>
      </w:r>
      <w:r w:rsidR="00720171" w:rsidRPr="00720171">
        <w:rPr>
          <w:rFonts w:ascii="Times New Roman" w:hAnsi="Times New Roman" w:cs="Times New Roman"/>
          <w:iCs/>
          <w:sz w:val="24"/>
          <w:szCs w:val="24"/>
        </w:rPr>
        <w:t>, для которых можно разработать эффективные алгоритмы оптимизации.</w:t>
      </w:r>
    </w:p>
    <w:p w:rsidR="006A3F20" w:rsidRPr="006A3F20" w:rsidRDefault="00856B22" w:rsidP="001067BA">
      <w:pPr>
        <w:spacing w:before="120" w:after="0"/>
        <w:jc w:val="both"/>
        <w:rPr>
          <w:rFonts w:ascii="Times New Roman" w:eastAsia="MS Mincho" w:hAnsi="Times New Roman"/>
          <w:sz w:val="24"/>
          <w:szCs w:val="24"/>
        </w:rPr>
      </w:pPr>
      <w:r w:rsidRPr="006A3F20">
        <w:rPr>
          <w:rFonts w:ascii="Times New Roman" w:hAnsi="Times New Roman"/>
          <w:iCs/>
          <w:sz w:val="24"/>
          <w:szCs w:val="24"/>
        </w:rPr>
        <w:t>На рис.2</w:t>
      </w:r>
      <w:r w:rsidR="006A3F20" w:rsidRPr="006A3F20">
        <w:rPr>
          <w:rFonts w:ascii="Times New Roman" w:hAnsi="Times New Roman"/>
          <w:iCs/>
          <w:sz w:val="24"/>
          <w:szCs w:val="24"/>
        </w:rPr>
        <w:t>1</w:t>
      </w:r>
      <w:r w:rsidRPr="006A3F20">
        <w:rPr>
          <w:rFonts w:ascii="Times New Roman" w:hAnsi="Times New Roman"/>
          <w:iCs/>
          <w:sz w:val="24"/>
          <w:szCs w:val="24"/>
        </w:rPr>
        <w:t xml:space="preserve"> приведена расширенная классификация этих задач.</w:t>
      </w:r>
      <w:r w:rsidR="006A3F20" w:rsidRPr="006A3F20">
        <w:rPr>
          <w:rFonts w:ascii="Times New Roman" w:hAnsi="Times New Roman"/>
          <w:iCs/>
          <w:sz w:val="24"/>
          <w:szCs w:val="24"/>
        </w:rPr>
        <w:t xml:space="preserve"> Как видно из данного  рисунка, все классы сгруппированы в три группы </w:t>
      </w:r>
      <w:r w:rsidR="006A3F20" w:rsidRPr="00E733D3">
        <w:rPr>
          <w:rFonts w:ascii="Times New Roman" w:eastAsia="MS Mincho" w:hAnsi="Times New Roman"/>
          <w:sz w:val="24"/>
          <w:szCs w:val="24"/>
        </w:rPr>
        <w:t>различающиеся мощностью множеств, из</w:t>
      </w:r>
      <w:r w:rsidR="006A3F20" w:rsidRPr="006A3F20">
        <w:rPr>
          <w:rFonts w:ascii="Times New Roman" w:eastAsia="MS Mincho" w:hAnsi="Times New Roman"/>
          <w:sz w:val="20"/>
          <w:szCs w:val="20"/>
        </w:rPr>
        <w:t xml:space="preserve"> </w:t>
      </w:r>
      <w:r w:rsidR="006A3F20" w:rsidRPr="006A3F20">
        <w:rPr>
          <w:rFonts w:ascii="Times New Roman" w:eastAsia="MS Mincho" w:hAnsi="Times New Roman"/>
          <w:sz w:val="24"/>
          <w:szCs w:val="24"/>
        </w:rPr>
        <w:t xml:space="preserve">которых выбираются точки входа в контуры (точки врезки). </w:t>
      </w:r>
    </w:p>
    <w:p w:rsidR="00CC3B71" w:rsidRDefault="00856B22" w:rsidP="00D7322F">
      <w:pPr>
        <w:spacing w:after="160" w:line="259" w:lineRule="auto"/>
        <w:jc w:val="both"/>
        <w:rPr>
          <w:rFonts w:ascii="Times New Roman" w:hAnsi="Times New Roman" w:cs="Times New Roman"/>
          <w:sz w:val="24"/>
          <w:szCs w:val="24"/>
        </w:rPr>
      </w:pPr>
      <w:r w:rsidRPr="00856B22">
        <w:rPr>
          <w:rFonts w:ascii="Times New Roman" w:hAnsi="Times New Roman" w:cs="Times New Roman"/>
          <w:noProof/>
          <w:sz w:val="24"/>
          <w:szCs w:val="24"/>
          <w:lang w:eastAsia="ru-RU"/>
        </w:rPr>
        <mc:AlternateContent>
          <mc:Choice Requires="wpg">
            <w:drawing>
              <wp:anchor distT="0" distB="0" distL="114300" distR="114300" simplePos="0" relativeHeight="252071936" behindDoc="0" locked="0" layoutInCell="1" allowOverlap="1" wp14:anchorId="17C59239" wp14:editId="118746C3">
                <wp:simplePos x="0" y="0"/>
                <wp:positionH relativeFrom="column">
                  <wp:posOffset>542925</wp:posOffset>
                </wp:positionH>
                <wp:positionV relativeFrom="paragraph">
                  <wp:posOffset>93345</wp:posOffset>
                </wp:positionV>
                <wp:extent cx="5378450" cy="2800350"/>
                <wp:effectExtent l="0" t="0" r="12700" b="19050"/>
                <wp:wrapNone/>
                <wp:docPr id="387" name="Группа 46">
                  <a:extLst xmlns:a="http://schemas.openxmlformats.org/drawingml/2006/main">
                    <a:ext uri="{FF2B5EF4-FFF2-40B4-BE49-F238E27FC236}">
                      <a16:creationId xmlns:a16="http://schemas.microsoft.com/office/drawing/2014/main" id="{93E40988-704D-48FC-B84B-0DC8773057A7}"/>
                    </a:ext>
                  </a:extLst>
                </wp:docPr>
                <wp:cNvGraphicFramePr/>
                <a:graphic xmlns:a="http://schemas.openxmlformats.org/drawingml/2006/main">
                  <a:graphicData uri="http://schemas.microsoft.com/office/word/2010/wordprocessingGroup">
                    <wpg:wgp>
                      <wpg:cNvGrpSpPr/>
                      <wpg:grpSpPr bwMode="auto">
                        <a:xfrm>
                          <a:off x="0" y="0"/>
                          <a:ext cx="5378450" cy="2800350"/>
                          <a:chOff x="0" y="0"/>
                          <a:chExt cx="58578" cy="32099"/>
                        </a:xfrm>
                      </wpg:grpSpPr>
                      <wps:wsp>
                        <wps:cNvPr id="388" name="Надпись 65">
                          <a:extLst>
                            <a:ext uri="{FF2B5EF4-FFF2-40B4-BE49-F238E27FC236}">
                              <a16:creationId xmlns:a16="http://schemas.microsoft.com/office/drawing/2014/main" id="{207C6168-23E5-42A4-9A15-C5CE341ED189}"/>
                            </a:ext>
                          </a:extLst>
                        </wps:cNvPr>
                        <wps:cNvSpPr txBox="1">
                          <a:spLocks noChangeArrowheads="1"/>
                        </wps:cNvSpPr>
                        <wps:spPr bwMode="auto">
                          <a:xfrm>
                            <a:off x="0" y="0"/>
                            <a:ext cx="58483" cy="9048"/>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FA7F40" w:rsidRDefault="00FA7F40" w:rsidP="006A3F20">
                              <w:pPr>
                                <w:pStyle w:val="af3"/>
                                <w:kinsoku w:val="0"/>
                                <w:overflowPunct w:val="0"/>
                                <w:spacing w:before="0" w:beforeAutospacing="0" w:after="0" w:afterAutospacing="0"/>
                                <w:ind w:left="284" w:firstLine="708"/>
                                <w:textAlignment w:val="baseline"/>
                              </w:pPr>
                              <w:r>
                                <w:rPr>
                                  <w:rFonts w:ascii="Calibri" w:eastAsia="Calibri" w:hAnsi="Calibri"/>
                                  <w:color w:val="000000" w:themeColor="text1"/>
                                  <w:kern w:val="24"/>
                                  <w:sz w:val="22"/>
                                  <w:szCs w:val="22"/>
                                </w:rPr>
                                <w:t>Континуальный набор возможных точек врезки</w:t>
                              </w:r>
                            </w:p>
                          </w:txbxContent>
                        </wps:txbx>
                        <wps:bodyPr vert="horz" wrap="square" lIns="91440" tIns="45720" rIns="91440" bIns="45720" numCol="1" anchor="b" anchorCtr="0" compatLnSpc="1">
                          <a:prstTxWarp prst="textNoShape">
                            <a:avLst/>
                          </a:prstTxWarp>
                        </wps:bodyPr>
                      </wps:wsp>
                      <wps:wsp>
                        <wps:cNvPr id="389" name="Прямоугольник: скругленные противолежащие углы 47">
                          <a:extLst>
                            <a:ext uri="{FF2B5EF4-FFF2-40B4-BE49-F238E27FC236}">
                              <a16:creationId xmlns:a16="http://schemas.microsoft.com/office/drawing/2014/main" id="{5669BCD5-FAF2-4AEC-B3DE-78986D0DF1D0}"/>
                            </a:ext>
                          </a:extLst>
                        </wps:cNvPr>
                        <wps:cNvSpPr>
                          <a:spLocks/>
                        </wps:cNvSpPr>
                        <wps:spPr bwMode="auto">
                          <a:xfrm>
                            <a:off x="30670" y="2000"/>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GSCCP</w:t>
                              </w:r>
                            </w:p>
                          </w:txbxContent>
                        </wps:txbx>
                        <wps:bodyPr vert="horz" wrap="square" lIns="91440" tIns="45720" rIns="91440" bIns="45720" numCol="1" anchor="ctr" anchorCtr="0" compatLnSpc="1">
                          <a:prstTxWarp prst="textNoShape">
                            <a:avLst/>
                          </a:prstTxWarp>
                        </wps:bodyPr>
                      </wps:wsp>
                      <wps:wsp>
                        <wps:cNvPr id="390" name="Прямоугольник: скругленные противолежащие углы 48">
                          <a:extLst>
                            <a:ext uri="{FF2B5EF4-FFF2-40B4-BE49-F238E27FC236}">
                              <a16:creationId xmlns:a16="http://schemas.microsoft.com/office/drawing/2014/main" id="{2490F944-1E0F-4D15-8AAF-87FEE1D2D7FB}"/>
                            </a:ext>
                          </a:extLst>
                        </wps:cNvPr>
                        <wps:cNvSpPr>
                          <a:spLocks/>
                        </wps:cNvSpPr>
                        <wps:spPr bwMode="auto">
                          <a:xfrm>
                            <a:off x="30099" y="1524"/>
                            <a:ext cx="10763" cy="2952"/>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wps:spPr>
                        <wps:txb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FFFFFF"/>
                                  <w:kern w:val="24"/>
                                  <w:lang w:val="en-US"/>
                                </w:rPr>
                                <w:t>GSCCP</w:t>
                              </w:r>
                            </w:p>
                          </w:txbxContent>
                        </wps:txbx>
                        <wps:bodyPr vert="horz" wrap="square" lIns="91440" tIns="45720" rIns="91440" bIns="45720" numCol="1" anchor="ctr" anchorCtr="0" compatLnSpc="1">
                          <a:prstTxWarp prst="textNoShape">
                            <a:avLst/>
                          </a:prstTxWarp>
                        </wps:bodyPr>
                      </wps:wsp>
                      <wps:wsp>
                        <wps:cNvPr id="391" name="Прямоугольник: скругленные противолежащие углы 49">
                          <a:extLst>
                            <a:ext uri="{FF2B5EF4-FFF2-40B4-BE49-F238E27FC236}">
                              <a16:creationId xmlns:a16="http://schemas.microsoft.com/office/drawing/2014/main" id="{7DEA7BBF-4968-4BD5-81D0-13CF369DF0CA}"/>
                            </a:ext>
                          </a:extLst>
                        </wps:cNvPr>
                        <wps:cNvSpPr>
                          <a:spLocks/>
                        </wps:cNvSpPr>
                        <wps:spPr bwMode="auto">
                          <a:xfrm>
                            <a:off x="1714" y="25527"/>
                            <a:ext cx="10763" cy="2952"/>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TSP</w:t>
                              </w:r>
                            </w:p>
                          </w:txbxContent>
                        </wps:txbx>
                        <wps:bodyPr vert="horz" wrap="square" lIns="91440" tIns="45720" rIns="91440" bIns="45720" numCol="1" anchor="ctr" anchorCtr="0" compatLnSpc="1">
                          <a:prstTxWarp prst="textNoShape">
                            <a:avLst/>
                          </a:prstTxWarp>
                        </wps:bodyPr>
                      </wps:wsp>
                      <wps:wsp>
                        <wps:cNvPr id="392" name="Прямоугольник: скругленные противолежащие углы 50">
                          <a:extLst>
                            <a:ext uri="{FF2B5EF4-FFF2-40B4-BE49-F238E27FC236}">
                              <a16:creationId xmlns:a16="http://schemas.microsoft.com/office/drawing/2014/main" id="{0A667E30-B318-4C77-9597-01EA5444F374}"/>
                            </a:ext>
                          </a:extLst>
                        </wps:cNvPr>
                        <wps:cNvSpPr>
                          <a:spLocks/>
                        </wps:cNvSpPr>
                        <wps:spPr bwMode="auto">
                          <a:xfrm>
                            <a:off x="1714" y="14573"/>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GTSP</w:t>
                              </w:r>
                            </w:p>
                          </w:txbxContent>
                        </wps:txbx>
                        <wps:bodyPr vert="horz" wrap="square" lIns="91440" tIns="45720" rIns="91440" bIns="45720" numCol="1" anchor="ctr" anchorCtr="0" compatLnSpc="1">
                          <a:prstTxWarp prst="textNoShape">
                            <a:avLst/>
                          </a:prstTxWarp>
                        </wps:bodyPr>
                      </wps:wsp>
                      <wps:wsp>
                        <wps:cNvPr id="393" name="Прямоугольник: скругленные противолежащие углы 51">
                          <a:extLst>
                            <a:ext uri="{FF2B5EF4-FFF2-40B4-BE49-F238E27FC236}">
                              <a16:creationId xmlns:a16="http://schemas.microsoft.com/office/drawing/2014/main" id="{C949C72F-0E96-4E1C-8E6A-02E651F7855D}"/>
                            </a:ext>
                          </a:extLst>
                        </wps:cNvPr>
                        <wps:cNvSpPr>
                          <a:spLocks/>
                        </wps:cNvSpPr>
                        <wps:spPr bwMode="auto">
                          <a:xfrm>
                            <a:off x="1714" y="1047"/>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noFill/>
                          <a:ln w="12700">
                            <a:solidFill>
                              <a:srgbClr val="000000"/>
                            </a:solidFill>
                            <a:miter lim="800000"/>
                            <a:headEnd/>
                            <a:tailEnd/>
                          </a:ln>
                          <a:effectLst/>
                        </wps:spPr>
                        <wps:txb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CCP</w:t>
                              </w:r>
                            </w:p>
                          </w:txbxContent>
                        </wps:txbx>
                        <wps:bodyPr vert="horz" wrap="square" lIns="91440" tIns="45720" rIns="91440" bIns="45720" numCol="1" anchor="ctr" anchorCtr="0" compatLnSpc="1">
                          <a:prstTxWarp prst="textNoShape">
                            <a:avLst/>
                          </a:prstTxWarp>
                        </wps:bodyPr>
                      </wps:wsp>
                      <wps:wsp>
                        <wps:cNvPr id="394" name="Прямоугольник: скругленные противолежащие углы 52">
                          <a:extLst>
                            <a:ext uri="{FF2B5EF4-FFF2-40B4-BE49-F238E27FC236}">
                              <a16:creationId xmlns:a16="http://schemas.microsoft.com/office/drawing/2014/main" id="{4888D310-2592-4085-A4B3-789D1B690366}"/>
                            </a:ext>
                          </a:extLst>
                        </wps:cNvPr>
                        <wps:cNvSpPr>
                          <a:spLocks/>
                        </wps:cNvSpPr>
                        <wps:spPr bwMode="auto">
                          <a:xfrm>
                            <a:off x="21240" y="14573"/>
                            <a:ext cx="10764"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FA7F40" w:rsidRPr="006A3F2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ECP</w:t>
                              </w:r>
                              <w:r>
                                <w:rPr>
                                  <w:rFonts w:ascii="Calibri" w:eastAsia="Calibri" w:hAnsi="Calibri"/>
                                  <w:color w:val="000000"/>
                                  <w:kern w:val="24"/>
                                </w:rPr>
                                <w:t xml:space="preserve">        </w:t>
                              </w:r>
                            </w:p>
                          </w:txbxContent>
                        </wps:txbx>
                        <wps:bodyPr vert="horz" wrap="square" lIns="91440" tIns="45720" rIns="91440" bIns="45720" numCol="1" anchor="ctr" anchorCtr="0" compatLnSpc="1">
                          <a:prstTxWarp prst="textNoShape">
                            <a:avLst/>
                          </a:prstTxWarp>
                        </wps:bodyPr>
                      </wps:wsp>
                      <wps:wsp>
                        <wps:cNvPr id="395" name="Прямоугольник: скругленные противолежащие углы 53">
                          <a:extLst>
                            <a:ext uri="{FF2B5EF4-FFF2-40B4-BE49-F238E27FC236}">
                              <a16:creationId xmlns:a16="http://schemas.microsoft.com/office/drawing/2014/main" id="{FA4F80A1-ED0A-43D0-834D-4D24E5380582}"/>
                            </a:ext>
                          </a:extLst>
                        </wps:cNvPr>
                        <wps:cNvSpPr>
                          <a:spLocks/>
                        </wps:cNvSpPr>
                        <wps:spPr bwMode="auto">
                          <a:xfrm>
                            <a:off x="15621" y="1047"/>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SCCP</w:t>
                              </w:r>
                            </w:p>
                          </w:txbxContent>
                        </wps:txbx>
                        <wps:bodyPr vert="horz" wrap="square" lIns="91440" tIns="45720" rIns="91440" bIns="45720" numCol="1" anchor="ctr" anchorCtr="0" compatLnSpc="1">
                          <a:prstTxWarp prst="textNoShape">
                            <a:avLst/>
                          </a:prstTxWarp>
                        </wps:bodyPr>
                      </wps:wsp>
                      <wps:wsp>
                        <wps:cNvPr id="396" name="Прямоугольник: скругленные противолежащие углы 54">
                          <a:extLst>
                            <a:ext uri="{FF2B5EF4-FFF2-40B4-BE49-F238E27FC236}">
                              <a16:creationId xmlns:a16="http://schemas.microsoft.com/office/drawing/2014/main" id="{1BADABEA-6E54-4843-8E9F-F08D689B5773}"/>
                            </a:ext>
                          </a:extLst>
                        </wps:cNvPr>
                        <wps:cNvSpPr>
                          <a:spLocks/>
                        </wps:cNvSpPr>
                        <wps:spPr bwMode="auto">
                          <a:xfrm>
                            <a:off x="43719" y="1047"/>
                            <a:ext cx="10764"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ICP</w:t>
                              </w:r>
                            </w:p>
                          </w:txbxContent>
                        </wps:txbx>
                        <wps:bodyPr vert="horz" wrap="square" lIns="91440" tIns="45720" rIns="91440" bIns="45720" numCol="1" anchor="ctr" anchorCtr="0" compatLnSpc="1">
                          <a:prstTxWarp prst="textNoShape">
                            <a:avLst/>
                          </a:prstTxWarp>
                        </wps:bodyPr>
                      </wps:wsp>
                      <wps:wsp>
                        <wps:cNvPr id="397" name="Прямоугольник: скругленные противолежащие углы 55">
                          <a:extLst>
                            <a:ext uri="{FF2B5EF4-FFF2-40B4-BE49-F238E27FC236}">
                              <a16:creationId xmlns:a16="http://schemas.microsoft.com/office/drawing/2014/main" id="{84643612-2BCD-41D5-9F00-C585BFAAF8D8}"/>
                            </a:ext>
                          </a:extLst>
                        </wps:cNvPr>
                        <wps:cNvSpPr>
                          <a:spLocks/>
                        </wps:cNvSpPr>
                        <wps:spPr bwMode="auto">
                          <a:xfrm>
                            <a:off x="29718" y="1047"/>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wps:spPr>
                        <wps:txb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GSCCP</w:t>
                              </w:r>
                            </w:p>
                          </w:txbxContent>
                        </wps:txbx>
                        <wps:bodyPr vert="horz" wrap="square" lIns="91440" tIns="45720" rIns="91440" bIns="45720" numCol="1" anchor="ctr" anchorCtr="0" compatLnSpc="1">
                          <a:prstTxWarp prst="textNoShape">
                            <a:avLst/>
                          </a:prstTxWarp>
                        </wps:bodyPr>
                      </wps:wsp>
                      <wps:wsp>
                        <wps:cNvPr id="398" name="Надпись 56">
                          <a:extLst>
                            <a:ext uri="{FF2B5EF4-FFF2-40B4-BE49-F238E27FC236}">
                              <a16:creationId xmlns:a16="http://schemas.microsoft.com/office/drawing/2014/main" id="{45A24F9F-833F-4C16-9E58-7400D3483988}"/>
                            </a:ext>
                          </a:extLst>
                        </wps:cNvPr>
                        <wps:cNvSpPr txBox="1">
                          <a:spLocks noChangeArrowheads="1"/>
                        </wps:cNvSpPr>
                        <wps:spPr bwMode="auto">
                          <a:xfrm>
                            <a:off x="0" y="11620"/>
                            <a:ext cx="58483" cy="9049"/>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FA7F40" w:rsidRDefault="00FA7F40" w:rsidP="00856B22">
                              <w:pPr>
                                <w:pStyle w:val="af3"/>
                                <w:kinsoku w:val="0"/>
                                <w:overflowPunct w:val="0"/>
                                <w:spacing w:before="0" w:beforeAutospacing="0" w:after="0" w:afterAutospacing="0"/>
                                <w:jc w:val="right"/>
                                <w:textAlignment w:val="baseline"/>
                                <w:rPr>
                                  <w:rFonts w:ascii="Calibri" w:eastAsia="Calibri" w:hAnsi="Calibri"/>
                                  <w:color w:val="000000" w:themeColor="text1"/>
                                  <w:kern w:val="24"/>
                                  <w:sz w:val="22"/>
                                  <w:szCs w:val="22"/>
                                </w:rPr>
                              </w:pPr>
                              <w:r>
                                <w:rPr>
                                  <w:rFonts w:ascii="Calibri" w:eastAsia="Calibri" w:hAnsi="Calibri"/>
                                  <w:color w:val="000000" w:themeColor="text1"/>
                                  <w:kern w:val="24"/>
                                  <w:sz w:val="22"/>
                                  <w:szCs w:val="22"/>
                                </w:rPr>
                                <w:t xml:space="preserve">Конечный набор возможных точек </w:t>
                              </w:r>
                            </w:p>
                            <w:p w:rsidR="00FA7F40" w:rsidRDefault="00FA7F40" w:rsidP="006A3F20">
                              <w:pPr>
                                <w:pStyle w:val="af3"/>
                                <w:kinsoku w:val="0"/>
                                <w:overflowPunct w:val="0"/>
                                <w:spacing w:before="0" w:beforeAutospacing="0" w:after="0" w:afterAutospacing="0"/>
                                <w:ind w:left="4248" w:firstLine="708"/>
                                <w:jc w:val="center"/>
                                <w:textAlignment w:val="baseline"/>
                              </w:pPr>
                              <w:r>
                                <w:rPr>
                                  <w:rFonts w:ascii="Calibri" w:eastAsia="Calibri" w:hAnsi="Calibri"/>
                                  <w:color w:val="000000" w:themeColor="text1"/>
                                  <w:kern w:val="24"/>
                                  <w:sz w:val="22"/>
                                  <w:szCs w:val="22"/>
                                </w:rPr>
                                <w:t>врезки</w:t>
                              </w:r>
                            </w:p>
                          </w:txbxContent>
                        </wps:txbx>
                        <wps:bodyPr vert="horz" wrap="square" lIns="91440" tIns="45720" rIns="91440" bIns="45720" numCol="1" anchor="ctr" anchorCtr="0" compatLnSpc="1">
                          <a:prstTxWarp prst="textNoShape">
                            <a:avLst/>
                          </a:prstTxWarp>
                        </wps:bodyPr>
                      </wps:wsp>
                      <wps:wsp>
                        <wps:cNvPr id="399" name="Прямая со стрелкой 399">
                          <a:extLst>
                            <a:ext uri="{FF2B5EF4-FFF2-40B4-BE49-F238E27FC236}">
                              <a16:creationId xmlns:a16="http://schemas.microsoft.com/office/drawing/2014/main" id="{32220700-934A-41C8-9E2F-70C47D2C4B88}"/>
                            </a:ext>
                          </a:extLst>
                        </wps:cNvPr>
                        <wps:cNvCnPr/>
                        <wps:spPr bwMode="auto">
                          <a:xfrm flipH="1" flipV="1">
                            <a:off x="7620" y="17621"/>
                            <a:ext cx="450" cy="7810"/>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0" name="Прямая со стрелкой 400">
                          <a:extLst>
                            <a:ext uri="{FF2B5EF4-FFF2-40B4-BE49-F238E27FC236}">
                              <a16:creationId xmlns:a16="http://schemas.microsoft.com/office/drawing/2014/main" id="{348F1729-2FF8-4A60-A818-2F53C0E56851}"/>
                            </a:ext>
                          </a:extLst>
                        </wps:cNvPr>
                        <wps:cNvCnPr/>
                        <wps:spPr bwMode="auto">
                          <a:xfrm flipV="1">
                            <a:off x="12477" y="17811"/>
                            <a:ext cx="8693" cy="7906"/>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1" name="Прямая со стрелкой 401">
                          <a:extLst>
                            <a:ext uri="{FF2B5EF4-FFF2-40B4-BE49-F238E27FC236}">
                              <a16:creationId xmlns:a16="http://schemas.microsoft.com/office/drawing/2014/main" id="{8E758F73-78EF-44F6-9B69-F296A412684E}"/>
                            </a:ext>
                          </a:extLst>
                        </wps:cNvPr>
                        <wps:cNvCnPr/>
                        <wps:spPr bwMode="auto">
                          <a:xfrm flipH="1" flipV="1">
                            <a:off x="6477" y="4191"/>
                            <a:ext cx="736" cy="10382"/>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2" name="Прямая со стрелкой 402">
                          <a:extLst>
                            <a:ext uri="{FF2B5EF4-FFF2-40B4-BE49-F238E27FC236}">
                              <a16:creationId xmlns:a16="http://schemas.microsoft.com/office/drawing/2014/main" id="{934D194F-5700-4393-8890-352D7CA1AD50}"/>
                            </a:ext>
                          </a:extLst>
                        </wps:cNvPr>
                        <wps:cNvCnPr/>
                        <wps:spPr bwMode="auto">
                          <a:xfrm flipV="1">
                            <a:off x="32099" y="4095"/>
                            <a:ext cx="11716" cy="10383"/>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3" name="Прямая со стрелкой 403">
                          <a:extLst>
                            <a:ext uri="{FF2B5EF4-FFF2-40B4-BE49-F238E27FC236}">
                              <a16:creationId xmlns:a16="http://schemas.microsoft.com/office/drawing/2014/main" id="{0A0FAD61-5374-4C33-8C26-65F6E67A01FA}"/>
                            </a:ext>
                          </a:extLst>
                        </wps:cNvPr>
                        <wps:cNvCnPr/>
                        <wps:spPr bwMode="auto">
                          <a:xfrm>
                            <a:off x="12668" y="2476"/>
                            <a:ext cx="2953" cy="451"/>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4" name="Прямая со стрелкой 404">
                          <a:extLst>
                            <a:ext uri="{FF2B5EF4-FFF2-40B4-BE49-F238E27FC236}">
                              <a16:creationId xmlns:a16="http://schemas.microsoft.com/office/drawing/2014/main" id="{E1322833-33FA-41DE-A568-D1C637E77823}"/>
                            </a:ext>
                          </a:extLst>
                        </wps:cNvPr>
                        <wps:cNvCnPr/>
                        <wps:spPr bwMode="auto">
                          <a:xfrm>
                            <a:off x="26479" y="2571"/>
                            <a:ext cx="3239" cy="451"/>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5" name="Прямая со стрелкой 405">
                          <a:extLst>
                            <a:ext uri="{FF2B5EF4-FFF2-40B4-BE49-F238E27FC236}">
                              <a16:creationId xmlns:a16="http://schemas.microsoft.com/office/drawing/2014/main" id="{105700C1-5430-45F9-A65A-B6781ABE0175}"/>
                            </a:ext>
                          </a:extLst>
                        </wps:cNvPr>
                        <wps:cNvCnPr/>
                        <wps:spPr bwMode="auto">
                          <a:xfrm flipV="1">
                            <a:off x="41624" y="2667"/>
                            <a:ext cx="2000" cy="857"/>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6" name="Надпись 64">
                          <a:extLst>
                            <a:ext uri="{FF2B5EF4-FFF2-40B4-BE49-F238E27FC236}">
                              <a16:creationId xmlns:a16="http://schemas.microsoft.com/office/drawing/2014/main" id="{53776993-6DD0-4FF9-BEF4-10746421FAC6}"/>
                            </a:ext>
                          </a:extLst>
                        </wps:cNvPr>
                        <wps:cNvSpPr txBox="1">
                          <a:spLocks noChangeArrowheads="1"/>
                        </wps:cNvSpPr>
                        <wps:spPr bwMode="auto">
                          <a:xfrm>
                            <a:off x="95" y="23050"/>
                            <a:ext cx="58483" cy="9049"/>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FA7F40" w:rsidRDefault="00FA7F40" w:rsidP="00856B22">
                              <w:pPr>
                                <w:rPr>
                                  <w:rFonts w:eastAsia="Times New Roman"/>
                                </w:rPr>
                              </w:pPr>
                            </w:p>
                          </w:txbxContent>
                        </wps:txbx>
                        <wps:bodyPr vert="horz" wrap="square" lIns="91440" tIns="45720" rIns="91440" bIns="45720" numCol="1" anchor="ctr"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7C59239" id="Группа 46" o:spid="_x0000_s1254" style="position:absolute;left:0;text-align:left;margin-left:42.75pt;margin-top:7.35pt;width:423.5pt;height:220.5pt;z-index:252071936;mso-position-horizontal-relative:text;mso-position-vertical-relative:text;mso-width-relative:margin;mso-height-relative:margin" coordsize="58578,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">
                <v:shape id="Надпись 65" o:spid="_x0000_s1255" type="#_x0000_t202" style="position:absolute;width:58483;height:9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" filled="f" strokeweight=".5pt">
                  <v:stroke dashstyle="dash"/>
                  <v:textbox>
                    <w:txbxContent>
                      <w:p w:rsidR="00FA7F40" w:rsidRDefault="00FA7F40" w:rsidP="006A3F20">
                        <w:pPr>
                          <w:pStyle w:val="af3"/>
                          <w:kinsoku w:val="0"/>
                          <w:overflowPunct w:val="0"/>
                          <w:spacing w:before="0" w:beforeAutospacing="0" w:after="0" w:afterAutospacing="0"/>
                          <w:ind w:left="284" w:firstLine="708"/>
                          <w:textAlignment w:val="baseline"/>
                        </w:pPr>
                        <w:r>
                          <w:rPr>
                            <w:rFonts w:ascii="Calibri" w:eastAsia="Calibri" w:hAnsi="Calibri"/>
                            <w:color w:val="000000" w:themeColor="text1"/>
                            <w:kern w:val="24"/>
                            <w:sz w:val="22"/>
                            <w:szCs w:val="22"/>
                          </w:rPr>
                          <w:t>Континуальный набор возможных точек врезки</w:t>
                        </w:r>
                      </w:p>
                    </w:txbxContent>
                  </v:textbox>
                </v:shape>
                <v:shape id="Прямоугольник: скругленные противолежащие углы 47" o:spid="_x0000_s1256" style="position:absolute;left:30670;top:2000;width:10763;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3,0;10763,0;10763,2461;10271,2953;0,2953;0,2953;0,492;492,0" o:connectangles="0,0,0,0,0,0,0,0,0" textboxrect="0,0,1076325,295275"/>
                  <v:textbo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GSCCP</w:t>
                        </w:r>
                      </w:p>
                    </w:txbxContent>
                  </v:textbox>
                </v:shape>
                <v:shape id="Прямоугольник: скругленные противолежащие углы 48" o:spid="_x0000_s1257" style="position:absolute;left:30099;top:1524;width:10763;height:2952;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" adj="-11796480,,5400" path="m49213,l1076325,r,246062c1076325,273242,1054292,295275,1027112,295275l,295275,,49213c,22033,22033,,49213,xe" strokeweight="1pt">
                  <v:stroke joinstyle="miter"/>
                  <v:formulas/>
                  <v:path arrowok="t" o:connecttype="custom" o:connectlocs="492,0;10763,0;10763,0;10763,2460;10271,2952;0,2952;0,2952;0,492;492,0" o:connectangles="0,0,0,0,0,0,0,0,0" textboxrect="0,0,1076325,295275"/>
                  <v:textbo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FFFFFF"/>
                            <w:kern w:val="24"/>
                            <w:lang w:val="en-US"/>
                          </w:rPr>
                          <w:t>GSCCP</w:t>
                        </w:r>
                      </w:p>
                    </w:txbxContent>
                  </v:textbox>
                </v:shape>
                <v:shape id="Прямоугольник: скругленные противолежащие углы 49" o:spid="_x0000_s1258" style="position:absolute;left:1714;top:25527;width:10763;height:2952;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3,0;10763,0;10763,2460;10271,2952;0,2952;0,2952;0,492;492,0" o:connectangles="0,0,0,0,0,0,0,0,0" textboxrect="0,0,1076325,295275"/>
                  <v:textbo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TSP</w:t>
                        </w:r>
                      </w:p>
                    </w:txbxContent>
                  </v:textbox>
                </v:shape>
                <v:shape id="Прямоугольник: скругленные противолежащие углы 50" o:spid="_x0000_s1259" style="position:absolute;left:1714;top:14573;width:10763;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3,0;10763,0;10763,2461;10271,2953;0,2953;0,2953;0,492;492,0" o:connectangles="0,0,0,0,0,0,0,0,0" textboxrect="0,0,1076325,295275"/>
                  <v:textbo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GTSP</w:t>
                        </w:r>
                      </w:p>
                    </w:txbxContent>
                  </v:textbox>
                </v:shape>
                <v:shape id="Прямоугольник: скругленные противолежащие углы 51" o:spid="_x0000_s1260" style="position:absolute;left:1714;top:1047;width:10763;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" adj="-11796480,,5400" path="m49213,l1076325,r,246062c1076325,273242,1054292,295275,1027112,295275l,295275,,49213c,22033,22033,,49213,xe" filled="f" strokeweight="1pt">
                  <v:stroke joinstyle="miter"/>
                  <v:formulas/>
                  <v:path arrowok="t" o:connecttype="custom" o:connectlocs="492,0;10763,0;10763,0;10763,2461;10271,2953;0,2953;0,2953;0,492;492,0" o:connectangles="0,0,0,0,0,0,0,0,0" textboxrect="0,0,1076325,295275"/>
                  <v:textbo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CCP</w:t>
                        </w:r>
                      </w:p>
                    </w:txbxContent>
                  </v:textbox>
                </v:shape>
                <v:shape id="Прямоугольник: скругленные противолежащие углы 52" o:spid="_x0000_s1261" style="position:absolute;left:21240;top:14573;width:10764;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4,0;10764,0;10764,2461;10272,2953;0,2953;0,2953;0,492;492,0" o:connectangles="0,0,0,0,0,0,0,0,0" textboxrect="0,0,1076325,295275"/>
                  <v:textbox>
                    <w:txbxContent>
                      <w:p w:rsidR="00FA7F40" w:rsidRPr="006A3F2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ECP</w:t>
                        </w:r>
                        <w:r>
                          <w:rPr>
                            <w:rFonts w:ascii="Calibri" w:eastAsia="Calibri" w:hAnsi="Calibri"/>
                            <w:color w:val="000000"/>
                            <w:kern w:val="24"/>
                          </w:rPr>
                          <w:t xml:space="preserve">        </w:t>
                        </w:r>
                      </w:p>
                    </w:txbxContent>
                  </v:textbox>
                </v:shape>
                <v:shape id="Прямоугольник: скругленные противолежащие углы 53" o:spid="_x0000_s1262" style="position:absolute;left:15621;top:1047;width:10763;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3,0;10763,0;10763,2461;10271,2953;0,2953;0,2953;0,492;492,0" o:connectangles="0,0,0,0,0,0,0,0,0" textboxrect="0,0,1076325,295275"/>
                  <v:textbo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SCCP</w:t>
                        </w:r>
                      </w:p>
                    </w:txbxContent>
                  </v:textbox>
                </v:shape>
                <v:shape id="Прямоугольник: скругленные противолежащие углы 54" o:spid="_x0000_s1263" style="position:absolute;left:43719;top:1047;width:10764;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4,0;10764,0;10764,2461;10272,2953;0,2953;0,2953;0,492;492,0" o:connectangles="0,0,0,0,0,0,0,0,0" textboxrect="0,0,1076325,295275"/>
                  <v:textbo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ICP</w:t>
                        </w:r>
                      </w:p>
                    </w:txbxContent>
                  </v:textbox>
                </v:shape>
                <v:shape id="Прямоугольник: скругленные противолежащие углы 55" o:spid="_x0000_s1264" style="position:absolute;left:29718;top:1047;width:10763;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" adj="-11796480,,5400" path="m49213,l1076325,r,246062c1076325,273242,1054292,295275,1027112,295275l,295275,,49213c,22033,22033,,49213,xe" strokeweight="1pt">
                  <v:stroke joinstyle="miter"/>
                  <v:formulas/>
                  <v:path arrowok="t" o:connecttype="custom" o:connectlocs="492,0;10763,0;10763,0;10763,2461;10271,2953;0,2953;0,2953;0,492;492,0" o:connectangles="0,0,0,0,0,0,0,0,0" textboxrect="0,0,1076325,295275"/>
                  <v:textbox>
                    <w:txbxContent>
                      <w:p w:rsidR="00FA7F40" w:rsidRDefault="00FA7F40"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GSCCP</w:t>
                        </w:r>
                      </w:p>
                    </w:txbxContent>
                  </v:textbox>
                </v:shape>
                <v:shape id="Надпись 56" o:spid="_x0000_s1265" type="#_x0000_t202" style="position:absolute;top:11620;width:58483;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" filled="f" strokeweight=".5pt">
                  <v:stroke dashstyle="dash"/>
                  <v:textbox>
                    <w:txbxContent>
                      <w:p w:rsidR="00FA7F40" w:rsidRDefault="00FA7F40" w:rsidP="00856B22">
                        <w:pPr>
                          <w:pStyle w:val="af3"/>
                          <w:kinsoku w:val="0"/>
                          <w:overflowPunct w:val="0"/>
                          <w:spacing w:before="0" w:beforeAutospacing="0" w:after="0" w:afterAutospacing="0"/>
                          <w:jc w:val="right"/>
                          <w:textAlignment w:val="baseline"/>
                          <w:rPr>
                            <w:rFonts w:ascii="Calibri" w:eastAsia="Calibri" w:hAnsi="Calibri"/>
                            <w:color w:val="000000" w:themeColor="text1"/>
                            <w:kern w:val="24"/>
                            <w:sz w:val="22"/>
                            <w:szCs w:val="22"/>
                          </w:rPr>
                        </w:pPr>
                        <w:r>
                          <w:rPr>
                            <w:rFonts w:ascii="Calibri" w:eastAsia="Calibri" w:hAnsi="Calibri"/>
                            <w:color w:val="000000" w:themeColor="text1"/>
                            <w:kern w:val="24"/>
                            <w:sz w:val="22"/>
                            <w:szCs w:val="22"/>
                          </w:rPr>
                          <w:t xml:space="preserve">Конечный набор возможных точек </w:t>
                        </w:r>
                      </w:p>
                      <w:p w:rsidR="00FA7F40" w:rsidRDefault="00FA7F40" w:rsidP="006A3F20">
                        <w:pPr>
                          <w:pStyle w:val="af3"/>
                          <w:kinsoku w:val="0"/>
                          <w:overflowPunct w:val="0"/>
                          <w:spacing w:before="0" w:beforeAutospacing="0" w:after="0" w:afterAutospacing="0"/>
                          <w:ind w:left="4248" w:firstLine="708"/>
                          <w:jc w:val="center"/>
                          <w:textAlignment w:val="baseline"/>
                        </w:pPr>
                        <w:r>
                          <w:rPr>
                            <w:rFonts w:ascii="Calibri" w:eastAsia="Calibri" w:hAnsi="Calibri"/>
                            <w:color w:val="000000" w:themeColor="text1"/>
                            <w:kern w:val="24"/>
                            <w:sz w:val="22"/>
                            <w:szCs w:val="22"/>
                          </w:rPr>
                          <w:t>врезки</w:t>
                        </w:r>
                      </w:p>
                    </w:txbxContent>
                  </v:textbox>
                </v:shape>
                <v:shape id="Прямая со стрелкой 399" o:spid="_x0000_s1266" type="#_x0000_t32" style="position:absolute;left:7620;top:17621;width:450;height:7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" strokeweight="3pt">
                  <v:stroke endarrow="block" joinstyle="miter"/>
                </v:shape>
                <v:shape id="Прямая со стрелкой 400" o:spid="_x0000_s1267" type="#_x0000_t32" style="position:absolute;left:12477;top:17811;width:8693;height:7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" strokeweight="3pt">
                  <v:stroke endarrow="block" joinstyle="miter"/>
                </v:shape>
                <v:shape id="Прямая со стрелкой 401" o:spid="_x0000_s1268" type="#_x0000_t32" style="position:absolute;left:6477;top:4191;width:736;height:10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" strokeweight="3pt">
                  <v:stroke endarrow="block" joinstyle="miter"/>
                </v:shape>
                <v:shape id="Прямая со стрелкой 402" o:spid="_x0000_s1269" type="#_x0000_t32" style="position:absolute;left:32099;top:4095;width:11716;height:103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" strokeweight="3pt">
                  <v:stroke endarrow="block" joinstyle="miter"/>
                </v:shape>
                <v:shape id="Прямая со стрелкой 403" o:spid="_x0000_s1270" type="#_x0000_t32" style="position:absolute;left:12668;top:2476;width:2953;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" strokeweight="3pt">
                  <v:stroke endarrow="block" joinstyle="miter"/>
                </v:shape>
                <v:shape id="Прямая со стрелкой 404" o:spid="_x0000_s1271" type="#_x0000_t32" style="position:absolute;left:26479;top:2571;width:3239;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" strokeweight="3pt">
                  <v:stroke endarrow="block" joinstyle="miter"/>
                </v:shape>
                <v:shape id="Прямая со стрелкой 405" o:spid="_x0000_s1272" type="#_x0000_t32" style="position:absolute;left:41624;top:2667;width:2000;height:8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" strokeweight="3pt">
                  <v:stroke endarrow="block" joinstyle="miter"/>
                </v:shape>
                <v:shape id="Надпись 64" o:spid="_x0000_s1273" type="#_x0000_t202" style="position:absolute;left:95;top:23050;width:58483;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" filled="f" strokeweight=".5pt">
                  <v:stroke dashstyle="dash"/>
                  <v:textbox>
                    <w:txbxContent>
                      <w:p w:rsidR="00FA7F40" w:rsidRDefault="00FA7F40" w:rsidP="00856B22">
                        <w:pPr>
                          <w:rPr>
                            <w:rFonts w:eastAsia="Times New Roman"/>
                          </w:rPr>
                        </w:pPr>
                      </w:p>
                    </w:txbxContent>
                  </v:textbox>
                </v:shape>
              </v:group>
            </w:pict>
          </mc:Fallback>
        </mc:AlternateContent>
      </w: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Pr="00720171" w:rsidRDefault="00856B22" w:rsidP="00D7322F">
      <w:pPr>
        <w:spacing w:after="160" w:line="259" w:lineRule="auto"/>
        <w:jc w:val="both"/>
        <w:rPr>
          <w:rFonts w:ascii="Times New Roman" w:hAnsi="Times New Roman" w:cs="Times New Roman"/>
          <w:sz w:val="24"/>
          <w:szCs w:val="24"/>
        </w:rPr>
      </w:pPr>
    </w:p>
    <w:p w:rsidR="00856B22" w:rsidRDefault="00856B22" w:rsidP="006A3F20">
      <w:pPr>
        <w:rPr>
          <w:rFonts w:ascii="Times New Roman" w:eastAsia="MS Mincho" w:hAnsi="Times New Roman"/>
          <w:sz w:val="20"/>
          <w:szCs w:val="20"/>
        </w:rPr>
      </w:pPr>
    </w:p>
    <w:p w:rsidR="006A3F20" w:rsidRPr="00705678" w:rsidRDefault="006A3F20" w:rsidP="006A3F20">
      <w:pPr>
        <w:jc w:val="center"/>
        <w:rPr>
          <w:rFonts w:ascii="Times New Roman" w:hAnsi="Times New Roman" w:cs="Times New Roman"/>
          <w:i/>
          <w:sz w:val="24"/>
          <w:szCs w:val="24"/>
        </w:rPr>
      </w:pPr>
      <w:r w:rsidRPr="00705678">
        <w:rPr>
          <w:rFonts w:ascii="Times New Roman" w:hAnsi="Times New Roman" w:cs="Times New Roman"/>
          <w:i/>
          <w:sz w:val="24"/>
          <w:szCs w:val="24"/>
        </w:rPr>
        <w:t>Рисунок 2</w:t>
      </w:r>
      <w:r>
        <w:rPr>
          <w:rFonts w:ascii="Times New Roman" w:hAnsi="Times New Roman" w:cs="Times New Roman"/>
          <w:i/>
          <w:sz w:val="24"/>
          <w:szCs w:val="24"/>
        </w:rPr>
        <w:t>1</w:t>
      </w:r>
      <w:r w:rsidRPr="00705678">
        <w:rPr>
          <w:rFonts w:ascii="Times New Roman" w:hAnsi="Times New Roman" w:cs="Times New Roman"/>
          <w:i/>
          <w:sz w:val="24"/>
          <w:szCs w:val="24"/>
        </w:rPr>
        <w:t xml:space="preserve">. </w:t>
      </w:r>
      <w:r>
        <w:rPr>
          <w:rFonts w:ascii="Times New Roman" w:hAnsi="Times New Roman" w:cs="Times New Roman"/>
          <w:i/>
          <w:sz w:val="24"/>
          <w:szCs w:val="24"/>
        </w:rPr>
        <w:t xml:space="preserve">Расширенная классификация задач маршрутизации инструмента машин листовой резки </w:t>
      </w:r>
    </w:p>
    <w:p w:rsidR="001C389B" w:rsidRPr="0017241C" w:rsidRDefault="001C389B" w:rsidP="009B3B15">
      <w:pPr>
        <w:pStyle w:val="ae"/>
        <w:spacing w:after="120"/>
        <w:ind w:left="0" w:firstLine="426"/>
        <w:contextualSpacing w:val="0"/>
        <w:jc w:val="both"/>
        <w:rPr>
          <w:rFonts w:ascii="Times New Roman" w:hAnsi="Times New Roman"/>
          <w:sz w:val="24"/>
          <w:szCs w:val="24"/>
        </w:rPr>
      </w:pPr>
      <w:r w:rsidRPr="0017241C">
        <w:rPr>
          <w:rFonts w:ascii="Times New Roman" w:hAnsi="Times New Roman"/>
          <w:sz w:val="24"/>
          <w:szCs w:val="24"/>
        </w:rPr>
        <w:t xml:space="preserve">Рассмотрим далее подход, основанный на  дискретизации </w:t>
      </w:r>
      <w:r w:rsidR="00640D6D">
        <w:rPr>
          <w:rFonts w:ascii="Times New Roman" w:hAnsi="Times New Roman"/>
          <w:sz w:val="24"/>
          <w:szCs w:val="24"/>
        </w:rPr>
        <w:t>трёх</w:t>
      </w:r>
      <w:r w:rsidRPr="0017241C">
        <w:rPr>
          <w:rFonts w:ascii="Times New Roman" w:hAnsi="Times New Roman"/>
          <w:sz w:val="24"/>
          <w:szCs w:val="24"/>
        </w:rPr>
        <w:t xml:space="preserve"> </w:t>
      </w:r>
      <w:proofErr w:type="spellStart"/>
      <w:r w:rsidRPr="0017241C">
        <w:rPr>
          <w:rFonts w:ascii="Times New Roman" w:hAnsi="Times New Roman"/>
          <w:sz w:val="24"/>
          <w:szCs w:val="24"/>
        </w:rPr>
        <w:t>кла</w:t>
      </w:r>
      <w:proofErr w:type="spellEnd"/>
      <w:r w:rsidRPr="0017241C">
        <w:rPr>
          <w:rFonts w:ascii="Times New Roman" w:hAnsi="Times New Roman"/>
          <w:sz w:val="24"/>
          <w:szCs w:val="24"/>
          <w:lang w:val="en-US"/>
        </w:rPr>
        <w:t>c</w:t>
      </w:r>
      <w:r w:rsidRPr="0017241C">
        <w:rPr>
          <w:rFonts w:ascii="Times New Roman" w:hAnsi="Times New Roman"/>
          <w:sz w:val="24"/>
          <w:szCs w:val="24"/>
        </w:rPr>
        <w:t>сов задач маршрутизации  первой группы (</w:t>
      </w:r>
      <w:r w:rsidR="00640D6D">
        <w:rPr>
          <w:rFonts w:ascii="Times New Roman" w:hAnsi="Times New Roman"/>
          <w:sz w:val="24"/>
          <w:szCs w:val="24"/>
          <w:lang w:val="en-US"/>
        </w:rPr>
        <w:t>CCP</w:t>
      </w:r>
      <w:r w:rsidR="00640D6D" w:rsidRPr="00640D6D">
        <w:rPr>
          <w:rFonts w:ascii="Times New Roman" w:hAnsi="Times New Roman"/>
          <w:sz w:val="24"/>
          <w:szCs w:val="24"/>
        </w:rPr>
        <w:t xml:space="preserve">, </w:t>
      </w:r>
      <w:r w:rsidRPr="0017241C">
        <w:rPr>
          <w:rFonts w:ascii="Times New Roman" w:hAnsi="Times New Roman"/>
          <w:sz w:val="24"/>
          <w:szCs w:val="24"/>
          <w:lang w:val="en-US"/>
        </w:rPr>
        <w:t>SCCP</w:t>
      </w:r>
      <w:r w:rsidRPr="0017241C">
        <w:rPr>
          <w:rFonts w:ascii="Times New Roman" w:hAnsi="Times New Roman"/>
          <w:sz w:val="24"/>
          <w:szCs w:val="24"/>
        </w:rPr>
        <w:t xml:space="preserve">, </w:t>
      </w:r>
      <w:r w:rsidRPr="0017241C">
        <w:rPr>
          <w:rFonts w:ascii="Times New Roman" w:hAnsi="Times New Roman"/>
          <w:sz w:val="24"/>
          <w:szCs w:val="24"/>
          <w:lang w:val="en-US"/>
        </w:rPr>
        <w:t>GSCCP</w:t>
      </w:r>
      <w:r w:rsidRPr="0017241C">
        <w:rPr>
          <w:rFonts w:ascii="Times New Roman" w:hAnsi="Times New Roman"/>
          <w:sz w:val="24"/>
          <w:szCs w:val="24"/>
        </w:rPr>
        <w:t>) и сведении их к задаче о последовательном обходе мегаполисов</w:t>
      </w:r>
      <w:r>
        <w:rPr>
          <w:rFonts w:ascii="Times New Roman" w:hAnsi="Times New Roman"/>
          <w:sz w:val="24"/>
          <w:szCs w:val="24"/>
        </w:rPr>
        <w:t xml:space="preserve">, в которой </w:t>
      </w:r>
      <w:r w:rsidRPr="0017241C">
        <w:rPr>
          <w:rFonts w:ascii="Times New Roman" w:hAnsi="Times New Roman"/>
          <w:sz w:val="24"/>
          <w:szCs w:val="24"/>
        </w:rPr>
        <w:t xml:space="preserve"> </w:t>
      </w:r>
      <w:r>
        <w:rPr>
          <w:rFonts w:ascii="Times New Roman" w:hAnsi="Times New Roman"/>
          <w:sz w:val="24"/>
          <w:szCs w:val="24"/>
        </w:rPr>
        <w:t xml:space="preserve">используется математическая </w:t>
      </w:r>
      <w:r w:rsidRPr="0017241C">
        <w:rPr>
          <w:rFonts w:ascii="Times New Roman" w:hAnsi="Times New Roman"/>
          <w:sz w:val="24"/>
          <w:szCs w:val="24"/>
        </w:rPr>
        <w:t>модел</w:t>
      </w:r>
      <w:r>
        <w:rPr>
          <w:rFonts w:ascii="Times New Roman" w:hAnsi="Times New Roman"/>
          <w:sz w:val="24"/>
          <w:szCs w:val="24"/>
        </w:rPr>
        <w:t>ь</w:t>
      </w:r>
      <w:r w:rsidRPr="0017241C">
        <w:rPr>
          <w:rFonts w:ascii="Times New Roman" w:hAnsi="Times New Roman"/>
          <w:sz w:val="24"/>
          <w:szCs w:val="24"/>
        </w:rPr>
        <w:t xml:space="preserve"> </w:t>
      </w:r>
      <w:proofErr w:type="spellStart"/>
      <w:r w:rsidRPr="0017241C">
        <w:rPr>
          <w:rFonts w:ascii="Times New Roman" w:hAnsi="Times New Roman"/>
          <w:sz w:val="24"/>
          <w:szCs w:val="24"/>
        </w:rPr>
        <w:t>А.Г.Ченцова</w:t>
      </w:r>
      <w:proofErr w:type="spellEnd"/>
      <w:r>
        <w:rPr>
          <w:rFonts w:ascii="Times New Roman" w:hAnsi="Times New Roman"/>
          <w:sz w:val="24"/>
          <w:szCs w:val="24"/>
        </w:rPr>
        <w:t>, описанная подробно во второй части настоящей монографии (главы 3-5).</w:t>
      </w:r>
    </w:p>
    <w:p w:rsidR="001C389B" w:rsidRPr="001C389B" w:rsidRDefault="001C389B" w:rsidP="001C389B">
      <w:pPr>
        <w:pStyle w:val="ae"/>
        <w:spacing w:after="120"/>
        <w:ind w:left="0"/>
        <w:contextualSpacing w:val="0"/>
        <w:jc w:val="both"/>
        <w:rPr>
          <w:rFonts w:ascii="Times New Roman" w:hAnsi="Times New Roman"/>
          <w:sz w:val="24"/>
          <w:szCs w:val="24"/>
        </w:rPr>
      </w:pPr>
      <w:r w:rsidRPr="001C389B">
        <w:rPr>
          <w:rFonts w:ascii="Times New Roman" w:hAnsi="Times New Roman"/>
          <w:sz w:val="24"/>
          <w:szCs w:val="24"/>
        </w:rPr>
        <w:t xml:space="preserve">Эта </w:t>
      </w:r>
      <w:r>
        <w:rPr>
          <w:rFonts w:ascii="Times New Roman" w:hAnsi="Times New Roman"/>
          <w:sz w:val="24"/>
          <w:szCs w:val="24"/>
        </w:rPr>
        <w:t>модель</w:t>
      </w:r>
      <w:r w:rsidRPr="001C389B">
        <w:rPr>
          <w:rFonts w:ascii="Times New Roman" w:hAnsi="Times New Roman"/>
          <w:sz w:val="24"/>
          <w:szCs w:val="24"/>
        </w:rPr>
        <w:t xml:space="preserve"> </w:t>
      </w:r>
      <w:r>
        <w:rPr>
          <w:rFonts w:ascii="Times New Roman" w:hAnsi="Times New Roman"/>
          <w:sz w:val="24"/>
          <w:szCs w:val="24"/>
        </w:rPr>
        <w:t>может быть интерпретирована как</w:t>
      </w:r>
      <w:r w:rsidRPr="001C389B">
        <w:rPr>
          <w:rFonts w:ascii="Times New Roman" w:hAnsi="Times New Roman"/>
          <w:sz w:val="24"/>
          <w:szCs w:val="24"/>
        </w:rPr>
        <w:t xml:space="preserve"> математическ</w:t>
      </w:r>
      <w:r>
        <w:rPr>
          <w:rFonts w:ascii="Times New Roman" w:hAnsi="Times New Roman"/>
          <w:sz w:val="24"/>
          <w:szCs w:val="24"/>
        </w:rPr>
        <w:t>ая модель обобщенной задачи коммивояжера</w:t>
      </w:r>
      <w:r w:rsidRPr="001C389B">
        <w:rPr>
          <w:rFonts w:ascii="Times New Roman" w:hAnsi="Times New Roman"/>
          <w:sz w:val="24"/>
          <w:szCs w:val="24"/>
        </w:rPr>
        <w:t xml:space="preserve"> </w:t>
      </w:r>
      <w:r>
        <w:rPr>
          <w:rFonts w:ascii="Times New Roman" w:hAnsi="Times New Roman"/>
          <w:sz w:val="24"/>
          <w:szCs w:val="24"/>
        </w:rPr>
        <w:t>(</w:t>
      </w:r>
      <w:r w:rsidRPr="001C389B">
        <w:rPr>
          <w:rFonts w:ascii="Times New Roman" w:hAnsi="Times New Roman"/>
          <w:sz w:val="24"/>
          <w:szCs w:val="24"/>
        </w:rPr>
        <w:t>GTSP</w:t>
      </w:r>
      <w:r>
        <w:rPr>
          <w:rFonts w:ascii="Times New Roman" w:hAnsi="Times New Roman"/>
          <w:sz w:val="24"/>
          <w:szCs w:val="24"/>
        </w:rPr>
        <w:t>)</w:t>
      </w:r>
      <w:r w:rsidRPr="001C389B">
        <w:rPr>
          <w:rFonts w:ascii="Times New Roman" w:hAnsi="Times New Roman"/>
          <w:sz w:val="24"/>
          <w:szCs w:val="24"/>
        </w:rPr>
        <w:t xml:space="preserve"> с дополнительными ограничениями.</w:t>
      </w:r>
      <w:r>
        <w:rPr>
          <w:rFonts w:ascii="Times New Roman" w:hAnsi="Times New Roman"/>
          <w:sz w:val="24"/>
          <w:szCs w:val="24"/>
        </w:rPr>
        <w:t xml:space="preserve"> </w:t>
      </w:r>
      <w:r w:rsidR="00640D6D">
        <w:rPr>
          <w:rFonts w:ascii="Times New Roman" w:hAnsi="Times New Roman"/>
          <w:sz w:val="24"/>
          <w:szCs w:val="24"/>
        </w:rPr>
        <w:t>(</w:t>
      </w:r>
      <w:r>
        <w:rPr>
          <w:rFonts w:ascii="Times New Roman" w:hAnsi="Times New Roman"/>
          <w:sz w:val="24"/>
          <w:szCs w:val="24"/>
        </w:rPr>
        <w:t xml:space="preserve">Следует различать </w:t>
      </w:r>
      <w:r w:rsidR="00640D6D">
        <w:rPr>
          <w:rFonts w:ascii="Times New Roman" w:hAnsi="Times New Roman"/>
          <w:sz w:val="24"/>
          <w:szCs w:val="24"/>
        </w:rPr>
        <w:t xml:space="preserve">модель </w:t>
      </w:r>
      <w:r w:rsidR="00640D6D">
        <w:rPr>
          <w:rFonts w:ascii="Times New Roman" w:hAnsi="Times New Roman"/>
          <w:sz w:val="24"/>
          <w:szCs w:val="24"/>
          <w:lang w:val="en-US"/>
        </w:rPr>
        <w:t>GTSP</w:t>
      </w:r>
      <w:r w:rsidR="00640D6D" w:rsidRPr="00640D6D">
        <w:rPr>
          <w:rFonts w:ascii="Times New Roman" w:hAnsi="Times New Roman"/>
          <w:sz w:val="24"/>
          <w:szCs w:val="24"/>
        </w:rPr>
        <w:t xml:space="preserve"> </w:t>
      </w:r>
      <w:r w:rsidR="00640D6D">
        <w:rPr>
          <w:rFonts w:ascii="Times New Roman" w:hAnsi="Times New Roman"/>
          <w:sz w:val="24"/>
          <w:szCs w:val="24"/>
        </w:rPr>
        <w:t>и задачу маршрутизации</w:t>
      </w:r>
      <w:r w:rsidR="00640D6D" w:rsidRPr="00640D6D">
        <w:rPr>
          <w:rFonts w:ascii="Times New Roman" w:hAnsi="Times New Roman"/>
          <w:sz w:val="24"/>
          <w:szCs w:val="24"/>
        </w:rPr>
        <w:t xml:space="preserve"> </w:t>
      </w:r>
      <w:r w:rsidR="00640D6D">
        <w:rPr>
          <w:rFonts w:ascii="Times New Roman" w:hAnsi="Times New Roman"/>
          <w:sz w:val="24"/>
          <w:szCs w:val="24"/>
          <w:lang w:val="en-US"/>
        </w:rPr>
        <w:t>GTSP</w:t>
      </w:r>
      <w:r w:rsidR="00640D6D" w:rsidRPr="00640D6D">
        <w:rPr>
          <w:rFonts w:ascii="Times New Roman" w:hAnsi="Times New Roman"/>
          <w:sz w:val="24"/>
          <w:szCs w:val="24"/>
        </w:rPr>
        <w:t xml:space="preserve"> </w:t>
      </w:r>
      <w:r w:rsidR="00640D6D">
        <w:rPr>
          <w:rFonts w:ascii="Times New Roman" w:hAnsi="Times New Roman"/>
          <w:sz w:val="24"/>
          <w:szCs w:val="24"/>
        </w:rPr>
        <w:t xml:space="preserve">из второй группы, которая </w:t>
      </w:r>
      <w:proofErr w:type="spellStart"/>
      <w:r w:rsidR="00640D6D">
        <w:rPr>
          <w:rFonts w:ascii="Times New Roman" w:hAnsi="Times New Roman"/>
          <w:sz w:val="24"/>
          <w:szCs w:val="24"/>
        </w:rPr>
        <w:t>представляеи</w:t>
      </w:r>
      <w:proofErr w:type="spellEnd"/>
      <w:r w:rsidR="00640D6D">
        <w:rPr>
          <w:rFonts w:ascii="Times New Roman" w:hAnsi="Times New Roman"/>
          <w:sz w:val="24"/>
          <w:szCs w:val="24"/>
        </w:rPr>
        <w:t xml:space="preserve"> собой дискретный вариант задачи </w:t>
      </w:r>
      <w:r w:rsidR="00640D6D">
        <w:rPr>
          <w:rFonts w:ascii="Times New Roman" w:hAnsi="Times New Roman"/>
          <w:sz w:val="24"/>
          <w:szCs w:val="24"/>
          <w:lang w:val="en-US"/>
        </w:rPr>
        <w:t>CCP</w:t>
      </w:r>
      <w:r w:rsidR="00640D6D" w:rsidRPr="00640D6D">
        <w:rPr>
          <w:rFonts w:ascii="Times New Roman" w:hAnsi="Times New Roman"/>
          <w:sz w:val="24"/>
          <w:szCs w:val="24"/>
        </w:rPr>
        <w:t xml:space="preserve">). </w:t>
      </w:r>
      <w:r w:rsidRPr="001C389B">
        <w:rPr>
          <w:rFonts w:ascii="Times New Roman" w:hAnsi="Times New Roman"/>
          <w:sz w:val="24"/>
          <w:szCs w:val="24"/>
        </w:rPr>
        <w:t xml:space="preserve">В отличие от классического </w:t>
      </w:r>
      <w:r w:rsidR="00640D6D">
        <w:rPr>
          <w:rFonts w:ascii="Times New Roman" w:hAnsi="Times New Roman"/>
          <w:sz w:val="24"/>
          <w:szCs w:val="24"/>
          <w:lang w:val="en-US"/>
        </w:rPr>
        <w:t>GTSP</w:t>
      </w:r>
      <w:r w:rsidRPr="001C389B">
        <w:rPr>
          <w:rFonts w:ascii="Times New Roman" w:hAnsi="Times New Roman"/>
          <w:sz w:val="24"/>
          <w:szCs w:val="24"/>
        </w:rPr>
        <w:t xml:space="preserve"> эта модель предусматривает учет так называемой внутренней работы</w:t>
      </w:r>
      <w:r w:rsidR="00640D6D" w:rsidRPr="00640D6D">
        <w:rPr>
          <w:rFonts w:ascii="Times New Roman" w:hAnsi="Times New Roman"/>
          <w:sz w:val="24"/>
          <w:szCs w:val="24"/>
        </w:rPr>
        <w:t xml:space="preserve"> (</w:t>
      </w:r>
      <w:r w:rsidR="00640D6D">
        <w:rPr>
          <w:rFonts w:ascii="Times New Roman" w:hAnsi="Times New Roman"/>
          <w:sz w:val="24"/>
          <w:szCs w:val="24"/>
        </w:rPr>
        <w:t>в данном случае, процесса</w:t>
      </w:r>
      <w:r w:rsidR="00741AFB">
        <w:rPr>
          <w:rFonts w:ascii="Times New Roman" w:hAnsi="Times New Roman"/>
          <w:sz w:val="24"/>
          <w:szCs w:val="24"/>
        </w:rPr>
        <w:t xml:space="preserve"> резки</w:t>
      </w:r>
      <w:r w:rsidR="00640D6D">
        <w:rPr>
          <w:rFonts w:ascii="Times New Roman" w:hAnsi="Times New Roman"/>
          <w:sz w:val="24"/>
          <w:szCs w:val="24"/>
        </w:rPr>
        <w:t>)</w:t>
      </w:r>
      <w:r w:rsidRPr="001C389B">
        <w:rPr>
          <w:rFonts w:ascii="Times New Roman" w:hAnsi="Times New Roman"/>
          <w:sz w:val="24"/>
          <w:szCs w:val="24"/>
        </w:rPr>
        <w:t>. Кроме того, модель</w:t>
      </w:r>
      <w:r w:rsidR="00B66209">
        <w:rPr>
          <w:rFonts w:ascii="Times New Roman" w:hAnsi="Times New Roman"/>
          <w:sz w:val="24"/>
          <w:szCs w:val="24"/>
        </w:rPr>
        <w:t xml:space="preserve"> мегаполисов</w:t>
      </w:r>
      <w:r w:rsidRPr="001C389B">
        <w:rPr>
          <w:rFonts w:ascii="Times New Roman" w:hAnsi="Times New Roman"/>
          <w:sz w:val="24"/>
          <w:szCs w:val="24"/>
        </w:rPr>
        <w:t xml:space="preserve"> с использованием специальной схемы динамического программирования учитывает сложные типы целевых функций и сложные ограничения, в том числе динамические. Кроме того, принимая во внимание ограничения предшествования, можно получить точные решения для дискретных вариантов SCCP</w:t>
      </w:r>
      <w:r w:rsidR="00640D6D">
        <w:rPr>
          <w:rFonts w:ascii="Times New Roman" w:hAnsi="Times New Roman"/>
          <w:sz w:val="24"/>
          <w:szCs w:val="24"/>
        </w:rPr>
        <w:t xml:space="preserve"> достаточно большой размерности</w:t>
      </w:r>
      <w:r w:rsidRPr="001C389B">
        <w:rPr>
          <w:rFonts w:ascii="Times New Roman" w:hAnsi="Times New Roman"/>
          <w:sz w:val="24"/>
          <w:szCs w:val="24"/>
        </w:rPr>
        <w:t>.</w:t>
      </w:r>
    </w:p>
    <w:p w:rsidR="002652A1" w:rsidRDefault="001C389B" w:rsidP="009B3B15">
      <w:pPr>
        <w:pStyle w:val="ae"/>
        <w:spacing w:before="120" w:after="120"/>
        <w:ind w:left="0" w:firstLine="426"/>
        <w:contextualSpacing w:val="0"/>
        <w:jc w:val="both"/>
        <w:rPr>
          <w:rFonts w:ascii="Times New Roman" w:hAnsi="Times New Roman"/>
          <w:sz w:val="24"/>
          <w:szCs w:val="24"/>
        </w:rPr>
      </w:pPr>
      <w:r w:rsidRPr="001C389B">
        <w:rPr>
          <w:rFonts w:ascii="Times New Roman" w:hAnsi="Times New Roman"/>
          <w:sz w:val="24"/>
          <w:szCs w:val="24"/>
        </w:rPr>
        <w:lastRenderedPageBreak/>
        <w:t xml:space="preserve">В качестве примера рассмотрим задачу GSCCP, которая содержит две (2) задачи SCCP с </w:t>
      </w:r>
      <w:r w:rsidR="00157387">
        <w:rPr>
          <w:rFonts w:ascii="Times New Roman" w:hAnsi="Times New Roman"/>
          <w:sz w:val="24"/>
          <w:szCs w:val="24"/>
        </w:rPr>
        <w:t>разн</w:t>
      </w:r>
      <w:r w:rsidR="002652A1">
        <w:rPr>
          <w:rFonts w:ascii="Times New Roman" w:hAnsi="Times New Roman"/>
          <w:sz w:val="24"/>
          <w:szCs w:val="24"/>
        </w:rPr>
        <w:t>ы</w:t>
      </w:r>
      <w:r w:rsidR="00157387">
        <w:rPr>
          <w:rFonts w:ascii="Times New Roman" w:hAnsi="Times New Roman"/>
          <w:sz w:val="24"/>
          <w:szCs w:val="24"/>
        </w:rPr>
        <w:t xml:space="preserve">ми </w:t>
      </w:r>
      <w:r w:rsidRPr="001C389B">
        <w:rPr>
          <w:rFonts w:ascii="Times New Roman" w:hAnsi="Times New Roman"/>
          <w:sz w:val="24"/>
          <w:szCs w:val="24"/>
        </w:rPr>
        <w:t>наборами сегментов, показанными на рисунк</w:t>
      </w:r>
      <w:r w:rsidR="00B66209">
        <w:rPr>
          <w:rFonts w:ascii="Times New Roman" w:hAnsi="Times New Roman"/>
          <w:sz w:val="24"/>
          <w:szCs w:val="24"/>
        </w:rPr>
        <w:t>е</w:t>
      </w:r>
      <w:r w:rsidRPr="001C389B">
        <w:rPr>
          <w:rFonts w:ascii="Times New Roman" w:hAnsi="Times New Roman"/>
          <w:sz w:val="24"/>
          <w:szCs w:val="24"/>
        </w:rPr>
        <w:t xml:space="preserve"> </w:t>
      </w:r>
      <w:r w:rsidR="00B66209">
        <w:rPr>
          <w:rFonts w:ascii="Times New Roman" w:hAnsi="Times New Roman"/>
          <w:sz w:val="24"/>
          <w:szCs w:val="24"/>
        </w:rPr>
        <w:t xml:space="preserve">22 </w:t>
      </w:r>
      <w:r w:rsidRPr="001C389B">
        <w:rPr>
          <w:rFonts w:ascii="Times New Roman" w:hAnsi="Times New Roman"/>
          <w:sz w:val="24"/>
          <w:szCs w:val="24"/>
        </w:rPr>
        <w:t xml:space="preserve"> (21 </w:t>
      </w:r>
      <w:r w:rsidR="00B66209">
        <w:rPr>
          <w:rFonts w:ascii="Times New Roman" w:hAnsi="Times New Roman"/>
          <w:sz w:val="24"/>
          <w:szCs w:val="24"/>
        </w:rPr>
        <w:t>базовый сегмент</w:t>
      </w:r>
      <w:r w:rsidR="00107E72">
        <w:rPr>
          <w:rFonts w:ascii="Times New Roman" w:hAnsi="Times New Roman"/>
          <w:sz w:val="24"/>
          <w:szCs w:val="24"/>
        </w:rPr>
        <w:t xml:space="preserve"> – а) </w:t>
      </w:r>
      <w:r w:rsidR="00B66209">
        <w:rPr>
          <w:rFonts w:ascii="Times New Roman" w:hAnsi="Times New Roman"/>
          <w:sz w:val="24"/>
          <w:szCs w:val="24"/>
        </w:rPr>
        <w:t xml:space="preserve"> </w:t>
      </w:r>
      <w:r w:rsidRPr="001C389B">
        <w:rPr>
          <w:rFonts w:ascii="Times New Roman" w:hAnsi="Times New Roman"/>
          <w:sz w:val="24"/>
          <w:szCs w:val="24"/>
        </w:rPr>
        <w:t>и 18</w:t>
      </w:r>
      <w:r w:rsidR="00107E72">
        <w:rPr>
          <w:rFonts w:ascii="Times New Roman" w:hAnsi="Times New Roman"/>
          <w:sz w:val="24"/>
          <w:szCs w:val="24"/>
        </w:rPr>
        <w:t xml:space="preserve"> – б)</w:t>
      </w:r>
      <w:r w:rsidRPr="001C389B">
        <w:rPr>
          <w:rFonts w:ascii="Times New Roman" w:hAnsi="Times New Roman"/>
          <w:sz w:val="24"/>
          <w:szCs w:val="24"/>
        </w:rPr>
        <w:t xml:space="preserve"> соответственно).</w:t>
      </w:r>
    </w:p>
    <w:p w:rsidR="00B66209" w:rsidRDefault="00B66209" w:rsidP="00B66209">
      <w:pPr>
        <w:pStyle w:val="ae"/>
        <w:spacing w:after="120"/>
        <w:ind w:left="0"/>
        <w:jc w:val="center"/>
        <w:rPr>
          <w:rFonts w:ascii="Times New Roman" w:hAnsi="Times New Roman"/>
          <w:sz w:val="24"/>
          <w:szCs w:val="24"/>
        </w:rPr>
      </w:pPr>
      <w:r>
        <w:rPr>
          <w:noProof/>
          <w:lang w:eastAsia="ru-RU"/>
        </w:rPr>
        <w:drawing>
          <wp:inline distT="0" distB="0" distL="0" distR="0" wp14:anchorId="0DB26735" wp14:editId="102E10DB">
            <wp:extent cx="2784723" cy="1419225"/>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5"/>
                    <a:srcRect t="8205" b="10256"/>
                    <a:stretch/>
                  </pic:blipFill>
                  <pic:spPr bwMode="auto">
                    <a:xfrm>
                      <a:off x="0" y="0"/>
                      <a:ext cx="2809933" cy="1432073"/>
                    </a:xfrm>
                    <a:prstGeom prst="rect">
                      <a:avLst/>
                    </a:prstGeom>
                    <a:ln>
                      <a:noFill/>
                    </a:ln>
                    <a:extLst>
                      <a:ext uri="{53640926-AAD7-44D8-BBD7-CCE9431645EC}">
                        <a14:shadowObscured xmlns:a14="http://schemas.microsoft.com/office/drawing/2010/main"/>
                      </a:ext>
                    </a:extLst>
                  </pic:spPr>
                </pic:pic>
              </a:graphicData>
            </a:graphic>
          </wp:inline>
        </w:drawing>
      </w:r>
      <w:r>
        <w:rPr>
          <w:noProof/>
          <w:sz w:val="20"/>
          <w:lang w:eastAsia="ru-RU"/>
        </w:rPr>
        <w:drawing>
          <wp:inline distT="0" distB="0" distL="0" distR="0" wp14:anchorId="524968AA" wp14:editId="65412A0E">
            <wp:extent cx="2781300" cy="1423958"/>
            <wp:effectExtent l="0" t="0" r="0" b="508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2111.bmp"/>
                    <pic:cNvPicPr/>
                  </pic:nvPicPr>
                  <pic:blipFill>
                    <a:blip r:embed="rId286" cstate="print">
                      <a:extLst>
                        <a:ext uri="{28A0092B-C50C-407E-A947-70E740481C1C}">
                          <a14:useLocalDpi xmlns:a14="http://schemas.microsoft.com/office/drawing/2010/main" val="0"/>
                        </a:ext>
                      </a:extLst>
                    </a:blip>
                    <a:stretch>
                      <a:fillRect/>
                    </a:stretch>
                  </pic:blipFill>
                  <pic:spPr>
                    <a:xfrm>
                      <a:off x="0" y="0"/>
                      <a:ext cx="2809448" cy="1438369"/>
                    </a:xfrm>
                    <a:prstGeom prst="rect">
                      <a:avLst/>
                    </a:prstGeom>
                  </pic:spPr>
                </pic:pic>
              </a:graphicData>
            </a:graphic>
          </wp:inline>
        </w:drawing>
      </w:r>
    </w:p>
    <w:p w:rsidR="00107E72" w:rsidRPr="00107E72" w:rsidRDefault="00107E72" w:rsidP="00BC287E">
      <w:pPr>
        <w:pStyle w:val="SectionTitle"/>
        <w:jc w:val="center"/>
      </w:pPr>
      <w:r w:rsidRPr="00107E72">
        <w:t xml:space="preserve">а) </w:t>
      </w:r>
      <w:r w:rsidRPr="00107E72">
        <w:tab/>
      </w:r>
      <w:r w:rsidRPr="00107E72">
        <w:tab/>
      </w:r>
      <w:r w:rsidRPr="00107E72">
        <w:tab/>
      </w:r>
      <w:r w:rsidRPr="00107E72">
        <w:tab/>
      </w:r>
      <w:r w:rsidRPr="00107E72">
        <w:tab/>
      </w:r>
      <w:r w:rsidRPr="00107E72">
        <w:tab/>
        <w:t>б)</w:t>
      </w:r>
    </w:p>
    <w:p w:rsidR="00B66209" w:rsidRPr="00B66209" w:rsidRDefault="00B66209" w:rsidP="00BC287E">
      <w:pPr>
        <w:pStyle w:val="SectionTitle"/>
        <w:jc w:val="center"/>
      </w:pPr>
      <w:r>
        <w:t>Рисунок</w:t>
      </w:r>
      <w:r w:rsidRPr="00107E72">
        <w:t xml:space="preserve"> 22. </w:t>
      </w:r>
      <w:r>
        <w:t>Пример</w:t>
      </w:r>
      <w:r w:rsidRPr="00B66209">
        <w:t xml:space="preserve"> </w:t>
      </w:r>
      <w:r>
        <w:t>задачи</w:t>
      </w:r>
      <w:r w:rsidRPr="00B66209">
        <w:t xml:space="preserve"> </w:t>
      </w:r>
      <w:r w:rsidRPr="00B66209">
        <w:rPr>
          <w:lang w:val="en-US"/>
        </w:rPr>
        <w:t>GSCC</w:t>
      </w:r>
      <w:r>
        <w:rPr>
          <w:lang w:val="en-US"/>
        </w:rPr>
        <w:t>P</w:t>
      </w:r>
      <w:r w:rsidRPr="00B66209">
        <w:t xml:space="preserve"> </w:t>
      </w:r>
      <w:r>
        <w:rPr>
          <w:lang w:val="en-US"/>
        </w:rPr>
        <w:t>c</w:t>
      </w:r>
      <w:r>
        <w:t xml:space="preserve"> двумя разными наборами базовых сегментов</w:t>
      </w:r>
    </w:p>
    <w:p w:rsidR="007B7E7A" w:rsidRDefault="008F52CF" w:rsidP="009B3B15">
      <w:pPr>
        <w:pStyle w:val="ae"/>
        <w:spacing w:after="120"/>
        <w:ind w:left="0" w:firstLine="426"/>
        <w:jc w:val="both"/>
        <w:rPr>
          <w:rFonts w:ascii="Times New Roman" w:hAnsi="Times New Roman"/>
          <w:sz w:val="24"/>
          <w:szCs w:val="24"/>
        </w:rPr>
      </w:pPr>
      <w:r w:rsidRPr="00B42F74">
        <w:rPr>
          <w:rFonts w:ascii="Times New Roman" w:hAnsi="Times New Roman"/>
          <w:sz w:val="24"/>
          <w:szCs w:val="24"/>
        </w:rPr>
        <w:t xml:space="preserve">Первый набор базовых сегментов (Рис. 22 а) задан всеми граничными контурами деталей, т.е. </w:t>
      </w:r>
      <w:r w:rsidRPr="00B42F74">
        <w:rPr>
          <w:rFonts w:ascii="Times New Roman" w:hAnsi="Times New Roman"/>
          <w:position w:val="-10"/>
          <w:sz w:val="24"/>
          <w:szCs w:val="24"/>
        </w:rPr>
        <w:object w:dxaOrig="2680" w:dyaOrig="380">
          <v:shape id="_x0000_i1179" type="#_x0000_t75" style="width:134.25pt;height:19.5pt" o:ole="">
            <v:imagedata r:id="rId287" o:title=""/>
          </v:shape>
          <o:OLEObject Type="Embed" ProgID="Equation.DSMT4" ShapeID="_x0000_i1179" DrawAspect="Content" ObjectID="_1630848846" r:id="rId288"/>
        </w:object>
      </w:r>
      <w:r w:rsidRPr="00B42F74">
        <w:rPr>
          <w:rFonts w:ascii="Times New Roman" w:hAnsi="Times New Roman"/>
          <w:position w:val="-10"/>
          <w:sz w:val="24"/>
          <w:szCs w:val="24"/>
        </w:rPr>
        <w:t xml:space="preserve"> </w:t>
      </w:r>
      <w:r w:rsidRPr="00B42F74">
        <w:rPr>
          <w:rFonts w:ascii="Times New Roman" w:hAnsi="Times New Roman"/>
          <w:sz w:val="24"/>
          <w:szCs w:val="24"/>
        </w:rPr>
        <w:t xml:space="preserve">В этом случае мы имеем классическую задачу </w:t>
      </w:r>
      <w:r w:rsidRPr="00B42F74">
        <w:rPr>
          <w:rFonts w:ascii="Times New Roman" w:hAnsi="Times New Roman"/>
          <w:sz w:val="24"/>
          <w:szCs w:val="24"/>
          <w:lang w:val="en-US"/>
        </w:rPr>
        <w:t>CCP</w:t>
      </w:r>
      <w:r w:rsidRPr="00B42F74">
        <w:rPr>
          <w:rFonts w:ascii="Times New Roman" w:hAnsi="Times New Roman"/>
          <w:sz w:val="24"/>
          <w:szCs w:val="24"/>
        </w:rPr>
        <w:t>. Н</w:t>
      </w:r>
      <w:r w:rsidR="00BC287E" w:rsidRPr="00B42F74">
        <w:rPr>
          <w:rFonts w:ascii="Times New Roman" w:hAnsi="Times New Roman"/>
          <w:sz w:val="24"/>
          <w:szCs w:val="24"/>
        </w:rPr>
        <w:t>а рис. 22</w:t>
      </w:r>
      <w:r w:rsidRPr="00B42F74">
        <w:rPr>
          <w:rFonts w:ascii="Times New Roman" w:hAnsi="Times New Roman"/>
          <w:sz w:val="24"/>
          <w:szCs w:val="24"/>
        </w:rPr>
        <w:t xml:space="preserve"> </w:t>
      </w:r>
      <w:r w:rsidR="00BC287E" w:rsidRPr="00B42F74">
        <w:rPr>
          <w:rFonts w:ascii="Times New Roman" w:hAnsi="Times New Roman"/>
          <w:sz w:val="24"/>
          <w:szCs w:val="24"/>
        </w:rPr>
        <w:t>б</w:t>
      </w:r>
      <w:r w:rsidRPr="00B42F74">
        <w:rPr>
          <w:rFonts w:ascii="Times New Roman" w:hAnsi="Times New Roman"/>
          <w:sz w:val="24"/>
          <w:szCs w:val="24"/>
        </w:rPr>
        <w:t>)</w:t>
      </w:r>
      <w:r w:rsidR="00BC287E" w:rsidRPr="00B42F74">
        <w:rPr>
          <w:rFonts w:ascii="Times New Roman" w:hAnsi="Times New Roman"/>
          <w:sz w:val="24"/>
          <w:szCs w:val="24"/>
        </w:rPr>
        <w:t xml:space="preserve"> восемь (8) базовых сегментов </w:t>
      </w:r>
      <w:r w:rsidRPr="00B42F74">
        <w:rPr>
          <w:rFonts w:ascii="Times New Roman" w:hAnsi="Times New Roman"/>
          <w:sz w:val="24"/>
          <w:szCs w:val="24"/>
        </w:rPr>
        <w:t>заданы</w:t>
      </w:r>
      <w:r w:rsidR="00BC287E" w:rsidRPr="00B42F74">
        <w:rPr>
          <w:rFonts w:ascii="Times New Roman" w:hAnsi="Times New Roman"/>
          <w:sz w:val="24"/>
          <w:szCs w:val="24"/>
        </w:rPr>
        <w:t xml:space="preserve"> внешними граничными контурами «серых» деталей. Три (3) дополнительных базовых сегмента </w:t>
      </w:r>
      <w:r w:rsidRPr="00B42F74">
        <w:rPr>
          <w:rFonts w:ascii="Times New Roman" w:hAnsi="Times New Roman"/>
          <w:sz w:val="24"/>
          <w:szCs w:val="24"/>
        </w:rPr>
        <w:t>заданы</w:t>
      </w:r>
      <w:r w:rsidR="00BC287E" w:rsidRPr="00B42F74">
        <w:rPr>
          <w:rFonts w:ascii="Times New Roman" w:hAnsi="Times New Roman"/>
          <w:sz w:val="24"/>
          <w:szCs w:val="24"/>
        </w:rPr>
        <w:t xml:space="preserve"> шестью (6) внешними граничными контурами «цветных» деталей (один базовый сегмент состоит из двух внешних контуров плюс перемычка между ними. Эти контуры будут вырезаться «цепной» резкой попарно в одном базовом сегменте. Наконец семь (7) базовых сегментов </w:t>
      </w:r>
      <w:r w:rsidRPr="00B42F74">
        <w:rPr>
          <w:rFonts w:ascii="Times New Roman" w:hAnsi="Times New Roman"/>
          <w:sz w:val="24"/>
          <w:szCs w:val="24"/>
        </w:rPr>
        <w:t>заданы</w:t>
      </w:r>
      <w:r w:rsidR="00BC287E" w:rsidRPr="00B42F74">
        <w:rPr>
          <w:rFonts w:ascii="Times New Roman" w:hAnsi="Times New Roman"/>
          <w:sz w:val="24"/>
          <w:szCs w:val="24"/>
        </w:rPr>
        <w:t xml:space="preserve"> внутренними граничными контурами всех деталей, в которых имеются отверстия. В целом, в этом случае мы имеем набор из восемнадцати (18) базовых сегментов. Все они выделены красным цветом.</w:t>
      </w:r>
      <w:r w:rsidR="001C389B" w:rsidRPr="00B42F74">
        <w:rPr>
          <w:rFonts w:ascii="Times New Roman" w:hAnsi="Times New Roman"/>
          <w:sz w:val="24"/>
          <w:szCs w:val="24"/>
        </w:rPr>
        <w:t xml:space="preserve"> В качестве целевой функции </w:t>
      </w:r>
      <w:r w:rsidR="00640D6D" w:rsidRPr="00B42F74">
        <w:rPr>
          <w:rFonts w:ascii="Times New Roman" w:hAnsi="Times New Roman"/>
          <w:sz w:val="24"/>
          <w:szCs w:val="24"/>
        </w:rPr>
        <w:t xml:space="preserve">для данного примера </w:t>
      </w:r>
      <w:r w:rsidRPr="00B42F74">
        <w:rPr>
          <w:rFonts w:ascii="Times New Roman" w:hAnsi="Times New Roman"/>
          <w:sz w:val="24"/>
          <w:szCs w:val="24"/>
        </w:rPr>
        <w:t xml:space="preserve">была </w:t>
      </w:r>
      <w:r w:rsidR="001C389B" w:rsidRPr="00B42F74">
        <w:rPr>
          <w:rFonts w:ascii="Times New Roman" w:hAnsi="Times New Roman"/>
          <w:sz w:val="24"/>
          <w:szCs w:val="24"/>
        </w:rPr>
        <w:t xml:space="preserve">выбрана функция - время </w:t>
      </w:r>
      <w:r w:rsidR="00640D6D" w:rsidRPr="00B42F74">
        <w:rPr>
          <w:rFonts w:ascii="Times New Roman" w:hAnsi="Times New Roman"/>
          <w:sz w:val="24"/>
          <w:szCs w:val="24"/>
        </w:rPr>
        <w:t>процесса резки</w:t>
      </w:r>
      <w:r w:rsidR="00157387" w:rsidRPr="00B42F74">
        <w:rPr>
          <w:rFonts w:ascii="Times New Roman" w:hAnsi="Times New Roman"/>
          <w:sz w:val="24"/>
          <w:szCs w:val="24"/>
        </w:rPr>
        <w:t xml:space="preserve"> (1.2.2)</w:t>
      </w:r>
      <w:r w:rsidR="007B7E7A">
        <w:rPr>
          <w:rFonts w:ascii="Times New Roman" w:hAnsi="Times New Roman"/>
          <w:sz w:val="24"/>
          <w:szCs w:val="24"/>
        </w:rPr>
        <w:t xml:space="preserve">: </w:t>
      </w:r>
      <w:r w:rsidR="007B7E7A" w:rsidRPr="00A16421">
        <w:rPr>
          <w:position w:val="-16"/>
        </w:rPr>
        <w:object w:dxaOrig="4160" w:dyaOrig="420">
          <v:shape id="_x0000_i1180" type="#_x0000_t75" style="width:207.75pt;height:21pt" o:ole="">
            <v:imagedata r:id="rId70" o:title=""/>
          </v:shape>
          <o:OLEObject Type="Embed" ProgID="Equation.3" ShapeID="_x0000_i1180" DrawAspect="Content" ObjectID="_1630848847" r:id="rId289"/>
        </w:object>
      </w:r>
      <w:r w:rsidR="00640D6D" w:rsidRPr="00B42F74">
        <w:rPr>
          <w:rFonts w:ascii="Times New Roman" w:hAnsi="Times New Roman"/>
          <w:sz w:val="24"/>
          <w:szCs w:val="24"/>
        </w:rPr>
        <w:t xml:space="preserve"> </w:t>
      </w:r>
    </w:p>
    <w:p w:rsidR="007B7E7A" w:rsidRDefault="001C389B" w:rsidP="00B42F74">
      <w:pPr>
        <w:pStyle w:val="ae"/>
        <w:spacing w:after="120"/>
        <w:ind w:left="0"/>
        <w:jc w:val="both"/>
        <w:rPr>
          <w:rFonts w:ascii="Times New Roman" w:hAnsi="Times New Roman"/>
          <w:sz w:val="24"/>
          <w:szCs w:val="24"/>
        </w:rPr>
      </w:pPr>
      <w:r w:rsidRPr="00B42F74">
        <w:rPr>
          <w:rFonts w:ascii="Times New Roman" w:hAnsi="Times New Roman"/>
          <w:sz w:val="24"/>
          <w:szCs w:val="24"/>
        </w:rPr>
        <w:t xml:space="preserve">Чтобы свести </w:t>
      </w:r>
      <w:r w:rsidR="008F52CF" w:rsidRPr="00B42F74">
        <w:rPr>
          <w:rFonts w:ascii="Times New Roman" w:hAnsi="Times New Roman"/>
          <w:sz w:val="24"/>
          <w:szCs w:val="24"/>
        </w:rPr>
        <w:t xml:space="preserve">непрерывные задачи </w:t>
      </w:r>
      <w:r w:rsidRPr="00B42F74">
        <w:rPr>
          <w:rFonts w:ascii="Times New Roman" w:hAnsi="Times New Roman"/>
          <w:sz w:val="24"/>
          <w:szCs w:val="24"/>
        </w:rPr>
        <w:t>SCCP к дискретной модели, каждый базовый сегмент делится с определенным шагом по точкам, которые будут претендентами на точку входа инструмента в контур.</w:t>
      </w:r>
      <w:r w:rsidR="008F52CF" w:rsidRPr="00B42F74">
        <w:rPr>
          <w:rFonts w:ascii="Times New Roman" w:hAnsi="Times New Roman"/>
          <w:sz w:val="24"/>
          <w:szCs w:val="24"/>
        </w:rPr>
        <w:t xml:space="preserve"> </w:t>
      </w:r>
      <w:r w:rsidRPr="00B42F74">
        <w:rPr>
          <w:rFonts w:ascii="Times New Roman" w:hAnsi="Times New Roman"/>
          <w:sz w:val="24"/>
          <w:szCs w:val="24"/>
        </w:rPr>
        <w:t xml:space="preserve">Каждая такая точка </w:t>
      </w:r>
      <w:r w:rsidR="008F52CF" w:rsidRPr="00B42F74">
        <w:rPr>
          <w:rFonts w:ascii="Times New Roman" w:hAnsi="Times New Roman"/>
          <w:sz w:val="24"/>
          <w:szCs w:val="24"/>
        </w:rPr>
        <w:t>входа однозначно определяет точку врезки</w:t>
      </w:r>
      <w:r w:rsidRPr="00B42F74">
        <w:rPr>
          <w:rFonts w:ascii="Times New Roman" w:hAnsi="Times New Roman"/>
          <w:sz w:val="24"/>
          <w:szCs w:val="24"/>
        </w:rPr>
        <w:t xml:space="preserve">. В то же время каждая возможная точка </w:t>
      </w:r>
      <w:r w:rsidR="00B73D8D" w:rsidRPr="00B42F74">
        <w:rPr>
          <w:rFonts w:ascii="Times New Roman" w:hAnsi="Times New Roman"/>
          <w:sz w:val="24"/>
          <w:szCs w:val="24"/>
        </w:rPr>
        <w:t>врезки</w:t>
      </w:r>
      <w:r w:rsidRPr="00B42F74">
        <w:rPr>
          <w:rFonts w:ascii="Times New Roman" w:hAnsi="Times New Roman"/>
          <w:sz w:val="24"/>
          <w:szCs w:val="24"/>
        </w:rPr>
        <w:t xml:space="preserve"> должна удовлетворять технологическим ограничениям процесса резки</w:t>
      </w:r>
      <w:r w:rsidR="00B42F74" w:rsidRPr="00B42F74">
        <w:rPr>
          <w:rFonts w:ascii="Times New Roman" w:hAnsi="Times New Roman"/>
          <w:sz w:val="24"/>
          <w:szCs w:val="24"/>
        </w:rPr>
        <w:t xml:space="preserve"> (1.3.1)</w:t>
      </w:r>
      <w:r w:rsidRPr="00B42F74">
        <w:rPr>
          <w:rFonts w:ascii="Times New Roman" w:hAnsi="Times New Roman"/>
          <w:sz w:val="24"/>
          <w:szCs w:val="24"/>
        </w:rPr>
        <w:t xml:space="preserve">, то есть многие точки </w:t>
      </w:r>
      <w:r w:rsidR="00B73D8D" w:rsidRPr="00B42F74">
        <w:rPr>
          <w:rFonts w:ascii="Times New Roman" w:hAnsi="Times New Roman"/>
          <w:sz w:val="24"/>
          <w:szCs w:val="24"/>
        </w:rPr>
        <w:t xml:space="preserve">базовых </w:t>
      </w:r>
      <w:r w:rsidRPr="00B42F74">
        <w:rPr>
          <w:rFonts w:ascii="Times New Roman" w:hAnsi="Times New Roman"/>
          <w:sz w:val="24"/>
          <w:szCs w:val="24"/>
        </w:rPr>
        <w:t xml:space="preserve">сегментов будут удалены. Напомню, что для каждого базового сегмента такая точка может быть только одна. На рис. </w:t>
      </w:r>
      <w:r w:rsidR="00B73D8D" w:rsidRPr="00B42F74">
        <w:rPr>
          <w:rFonts w:ascii="Times New Roman" w:hAnsi="Times New Roman"/>
          <w:sz w:val="24"/>
          <w:szCs w:val="24"/>
        </w:rPr>
        <w:t xml:space="preserve">23 </w:t>
      </w:r>
      <w:r w:rsidRPr="00B42F74">
        <w:rPr>
          <w:rFonts w:ascii="Times New Roman" w:hAnsi="Times New Roman"/>
          <w:sz w:val="24"/>
          <w:szCs w:val="24"/>
        </w:rPr>
        <w:t xml:space="preserve">показан </w:t>
      </w:r>
      <w:r w:rsidR="00B73D8D" w:rsidRPr="00B42F74">
        <w:rPr>
          <w:rFonts w:ascii="Times New Roman" w:hAnsi="Times New Roman"/>
          <w:sz w:val="24"/>
          <w:szCs w:val="24"/>
        </w:rPr>
        <w:t>конечное множество</w:t>
      </w:r>
      <w:r w:rsidRPr="00B42F74">
        <w:rPr>
          <w:rFonts w:ascii="Times New Roman" w:hAnsi="Times New Roman"/>
          <w:sz w:val="24"/>
          <w:szCs w:val="24"/>
        </w:rPr>
        <w:t xml:space="preserve"> возможных точек </w:t>
      </w:r>
      <w:r w:rsidR="00B73D8D" w:rsidRPr="00B42F74">
        <w:rPr>
          <w:rFonts w:ascii="Times New Roman" w:hAnsi="Times New Roman"/>
          <w:sz w:val="24"/>
          <w:szCs w:val="24"/>
        </w:rPr>
        <w:t>врезки</w:t>
      </w:r>
      <w:r w:rsidRPr="00B42F74">
        <w:rPr>
          <w:rFonts w:ascii="Times New Roman" w:hAnsi="Times New Roman"/>
          <w:sz w:val="24"/>
          <w:szCs w:val="24"/>
        </w:rPr>
        <w:t xml:space="preserve"> </w:t>
      </w:r>
      <w:r w:rsidR="00B73D8D" w:rsidRPr="00B42F74">
        <w:rPr>
          <w:rFonts w:ascii="Times New Roman" w:hAnsi="Times New Roman"/>
          <w:sz w:val="24"/>
          <w:szCs w:val="24"/>
        </w:rPr>
        <w:t xml:space="preserve">(выделены зелёным цветом) </w:t>
      </w:r>
      <w:r w:rsidRPr="00B42F74">
        <w:rPr>
          <w:rFonts w:ascii="Times New Roman" w:hAnsi="Times New Roman"/>
          <w:sz w:val="24"/>
          <w:szCs w:val="24"/>
        </w:rPr>
        <w:t>для перво</w:t>
      </w:r>
      <w:r w:rsidR="00B73D8D" w:rsidRPr="00B42F74">
        <w:rPr>
          <w:rFonts w:ascii="Times New Roman" w:hAnsi="Times New Roman"/>
          <w:sz w:val="24"/>
          <w:szCs w:val="24"/>
        </w:rPr>
        <w:t>й</w:t>
      </w:r>
      <w:r w:rsidRPr="00B42F74">
        <w:rPr>
          <w:rFonts w:ascii="Times New Roman" w:hAnsi="Times New Roman"/>
          <w:sz w:val="24"/>
          <w:szCs w:val="24"/>
        </w:rPr>
        <w:t xml:space="preserve"> </w:t>
      </w:r>
      <w:r w:rsidR="00B73D8D" w:rsidRPr="00B42F74">
        <w:rPr>
          <w:rFonts w:ascii="Times New Roman" w:hAnsi="Times New Roman"/>
          <w:sz w:val="24"/>
          <w:szCs w:val="24"/>
        </w:rPr>
        <w:t xml:space="preserve">задачи </w:t>
      </w:r>
      <w:r w:rsidRPr="00B42F74">
        <w:rPr>
          <w:rFonts w:ascii="Times New Roman" w:hAnsi="Times New Roman"/>
          <w:sz w:val="24"/>
          <w:szCs w:val="24"/>
        </w:rPr>
        <w:t xml:space="preserve"> (набор из двадцати одного базового сегмента).</w:t>
      </w:r>
      <w:r w:rsidR="00B42F74" w:rsidRPr="00B42F74">
        <w:rPr>
          <w:rFonts w:ascii="Times New Roman" w:hAnsi="Times New Roman"/>
          <w:sz w:val="24"/>
          <w:szCs w:val="24"/>
        </w:rPr>
        <w:t xml:space="preserve"> </w:t>
      </w:r>
      <w:r w:rsidR="00B42F74">
        <w:rPr>
          <w:rFonts w:ascii="Times New Roman" w:hAnsi="Times New Roman"/>
          <w:sz w:val="24"/>
          <w:szCs w:val="24"/>
        </w:rPr>
        <w:t>Фактически</w:t>
      </w:r>
      <w:r w:rsidR="00B42F74" w:rsidRPr="00B42F74">
        <w:rPr>
          <w:rFonts w:ascii="Times New Roman" w:hAnsi="Times New Roman"/>
          <w:sz w:val="24"/>
          <w:szCs w:val="24"/>
        </w:rPr>
        <w:t xml:space="preserve"> мы свели </w:t>
      </w:r>
      <w:r w:rsidR="007B7E7A">
        <w:rPr>
          <w:rFonts w:ascii="Times New Roman" w:hAnsi="Times New Roman"/>
          <w:sz w:val="24"/>
          <w:szCs w:val="24"/>
        </w:rPr>
        <w:t xml:space="preserve">первую </w:t>
      </w:r>
      <w:r w:rsidR="00B42F74" w:rsidRPr="00B42F74">
        <w:rPr>
          <w:rFonts w:ascii="Times New Roman" w:hAnsi="Times New Roman"/>
          <w:sz w:val="24"/>
          <w:szCs w:val="24"/>
        </w:rPr>
        <w:t xml:space="preserve">задачу </w:t>
      </w:r>
      <w:r w:rsidR="007B7E7A">
        <w:rPr>
          <w:rFonts w:ascii="Times New Roman" w:hAnsi="Times New Roman"/>
          <w:sz w:val="24"/>
          <w:szCs w:val="24"/>
          <w:lang w:val="en-US"/>
        </w:rPr>
        <w:t>S</w:t>
      </w:r>
      <w:r w:rsidR="00B42F74" w:rsidRPr="00B42F74">
        <w:rPr>
          <w:rFonts w:ascii="Times New Roman" w:hAnsi="Times New Roman"/>
          <w:sz w:val="24"/>
          <w:szCs w:val="24"/>
        </w:rPr>
        <w:t xml:space="preserve">CCP </w:t>
      </w:r>
      <w:r w:rsidR="007B7E7A">
        <w:rPr>
          <w:rFonts w:ascii="Times New Roman" w:hAnsi="Times New Roman"/>
          <w:sz w:val="24"/>
          <w:szCs w:val="24"/>
        </w:rPr>
        <w:t xml:space="preserve">(в данном конкретном случае эквивалентную </w:t>
      </w:r>
      <w:r w:rsidR="007B7E7A">
        <w:rPr>
          <w:rFonts w:ascii="Times New Roman" w:hAnsi="Times New Roman"/>
          <w:sz w:val="24"/>
          <w:szCs w:val="24"/>
          <w:lang w:val="en-US"/>
        </w:rPr>
        <w:t>CCP</w:t>
      </w:r>
      <w:r w:rsidR="007B7E7A" w:rsidRPr="007B7E7A">
        <w:rPr>
          <w:rFonts w:ascii="Times New Roman" w:hAnsi="Times New Roman"/>
          <w:sz w:val="24"/>
          <w:szCs w:val="24"/>
        </w:rPr>
        <w:t xml:space="preserve">) </w:t>
      </w:r>
      <w:r w:rsidR="00B42F74">
        <w:rPr>
          <w:rFonts w:ascii="Times New Roman" w:hAnsi="Times New Roman"/>
          <w:sz w:val="24"/>
          <w:szCs w:val="24"/>
        </w:rPr>
        <w:t xml:space="preserve">(Рис. 22 а) </w:t>
      </w:r>
      <w:r w:rsidR="00B42F74" w:rsidRPr="00B42F74">
        <w:rPr>
          <w:rFonts w:ascii="Times New Roman" w:hAnsi="Times New Roman"/>
          <w:sz w:val="24"/>
          <w:szCs w:val="24"/>
        </w:rPr>
        <w:t xml:space="preserve">к </w:t>
      </w:r>
      <w:r w:rsidR="00D713DD">
        <w:rPr>
          <w:rFonts w:ascii="Times New Roman" w:hAnsi="Times New Roman"/>
          <w:sz w:val="24"/>
          <w:szCs w:val="24"/>
        </w:rPr>
        <w:t>задаче о последовательном обходе мегаполисов (</w:t>
      </w:r>
      <w:r w:rsidR="00B42F74" w:rsidRPr="00B42F74">
        <w:rPr>
          <w:rFonts w:ascii="Times New Roman" w:hAnsi="Times New Roman"/>
          <w:sz w:val="24"/>
          <w:szCs w:val="24"/>
        </w:rPr>
        <w:t>модели GTSP</w:t>
      </w:r>
      <w:r w:rsidR="00D713DD">
        <w:rPr>
          <w:rFonts w:ascii="Times New Roman" w:hAnsi="Times New Roman"/>
          <w:sz w:val="24"/>
          <w:szCs w:val="24"/>
        </w:rPr>
        <w:t>)</w:t>
      </w:r>
      <w:r w:rsidR="00B42F74" w:rsidRPr="00B42F74">
        <w:rPr>
          <w:rFonts w:ascii="Times New Roman" w:hAnsi="Times New Roman"/>
          <w:sz w:val="24"/>
          <w:szCs w:val="24"/>
        </w:rPr>
        <w:t xml:space="preserve">. Обратите внимание, что в этом случае число возможных маршрутов резки </w:t>
      </w:r>
      <w:r w:rsidR="00B42F74" w:rsidRPr="00B42F74">
        <w:rPr>
          <w:rFonts w:ascii="Times New Roman" w:hAnsi="Times New Roman"/>
          <w:i/>
          <w:sz w:val="24"/>
          <w:szCs w:val="24"/>
          <w:lang w:val="en-US"/>
        </w:rPr>
        <w:t>ROUTE</w:t>
      </w:r>
      <w:r w:rsidR="00B42F74" w:rsidRPr="00B42F74">
        <w:rPr>
          <w:rFonts w:ascii="Times New Roman" w:hAnsi="Times New Roman"/>
          <w:sz w:val="24"/>
          <w:szCs w:val="24"/>
        </w:rPr>
        <w:t xml:space="preserve"> становится конечным. </w:t>
      </w:r>
      <w:r w:rsidR="007B7E7A">
        <w:rPr>
          <w:rFonts w:ascii="Times New Roman" w:hAnsi="Times New Roman"/>
          <w:sz w:val="24"/>
          <w:szCs w:val="24"/>
        </w:rPr>
        <w:t xml:space="preserve"> Процесс дискретизации второй задачи </w:t>
      </w:r>
      <w:r w:rsidR="007B7E7A">
        <w:rPr>
          <w:rFonts w:ascii="Times New Roman" w:hAnsi="Times New Roman"/>
          <w:sz w:val="24"/>
          <w:szCs w:val="24"/>
          <w:lang w:val="en-US"/>
        </w:rPr>
        <w:t>S</w:t>
      </w:r>
      <w:r w:rsidR="007B7E7A" w:rsidRPr="00B42F74">
        <w:rPr>
          <w:rFonts w:ascii="Times New Roman" w:hAnsi="Times New Roman"/>
          <w:sz w:val="24"/>
          <w:szCs w:val="24"/>
        </w:rPr>
        <w:t>CCP</w:t>
      </w:r>
      <w:r w:rsidR="007B7E7A">
        <w:rPr>
          <w:rFonts w:ascii="Times New Roman" w:hAnsi="Times New Roman"/>
          <w:sz w:val="24"/>
          <w:szCs w:val="24"/>
        </w:rPr>
        <w:t xml:space="preserve"> 22 б) производится аналогичным образом.</w:t>
      </w:r>
      <w:r w:rsidR="00D713DD">
        <w:rPr>
          <w:rFonts w:ascii="Times New Roman" w:hAnsi="Times New Roman"/>
          <w:sz w:val="24"/>
          <w:szCs w:val="24"/>
        </w:rPr>
        <w:t xml:space="preserve"> </w:t>
      </w:r>
      <w:r w:rsidR="007B7E7A">
        <w:rPr>
          <w:rFonts w:ascii="Times New Roman" w:hAnsi="Times New Roman"/>
          <w:sz w:val="24"/>
          <w:szCs w:val="24"/>
        </w:rPr>
        <w:t>Для решения обеих задач применен метод динамического программирования, использующий специальную схему Беллмана</w:t>
      </w:r>
      <w:r w:rsidR="00D713DD">
        <w:rPr>
          <w:rFonts w:ascii="Times New Roman" w:hAnsi="Times New Roman"/>
          <w:sz w:val="24"/>
          <w:szCs w:val="24"/>
        </w:rPr>
        <w:t>, которая будет описана во второй части монографии.</w:t>
      </w:r>
    </w:p>
    <w:p w:rsidR="00B73D8D" w:rsidRPr="001C389B" w:rsidRDefault="00B73D8D" w:rsidP="00B73D8D">
      <w:pPr>
        <w:pStyle w:val="ae"/>
        <w:spacing w:after="120"/>
        <w:ind w:left="0"/>
        <w:jc w:val="center"/>
        <w:rPr>
          <w:rFonts w:ascii="Times New Roman" w:hAnsi="Times New Roman"/>
          <w:sz w:val="24"/>
          <w:szCs w:val="24"/>
        </w:rPr>
      </w:pPr>
      <w:r w:rsidRPr="00FB6726">
        <w:rPr>
          <w:rFonts w:ascii="Times New Roman" w:hAnsi="Times New Roman"/>
          <w:noProof/>
          <w:sz w:val="24"/>
          <w:szCs w:val="24"/>
          <w:lang w:eastAsia="ru-RU"/>
        </w:rPr>
        <w:lastRenderedPageBreak/>
        <w:drawing>
          <wp:inline distT="0" distB="0" distL="0" distR="0" wp14:anchorId="6060FF58" wp14:editId="0430B2CE">
            <wp:extent cx="3837315" cy="1922759"/>
            <wp:effectExtent l="0" t="0" r="0" b="1905"/>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png"/>
                    <pic:cNvPicPr/>
                  </pic:nvPicPr>
                  <pic:blipFill>
                    <a:blip r:embed="rId290" cstate="print">
                      <a:extLst>
                        <a:ext uri="{28A0092B-C50C-407E-A947-70E740481C1C}">
                          <a14:useLocalDpi xmlns:a14="http://schemas.microsoft.com/office/drawing/2010/main" val="0"/>
                        </a:ext>
                      </a:extLst>
                    </a:blip>
                    <a:stretch>
                      <a:fillRect/>
                    </a:stretch>
                  </pic:blipFill>
                  <pic:spPr>
                    <a:xfrm>
                      <a:off x="0" y="0"/>
                      <a:ext cx="3894432" cy="1951379"/>
                    </a:xfrm>
                    <a:prstGeom prst="rect">
                      <a:avLst/>
                    </a:prstGeom>
                  </pic:spPr>
                </pic:pic>
              </a:graphicData>
            </a:graphic>
          </wp:inline>
        </w:drawing>
      </w:r>
    </w:p>
    <w:p w:rsidR="001C389B" w:rsidRPr="001C389B" w:rsidRDefault="001C389B" w:rsidP="001C389B">
      <w:pPr>
        <w:pStyle w:val="ae"/>
        <w:spacing w:after="120"/>
        <w:ind w:left="0"/>
        <w:jc w:val="both"/>
        <w:rPr>
          <w:rFonts w:ascii="Times New Roman" w:hAnsi="Times New Roman"/>
          <w:sz w:val="24"/>
          <w:szCs w:val="24"/>
        </w:rPr>
      </w:pPr>
      <w:r w:rsidRPr="001C389B">
        <w:rPr>
          <w:rFonts w:ascii="Times New Roman" w:hAnsi="Times New Roman"/>
          <w:sz w:val="24"/>
          <w:szCs w:val="24"/>
        </w:rPr>
        <w:t> </w:t>
      </w:r>
    </w:p>
    <w:p w:rsidR="001C389B" w:rsidRPr="00B73D8D" w:rsidRDefault="001C389B" w:rsidP="00B73D8D">
      <w:pPr>
        <w:pStyle w:val="ae"/>
        <w:spacing w:after="0"/>
        <w:ind w:left="0"/>
        <w:contextualSpacing w:val="0"/>
        <w:jc w:val="center"/>
        <w:rPr>
          <w:rFonts w:ascii="Times New Roman" w:hAnsi="Times New Roman"/>
          <w:i/>
          <w:sz w:val="24"/>
          <w:szCs w:val="24"/>
        </w:rPr>
      </w:pPr>
      <w:r w:rsidRPr="00B73D8D">
        <w:rPr>
          <w:rFonts w:ascii="Times New Roman" w:hAnsi="Times New Roman"/>
          <w:i/>
          <w:sz w:val="24"/>
          <w:szCs w:val="24"/>
        </w:rPr>
        <w:t xml:space="preserve">Рисунок </w:t>
      </w:r>
      <w:r w:rsidR="00B73D8D" w:rsidRPr="00B73D8D">
        <w:rPr>
          <w:rFonts w:ascii="Times New Roman" w:hAnsi="Times New Roman"/>
          <w:i/>
          <w:sz w:val="24"/>
          <w:szCs w:val="24"/>
        </w:rPr>
        <w:t>23</w:t>
      </w:r>
      <w:r w:rsidRPr="00B73D8D">
        <w:rPr>
          <w:rFonts w:ascii="Times New Roman" w:hAnsi="Times New Roman"/>
          <w:i/>
          <w:sz w:val="24"/>
          <w:szCs w:val="24"/>
        </w:rPr>
        <w:t xml:space="preserve">. Дискретизация задачи CCP, приведенная на рисунке </w:t>
      </w:r>
      <w:r w:rsidR="00B73D8D" w:rsidRPr="00B73D8D">
        <w:rPr>
          <w:rFonts w:ascii="Times New Roman" w:hAnsi="Times New Roman"/>
          <w:i/>
          <w:sz w:val="24"/>
          <w:szCs w:val="24"/>
        </w:rPr>
        <w:t>22 а</w:t>
      </w:r>
    </w:p>
    <w:p w:rsidR="00B42F74" w:rsidRDefault="00B42F74" w:rsidP="009B3B15">
      <w:pPr>
        <w:pStyle w:val="ae"/>
        <w:spacing w:after="120"/>
        <w:ind w:left="0" w:firstLine="426"/>
        <w:jc w:val="both"/>
        <w:rPr>
          <w:rFonts w:ascii="Times New Roman" w:hAnsi="Times New Roman"/>
          <w:sz w:val="24"/>
          <w:szCs w:val="24"/>
        </w:rPr>
      </w:pPr>
    </w:p>
    <w:p w:rsidR="001C389B" w:rsidRDefault="001C389B" w:rsidP="009B3B15">
      <w:pPr>
        <w:pStyle w:val="ae"/>
        <w:spacing w:after="120"/>
        <w:ind w:left="0" w:firstLine="426"/>
        <w:jc w:val="both"/>
        <w:rPr>
          <w:rFonts w:ascii="Times New Roman" w:hAnsi="Times New Roman"/>
          <w:sz w:val="24"/>
          <w:szCs w:val="24"/>
        </w:rPr>
      </w:pPr>
      <w:r w:rsidRPr="001C389B">
        <w:rPr>
          <w:rFonts w:ascii="Times New Roman" w:hAnsi="Times New Roman"/>
          <w:sz w:val="24"/>
          <w:szCs w:val="24"/>
        </w:rPr>
        <w:t xml:space="preserve">На рисунках </w:t>
      </w:r>
      <w:r w:rsidR="00B42F74">
        <w:rPr>
          <w:rFonts w:ascii="Times New Roman" w:hAnsi="Times New Roman"/>
          <w:sz w:val="24"/>
          <w:szCs w:val="24"/>
        </w:rPr>
        <w:t>24</w:t>
      </w:r>
      <w:r w:rsidRPr="001C389B">
        <w:rPr>
          <w:rFonts w:ascii="Times New Roman" w:hAnsi="Times New Roman"/>
          <w:sz w:val="24"/>
          <w:szCs w:val="24"/>
        </w:rPr>
        <w:t xml:space="preserve"> и </w:t>
      </w:r>
      <w:r w:rsidR="00B42F74">
        <w:rPr>
          <w:rFonts w:ascii="Times New Roman" w:hAnsi="Times New Roman"/>
          <w:sz w:val="24"/>
          <w:szCs w:val="24"/>
        </w:rPr>
        <w:t xml:space="preserve">25 </w:t>
      </w:r>
      <w:r w:rsidRPr="001C389B">
        <w:rPr>
          <w:rFonts w:ascii="Times New Roman" w:hAnsi="Times New Roman"/>
          <w:sz w:val="24"/>
          <w:szCs w:val="24"/>
        </w:rPr>
        <w:t xml:space="preserve">показаны оптимальные </w:t>
      </w:r>
      <w:r w:rsidR="00B42F74">
        <w:rPr>
          <w:rFonts w:ascii="Times New Roman" w:hAnsi="Times New Roman"/>
          <w:sz w:val="24"/>
          <w:szCs w:val="24"/>
        </w:rPr>
        <w:t>маршруты резки дл</w:t>
      </w:r>
      <w:r w:rsidRPr="001C389B">
        <w:rPr>
          <w:rFonts w:ascii="Times New Roman" w:hAnsi="Times New Roman"/>
          <w:sz w:val="24"/>
          <w:szCs w:val="24"/>
        </w:rPr>
        <w:t xml:space="preserve">я </w:t>
      </w:r>
      <w:r w:rsidR="00B42F74">
        <w:rPr>
          <w:rFonts w:ascii="Times New Roman" w:hAnsi="Times New Roman"/>
          <w:sz w:val="24"/>
          <w:szCs w:val="24"/>
        </w:rPr>
        <w:t xml:space="preserve">двух </w:t>
      </w:r>
      <w:r w:rsidRPr="001C389B">
        <w:rPr>
          <w:rFonts w:ascii="Times New Roman" w:hAnsi="Times New Roman"/>
          <w:sz w:val="24"/>
          <w:szCs w:val="24"/>
        </w:rPr>
        <w:t>задач</w:t>
      </w:r>
      <w:r w:rsidR="00B42F74">
        <w:rPr>
          <w:rFonts w:ascii="Times New Roman" w:hAnsi="Times New Roman"/>
          <w:sz w:val="24"/>
          <w:szCs w:val="24"/>
        </w:rPr>
        <w:t xml:space="preserve"> </w:t>
      </w:r>
      <w:r w:rsidR="00B42F74">
        <w:rPr>
          <w:rFonts w:ascii="Times New Roman" w:hAnsi="Times New Roman"/>
          <w:sz w:val="24"/>
          <w:szCs w:val="24"/>
          <w:lang w:val="en-US"/>
        </w:rPr>
        <w:t>SCCP</w:t>
      </w:r>
      <w:r w:rsidR="00B42F74" w:rsidRPr="00B42F74">
        <w:rPr>
          <w:rFonts w:ascii="Times New Roman" w:hAnsi="Times New Roman"/>
          <w:sz w:val="24"/>
          <w:szCs w:val="24"/>
        </w:rPr>
        <w:t xml:space="preserve"> </w:t>
      </w:r>
      <w:r w:rsidRPr="001C389B">
        <w:rPr>
          <w:rFonts w:ascii="Times New Roman" w:hAnsi="Times New Roman"/>
          <w:sz w:val="24"/>
          <w:szCs w:val="24"/>
        </w:rPr>
        <w:t xml:space="preserve">с </w:t>
      </w:r>
      <w:proofErr w:type="spellStart"/>
      <w:r w:rsidR="00B42F74">
        <w:rPr>
          <w:rFonts w:ascii="Times New Roman" w:hAnsi="Times New Roman"/>
          <w:sz w:val="24"/>
          <w:szCs w:val="24"/>
        </w:rPr>
        <w:t>двацать</w:t>
      </w:r>
      <w:proofErr w:type="spellEnd"/>
      <w:r w:rsidR="00B42F74">
        <w:rPr>
          <w:rFonts w:ascii="Times New Roman" w:hAnsi="Times New Roman"/>
          <w:sz w:val="24"/>
          <w:szCs w:val="24"/>
        </w:rPr>
        <w:t xml:space="preserve"> одним (</w:t>
      </w:r>
      <w:r w:rsidRPr="001C389B">
        <w:rPr>
          <w:rFonts w:ascii="Times New Roman" w:hAnsi="Times New Roman"/>
          <w:sz w:val="24"/>
          <w:szCs w:val="24"/>
        </w:rPr>
        <w:t>21</w:t>
      </w:r>
      <w:r w:rsidR="00B42F74">
        <w:rPr>
          <w:rFonts w:ascii="Times New Roman" w:hAnsi="Times New Roman"/>
          <w:sz w:val="24"/>
          <w:szCs w:val="24"/>
        </w:rPr>
        <w:t>)</w:t>
      </w:r>
      <w:r w:rsidRPr="001C389B">
        <w:rPr>
          <w:rFonts w:ascii="Times New Roman" w:hAnsi="Times New Roman"/>
          <w:sz w:val="24"/>
          <w:szCs w:val="24"/>
        </w:rPr>
        <w:t xml:space="preserve"> и </w:t>
      </w:r>
      <w:r w:rsidR="00B42F74">
        <w:rPr>
          <w:rFonts w:ascii="Times New Roman" w:hAnsi="Times New Roman"/>
          <w:sz w:val="24"/>
          <w:szCs w:val="24"/>
        </w:rPr>
        <w:t>восемнадцатью (</w:t>
      </w:r>
      <w:r w:rsidRPr="001C389B">
        <w:rPr>
          <w:rFonts w:ascii="Times New Roman" w:hAnsi="Times New Roman"/>
          <w:sz w:val="24"/>
          <w:szCs w:val="24"/>
        </w:rPr>
        <w:t>18</w:t>
      </w:r>
      <w:r w:rsidR="00B42F74">
        <w:rPr>
          <w:rFonts w:ascii="Times New Roman" w:hAnsi="Times New Roman"/>
          <w:sz w:val="24"/>
          <w:szCs w:val="24"/>
        </w:rPr>
        <w:t>)</w:t>
      </w:r>
      <w:r w:rsidRPr="001C389B">
        <w:rPr>
          <w:rFonts w:ascii="Times New Roman" w:hAnsi="Times New Roman"/>
          <w:sz w:val="24"/>
          <w:szCs w:val="24"/>
        </w:rPr>
        <w:t xml:space="preserve"> базовыми сегментами</w:t>
      </w:r>
      <w:r w:rsidR="00B42F74">
        <w:rPr>
          <w:rFonts w:ascii="Times New Roman" w:hAnsi="Times New Roman"/>
          <w:sz w:val="24"/>
          <w:szCs w:val="24"/>
        </w:rPr>
        <w:t xml:space="preserve"> соответственно</w:t>
      </w:r>
      <w:r w:rsidRPr="001C389B">
        <w:rPr>
          <w:rFonts w:ascii="Times New Roman" w:hAnsi="Times New Roman"/>
          <w:sz w:val="24"/>
          <w:szCs w:val="24"/>
        </w:rPr>
        <w:t>.</w:t>
      </w:r>
    </w:p>
    <w:p w:rsidR="00D713DD" w:rsidRDefault="00D713DD" w:rsidP="00D713DD">
      <w:pPr>
        <w:jc w:val="center"/>
        <w:rPr>
          <w:rFonts w:ascii="Times New Roman" w:hAnsi="Times New Roman" w:cs="Times New Roman"/>
          <w:sz w:val="24"/>
          <w:szCs w:val="24"/>
        </w:rPr>
      </w:pPr>
      <w:r w:rsidRPr="00FB6726">
        <w:rPr>
          <w:rFonts w:ascii="Times New Roman" w:hAnsi="Times New Roman" w:cs="Times New Roman"/>
          <w:noProof/>
          <w:sz w:val="24"/>
          <w:szCs w:val="24"/>
          <w:lang w:eastAsia="ru-RU"/>
        </w:rPr>
        <w:drawing>
          <wp:inline distT="0" distB="0" distL="0" distR="0" wp14:anchorId="1F5A889E" wp14:editId="6F37E100">
            <wp:extent cx="3106927" cy="1562100"/>
            <wp:effectExtent l="0" t="0" r="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1.png"/>
                    <pic:cNvPicPr/>
                  </pic:nvPicPr>
                  <pic:blipFill>
                    <a:blip r:embed="rId291" cstate="print">
                      <a:extLst>
                        <a:ext uri="{28A0092B-C50C-407E-A947-70E740481C1C}">
                          <a14:useLocalDpi xmlns:a14="http://schemas.microsoft.com/office/drawing/2010/main" val="0"/>
                        </a:ext>
                      </a:extLst>
                    </a:blip>
                    <a:stretch>
                      <a:fillRect/>
                    </a:stretch>
                  </pic:blipFill>
                  <pic:spPr>
                    <a:xfrm>
                      <a:off x="0" y="0"/>
                      <a:ext cx="3135805" cy="1576619"/>
                    </a:xfrm>
                    <a:prstGeom prst="rect">
                      <a:avLst/>
                    </a:prstGeom>
                  </pic:spPr>
                </pic:pic>
              </a:graphicData>
            </a:graphic>
          </wp:inline>
        </w:drawing>
      </w:r>
    </w:p>
    <w:p w:rsidR="00D713DD" w:rsidRPr="00D713DD" w:rsidRDefault="00D713DD" w:rsidP="00D713DD">
      <w:pPr>
        <w:spacing w:after="120"/>
        <w:jc w:val="center"/>
        <w:rPr>
          <w:rFonts w:ascii="Times New Roman" w:hAnsi="Times New Roman" w:cs="Times New Roman"/>
          <w:i/>
          <w:sz w:val="24"/>
          <w:szCs w:val="24"/>
        </w:rPr>
      </w:pPr>
      <w:r w:rsidRPr="00D713DD">
        <w:rPr>
          <w:rFonts w:ascii="Times New Roman" w:hAnsi="Times New Roman" w:cs="Times New Roman"/>
          <w:i/>
          <w:sz w:val="24"/>
          <w:szCs w:val="24"/>
        </w:rPr>
        <w:t>Рисунок</w:t>
      </w:r>
      <w:r w:rsidRPr="00963F34">
        <w:rPr>
          <w:rFonts w:ascii="Times New Roman" w:hAnsi="Times New Roman" w:cs="Times New Roman"/>
          <w:i/>
          <w:sz w:val="24"/>
          <w:szCs w:val="24"/>
        </w:rPr>
        <w:t xml:space="preserve"> 24. </w:t>
      </w:r>
      <w:r w:rsidRPr="00D713DD">
        <w:rPr>
          <w:rFonts w:ascii="Times New Roman" w:hAnsi="Times New Roman" w:cs="Times New Roman"/>
          <w:i/>
          <w:sz w:val="24"/>
          <w:szCs w:val="24"/>
        </w:rPr>
        <w:t>Схема оптимальной траектори</w:t>
      </w:r>
      <w:r w:rsidR="00FD5E92">
        <w:rPr>
          <w:rFonts w:ascii="Times New Roman" w:hAnsi="Times New Roman" w:cs="Times New Roman"/>
          <w:i/>
          <w:sz w:val="24"/>
          <w:szCs w:val="24"/>
        </w:rPr>
        <w:t>и</w:t>
      </w:r>
      <w:r w:rsidRPr="00D713DD">
        <w:rPr>
          <w:rFonts w:ascii="Times New Roman" w:hAnsi="Times New Roman" w:cs="Times New Roman"/>
          <w:i/>
          <w:sz w:val="24"/>
          <w:szCs w:val="24"/>
        </w:rPr>
        <w:t xml:space="preserve"> инструмента для 21 базового сегмента</w:t>
      </w:r>
    </w:p>
    <w:p w:rsidR="001C389B" w:rsidRPr="00D713DD" w:rsidRDefault="00D713DD" w:rsidP="00D713DD">
      <w:pPr>
        <w:pStyle w:val="ae"/>
        <w:spacing w:after="120"/>
        <w:ind w:left="0"/>
        <w:jc w:val="center"/>
        <w:rPr>
          <w:rFonts w:ascii="Times New Roman" w:hAnsi="Times New Roman"/>
          <w:sz w:val="24"/>
          <w:szCs w:val="24"/>
        </w:rPr>
      </w:pPr>
      <w:r w:rsidRPr="00FB6726">
        <w:rPr>
          <w:rFonts w:ascii="Times New Roman" w:hAnsi="Times New Roman"/>
          <w:noProof/>
          <w:sz w:val="24"/>
          <w:szCs w:val="24"/>
          <w:lang w:eastAsia="ru-RU"/>
        </w:rPr>
        <w:drawing>
          <wp:inline distT="0" distB="0" distL="0" distR="0" wp14:anchorId="32551505" wp14:editId="051436EA">
            <wp:extent cx="3250741" cy="1657350"/>
            <wp:effectExtent l="0" t="0" r="6985"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png"/>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3261974" cy="1663077"/>
                    </a:xfrm>
                    <a:prstGeom prst="rect">
                      <a:avLst/>
                    </a:prstGeom>
                  </pic:spPr>
                </pic:pic>
              </a:graphicData>
            </a:graphic>
          </wp:inline>
        </w:drawing>
      </w:r>
    </w:p>
    <w:p w:rsidR="001C389B" w:rsidRPr="007B7E7A" w:rsidRDefault="001C389B" w:rsidP="001C389B">
      <w:pPr>
        <w:pStyle w:val="ae"/>
        <w:spacing w:after="120"/>
        <w:ind w:left="0"/>
        <w:jc w:val="both"/>
        <w:rPr>
          <w:rFonts w:ascii="Times New Roman" w:hAnsi="Times New Roman"/>
          <w:i/>
          <w:sz w:val="24"/>
          <w:szCs w:val="24"/>
        </w:rPr>
      </w:pPr>
      <w:r w:rsidRPr="007B7E7A">
        <w:rPr>
          <w:rFonts w:ascii="Times New Roman" w:hAnsi="Times New Roman"/>
          <w:i/>
          <w:sz w:val="24"/>
          <w:szCs w:val="24"/>
        </w:rPr>
        <w:t xml:space="preserve">Рисунок </w:t>
      </w:r>
      <w:r w:rsidR="007B7E7A" w:rsidRPr="007B7E7A">
        <w:rPr>
          <w:rFonts w:ascii="Times New Roman" w:hAnsi="Times New Roman"/>
          <w:i/>
          <w:sz w:val="24"/>
          <w:szCs w:val="24"/>
        </w:rPr>
        <w:t>2</w:t>
      </w:r>
      <w:r w:rsidR="00D713DD">
        <w:rPr>
          <w:rFonts w:ascii="Times New Roman" w:hAnsi="Times New Roman"/>
          <w:i/>
          <w:sz w:val="24"/>
          <w:szCs w:val="24"/>
        </w:rPr>
        <w:t>5</w:t>
      </w:r>
      <w:r w:rsidRPr="007B7E7A">
        <w:rPr>
          <w:rFonts w:ascii="Times New Roman" w:hAnsi="Times New Roman"/>
          <w:i/>
          <w:sz w:val="24"/>
          <w:szCs w:val="24"/>
        </w:rPr>
        <w:t xml:space="preserve">. </w:t>
      </w:r>
      <w:r w:rsidR="00D713DD" w:rsidRPr="00D713DD">
        <w:rPr>
          <w:rFonts w:ascii="Times New Roman" w:hAnsi="Times New Roman"/>
          <w:i/>
          <w:sz w:val="24"/>
          <w:szCs w:val="24"/>
        </w:rPr>
        <w:t>Схема оптимальной траектори</w:t>
      </w:r>
      <w:r w:rsidR="00FC176D">
        <w:rPr>
          <w:rFonts w:ascii="Times New Roman" w:hAnsi="Times New Roman"/>
          <w:i/>
          <w:sz w:val="24"/>
          <w:szCs w:val="24"/>
        </w:rPr>
        <w:t>и</w:t>
      </w:r>
      <w:r w:rsidR="00D713DD" w:rsidRPr="00D713DD">
        <w:rPr>
          <w:rFonts w:ascii="Times New Roman" w:hAnsi="Times New Roman"/>
          <w:i/>
          <w:sz w:val="24"/>
          <w:szCs w:val="24"/>
        </w:rPr>
        <w:t xml:space="preserve"> инструмента для </w:t>
      </w:r>
      <w:r w:rsidR="00D713DD">
        <w:rPr>
          <w:rFonts w:ascii="Times New Roman" w:hAnsi="Times New Roman"/>
          <w:i/>
          <w:sz w:val="24"/>
          <w:szCs w:val="24"/>
        </w:rPr>
        <w:t>18</w:t>
      </w:r>
      <w:r w:rsidR="00D713DD" w:rsidRPr="00D713DD">
        <w:rPr>
          <w:rFonts w:ascii="Times New Roman" w:hAnsi="Times New Roman"/>
          <w:i/>
          <w:sz w:val="24"/>
          <w:szCs w:val="24"/>
        </w:rPr>
        <w:t xml:space="preserve"> базов</w:t>
      </w:r>
      <w:r w:rsidR="00D713DD">
        <w:rPr>
          <w:rFonts w:ascii="Times New Roman" w:hAnsi="Times New Roman"/>
          <w:i/>
          <w:sz w:val="24"/>
          <w:szCs w:val="24"/>
        </w:rPr>
        <w:t>ых</w:t>
      </w:r>
      <w:r w:rsidR="00D713DD" w:rsidRPr="00D713DD">
        <w:rPr>
          <w:rFonts w:ascii="Times New Roman" w:hAnsi="Times New Roman"/>
          <w:i/>
          <w:sz w:val="24"/>
          <w:szCs w:val="24"/>
        </w:rPr>
        <w:t xml:space="preserve"> сегмент</w:t>
      </w:r>
      <w:r w:rsidR="00D713DD">
        <w:rPr>
          <w:rFonts w:ascii="Times New Roman" w:hAnsi="Times New Roman"/>
          <w:i/>
          <w:sz w:val="24"/>
          <w:szCs w:val="24"/>
        </w:rPr>
        <w:t>ов</w:t>
      </w:r>
    </w:p>
    <w:p w:rsidR="00B42F74" w:rsidRPr="001C389B" w:rsidRDefault="00B42F74" w:rsidP="001C389B">
      <w:pPr>
        <w:pStyle w:val="ae"/>
        <w:spacing w:after="120"/>
        <w:ind w:left="0"/>
        <w:jc w:val="both"/>
        <w:rPr>
          <w:rFonts w:ascii="Times New Roman" w:hAnsi="Times New Roman"/>
          <w:sz w:val="24"/>
          <w:szCs w:val="24"/>
        </w:rPr>
      </w:pPr>
    </w:p>
    <w:p w:rsidR="001C389B" w:rsidRPr="001C389B" w:rsidRDefault="001C389B" w:rsidP="009B3B15">
      <w:pPr>
        <w:pStyle w:val="ae"/>
        <w:spacing w:after="120"/>
        <w:ind w:left="0" w:firstLine="426"/>
        <w:contextualSpacing w:val="0"/>
        <w:jc w:val="both"/>
        <w:rPr>
          <w:rFonts w:ascii="Times New Roman" w:hAnsi="Times New Roman"/>
          <w:sz w:val="24"/>
          <w:szCs w:val="24"/>
        </w:rPr>
      </w:pPr>
      <w:r w:rsidRPr="001C389B">
        <w:rPr>
          <w:rFonts w:ascii="Times New Roman" w:hAnsi="Times New Roman"/>
          <w:sz w:val="24"/>
          <w:szCs w:val="24"/>
        </w:rPr>
        <w:t xml:space="preserve">В первом случае время процесса резки </w:t>
      </w:r>
      <w:r w:rsidR="00D713DD" w:rsidRPr="00663F38">
        <w:rPr>
          <w:position w:val="-10"/>
        </w:rPr>
        <w:object w:dxaOrig="400" w:dyaOrig="320">
          <v:shape id="_x0000_i1181" type="#_x0000_t75" style="width:19.5pt;height:16.5pt" o:ole="">
            <v:imagedata r:id="rId293" o:title=""/>
          </v:shape>
          <o:OLEObject Type="Embed" ProgID="Equation.DSMT4" ShapeID="_x0000_i1181" DrawAspect="Content" ObjectID="_1630848848" r:id="rId294"/>
        </w:object>
      </w:r>
      <w:r w:rsidR="00D713DD">
        <w:t xml:space="preserve"> </w:t>
      </w:r>
      <w:r w:rsidRPr="001C389B">
        <w:rPr>
          <w:rFonts w:ascii="Times New Roman" w:hAnsi="Times New Roman"/>
          <w:sz w:val="24"/>
          <w:szCs w:val="24"/>
        </w:rPr>
        <w:t xml:space="preserve">составляет 2255 секунд, во втором - 2244 секунды. Обратите внимание, что в первом случае длина </w:t>
      </w:r>
      <w:r w:rsidR="005161B6">
        <w:rPr>
          <w:rFonts w:ascii="Times New Roman" w:hAnsi="Times New Roman"/>
          <w:sz w:val="24"/>
          <w:szCs w:val="24"/>
        </w:rPr>
        <w:t>рабочего хода инструмента</w:t>
      </w:r>
      <w:r w:rsidR="005161B6" w:rsidRPr="00663F38">
        <w:rPr>
          <w:position w:val="-12"/>
        </w:rPr>
        <w:object w:dxaOrig="400" w:dyaOrig="340">
          <v:shape id="_x0000_i1182" type="#_x0000_t75" style="width:19.5pt;height:17.25pt" o:ole="">
            <v:imagedata r:id="rId295" o:title=""/>
          </v:shape>
          <o:OLEObject Type="Embed" ProgID="Equation.DSMT4" ShapeID="_x0000_i1182" DrawAspect="Content" ObjectID="_1630848849" r:id="rId296"/>
        </w:object>
      </w:r>
      <w:r w:rsidR="005161B6" w:rsidRPr="001C389B">
        <w:rPr>
          <w:rFonts w:ascii="Times New Roman" w:hAnsi="Times New Roman"/>
          <w:sz w:val="24"/>
          <w:szCs w:val="24"/>
        </w:rPr>
        <w:t xml:space="preserve"> </w:t>
      </w:r>
      <w:r w:rsidR="005161B6">
        <w:rPr>
          <w:rFonts w:ascii="Times New Roman" w:hAnsi="Times New Roman"/>
          <w:sz w:val="24"/>
          <w:szCs w:val="24"/>
        </w:rPr>
        <w:t xml:space="preserve"> (</w:t>
      </w:r>
      <w:r w:rsidRPr="001C389B">
        <w:rPr>
          <w:rFonts w:ascii="Times New Roman" w:hAnsi="Times New Roman"/>
          <w:sz w:val="24"/>
          <w:szCs w:val="24"/>
        </w:rPr>
        <w:t>20567 мм</w:t>
      </w:r>
      <w:r w:rsidR="005161B6">
        <w:rPr>
          <w:rFonts w:ascii="Times New Roman" w:hAnsi="Times New Roman"/>
          <w:sz w:val="24"/>
          <w:szCs w:val="24"/>
        </w:rPr>
        <w:t>)</w:t>
      </w:r>
      <w:r w:rsidRPr="001C389B">
        <w:rPr>
          <w:rFonts w:ascii="Times New Roman" w:hAnsi="Times New Roman"/>
          <w:sz w:val="24"/>
          <w:szCs w:val="24"/>
        </w:rPr>
        <w:t xml:space="preserve"> меньше, чем во втором </w:t>
      </w:r>
      <w:r w:rsidR="005161B6">
        <w:rPr>
          <w:rFonts w:ascii="Times New Roman" w:hAnsi="Times New Roman"/>
          <w:sz w:val="24"/>
          <w:szCs w:val="24"/>
        </w:rPr>
        <w:t xml:space="preserve">– </w:t>
      </w:r>
      <w:r w:rsidRPr="001C389B">
        <w:rPr>
          <w:rFonts w:ascii="Times New Roman" w:hAnsi="Times New Roman"/>
          <w:sz w:val="24"/>
          <w:szCs w:val="24"/>
        </w:rPr>
        <w:t xml:space="preserve">(20727 мм), но из-за уменьшения количества точек прокалывания для 18 сегментов общее время резки также уменьшилось. Еще раз отметим, что оба решения являются оптимальными для выбранных наборов базовых сегментов. </w:t>
      </w:r>
      <w:r w:rsidRPr="001C389B">
        <w:rPr>
          <w:rFonts w:ascii="Times New Roman" w:hAnsi="Times New Roman"/>
          <w:sz w:val="24"/>
          <w:szCs w:val="24"/>
        </w:rPr>
        <w:lastRenderedPageBreak/>
        <w:t>Таким образом, оптимальное значение целевой функции для выбранной задачи GSCCP составляет 2244 сек. </w:t>
      </w:r>
    </w:p>
    <w:p w:rsidR="00B42F74" w:rsidRDefault="001C389B" w:rsidP="009B3B15">
      <w:pPr>
        <w:pStyle w:val="ae"/>
        <w:spacing w:before="120" w:after="120"/>
        <w:ind w:left="0" w:firstLine="426"/>
        <w:contextualSpacing w:val="0"/>
        <w:jc w:val="both"/>
        <w:rPr>
          <w:rFonts w:ascii="Times New Roman" w:hAnsi="Times New Roman"/>
          <w:sz w:val="24"/>
          <w:szCs w:val="24"/>
        </w:rPr>
      </w:pPr>
      <w:r w:rsidRPr="001C389B">
        <w:rPr>
          <w:rFonts w:ascii="Times New Roman" w:hAnsi="Times New Roman"/>
          <w:sz w:val="24"/>
          <w:szCs w:val="24"/>
        </w:rPr>
        <w:t xml:space="preserve">При решении задач были учтены необходимые «статические» ограничения: условия </w:t>
      </w:r>
      <w:r w:rsidR="00B42F74">
        <w:rPr>
          <w:rFonts w:ascii="Times New Roman" w:hAnsi="Times New Roman"/>
          <w:sz w:val="24"/>
          <w:szCs w:val="24"/>
        </w:rPr>
        <w:t>предшествования</w:t>
      </w:r>
      <w:r w:rsidRPr="001C389B">
        <w:rPr>
          <w:rFonts w:ascii="Times New Roman" w:hAnsi="Times New Roman"/>
          <w:sz w:val="24"/>
          <w:szCs w:val="24"/>
        </w:rPr>
        <w:t xml:space="preserve"> и ограничения для координат </w:t>
      </w:r>
      <w:r w:rsidR="00B42F74">
        <w:rPr>
          <w:rFonts w:ascii="Times New Roman" w:hAnsi="Times New Roman"/>
          <w:sz w:val="24"/>
          <w:szCs w:val="24"/>
        </w:rPr>
        <w:t>точек врезки (1.3.1)</w:t>
      </w:r>
      <w:r w:rsidRPr="001C389B">
        <w:rPr>
          <w:rFonts w:ascii="Times New Roman" w:hAnsi="Times New Roman"/>
          <w:sz w:val="24"/>
          <w:szCs w:val="24"/>
        </w:rPr>
        <w:t>. Динамические ограничения в эт</w:t>
      </w:r>
      <w:r w:rsidR="00D23875">
        <w:rPr>
          <w:rFonts w:ascii="Times New Roman" w:hAnsi="Times New Roman"/>
          <w:sz w:val="24"/>
          <w:szCs w:val="24"/>
        </w:rPr>
        <w:t>ом</w:t>
      </w:r>
      <w:r w:rsidRPr="001C389B">
        <w:rPr>
          <w:rFonts w:ascii="Times New Roman" w:hAnsi="Times New Roman"/>
          <w:sz w:val="24"/>
          <w:szCs w:val="24"/>
        </w:rPr>
        <w:t xml:space="preserve"> </w:t>
      </w:r>
      <w:r w:rsidR="0023329D">
        <w:rPr>
          <w:rFonts w:ascii="Times New Roman" w:hAnsi="Times New Roman"/>
          <w:sz w:val="24"/>
          <w:szCs w:val="24"/>
        </w:rPr>
        <w:t>модельн</w:t>
      </w:r>
      <w:r w:rsidR="00D23875">
        <w:rPr>
          <w:rFonts w:ascii="Times New Roman" w:hAnsi="Times New Roman"/>
          <w:sz w:val="24"/>
          <w:szCs w:val="24"/>
        </w:rPr>
        <w:t>ом</w:t>
      </w:r>
      <w:r w:rsidR="0023329D">
        <w:rPr>
          <w:rFonts w:ascii="Times New Roman" w:hAnsi="Times New Roman"/>
          <w:sz w:val="24"/>
          <w:szCs w:val="24"/>
        </w:rPr>
        <w:t xml:space="preserve"> пример</w:t>
      </w:r>
      <w:r w:rsidR="00D23875">
        <w:rPr>
          <w:rFonts w:ascii="Times New Roman" w:hAnsi="Times New Roman"/>
          <w:sz w:val="24"/>
          <w:szCs w:val="24"/>
        </w:rPr>
        <w:t>е</w:t>
      </w:r>
      <w:r w:rsidRPr="001C389B">
        <w:rPr>
          <w:rFonts w:ascii="Times New Roman" w:hAnsi="Times New Roman"/>
          <w:sz w:val="24"/>
          <w:szCs w:val="24"/>
        </w:rPr>
        <w:t xml:space="preserve"> не рассматрива</w:t>
      </w:r>
      <w:r w:rsidR="00B42F74">
        <w:rPr>
          <w:rFonts w:ascii="Times New Roman" w:hAnsi="Times New Roman"/>
          <w:sz w:val="24"/>
          <w:szCs w:val="24"/>
        </w:rPr>
        <w:t>лись</w:t>
      </w:r>
      <w:r w:rsidR="0023329D">
        <w:rPr>
          <w:rFonts w:ascii="Times New Roman" w:hAnsi="Times New Roman"/>
          <w:sz w:val="24"/>
          <w:szCs w:val="24"/>
        </w:rPr>
        <w:t>.</w:t>
      </w:r>
    </w:p>
    <w:p w:rsidR="001C389B" w:rsidRDefault="001C389B" w:rsidP="009B3B15">
      <w:pPr>
        <w:pStyle w:val="ae"/>
        <w:spacing w:after="120"/>
        <w:ind w:left="0" w:firstLine="426"/>
        <w:contextualSpacing w:val="0"/>
        <w:jc w:val="both"/>
        <w:rPr>
          <w:rFonts w:ascii="Times New Roman" w:hAnsi="Times New Roman"/>
          <w:sz w:val="24"/>
          <w:szCs w:val="24"/>
        </w:rPr>
      </w:pPr>
      <w:r w:rsidRPr="001C389B">
        <w:rPr>
          <w:rFonts w:ascii="Times New Roman" w:hAnsi="Times New Roman"/>
          <w:sz w:val="24"/>
          <w:szCs w:val="24"/>
        </w:rPr>
        <w:t>Описанный подход позволяет реш</w:t>
      </w:r>
      <w:r w:rsidR="00D713DD">
        <w:rPr>
          <w:rFonts w:ascii="Times New Roman" w:hAnsi="Times New Roman"/>
          <w:sz w:val="24"/>
          <w:szCs w:val="24"/>
        </w:rPr>
        <w:t>ать</w:t>
      </w:r>
      <w:r w:rsidRPr="001C389B">
        <w:rPr>
          <w:rFonts w:ascii="Times New Roman" w:hAnsi="Times New Roman"/>
          <w:sz w:val="24"/>
          <w:szCs w:val="24"/>
        </w:rPr>
        <w:t xml:space="preserve"> </w:t>
      </w:r>
      <w:r w:rsidR="00D713DD">
        <w:rPr>
          <w:rFonts w:ascii="Times New Roman" w:hAnsi="Times New Roman"/>
          <w:sz w:val="24"/>
          <w:szCs w:val="24"/>
        </w:rPr>
        <w:t xml:space="preserve">задачи из </w:t>
      </w:r>
      <w:r w:rsidRPr="001C389B">
        <w:rPr>
          <w:rFonts w:ascii="Times New Roman" w:hAnsi="Times New Roman"/>
          <w:sz w:val="24"/>
          <w:szCs w:val="24"/>
        </w:rPr>
        <w:t>наиболее</w:t>
      </w:r>
      <w:r w:rsidR="00D713DD">
        <w:rPr>
          <w:rFonts w:ascii="Times New Roman" w:hAnsi="Times New Roman"/>
          <w:sz w:val="24"/>
          <w:szCs w:val="24"/>
        </w:rPr>
        <w:t xml:space="preserve"> </w:t>
      </w:r>
      <w:r w:rsidRPr="001C389B">
        <w:rPr>
          <w:rFonts w:ascii="Times New Roman" w:hAnsi="Times New Roman"/>
          <w:sz w:val="24"/>
          <w:szCs w:val="24"/>
        </w:rPr>
        <w:t>сложн</w:t>
      </w:r>
      <w:r w:rsidR="00D713DD">
        <w:rPr>
          <w:rFonts w:ascii="Times New Roman" w:hAnsi="Times New Roman"/>
          <w:sz w:val="24"/>
          <w:szCs w:val="24"/>
        </w:rPr>
        <w:t>ого</w:t>
      </w:r>
      <w:r w:rsidRPr="001C389B">
        <w:rPr>
          <w:rFonts w:ascii="Times New Roman" w:hAnsi="Times New Roman"/>
          <w:sz w:val="24"/>
          <w:szCs w:val="24"/>
        </w:rPr>
        <w:t xml:space="preserve"> класс</w:t>
      </w:r>
      <w:r w:rsidR="00D713DD">
        <w:rPr>
          <w:rFonts w:ascii="Times New Roman" w:hAnsi="Times New Roman"/>
          <w:sz w:val="24"/>
          <w:szCs w:val="24"/>
        </w:rPr>
        <w:t>а</w:t>
      </w:r>
      <w:r w:rsidRPr="001C389B">
        <w:rPr>
          <w:rFonts w:ascii="Times New Roman" w:hAnsi="Times New Roman"/>
          <w:sz w:val="24"/>
          <w:szCs w:val="24"/>
        </w:rPr>
        <w:t xml:space="preserve"> задач маршрутизации траектории инструмента - ICP, который не ограничивает выбор точки входа инструмента в контур детали и использование любой техники резки. Наиболее важной особенностью подхода является возможность для одной задачи оптимизации  формировать разные наборы базовых сегментов и применять разные алгоритмы оптимизации, используя как дискретные, так и</w:t>
      </w:r>
      <w:r w:rsidR="00531991">
        <w:rPr>
          <w:rFonts w:ascii="Times New Roman" w:hAnsi="Times New Roman"/>
          <w:sz w:val="24"/>
          <w:szCs w:val="24"/>
        </w:rPr>
        <w:t>,</w:t>
      </w:r>
      <w:r w:rsidRPr="001C389B">
        <w:rPr>
          <w:rFonts w:ascii="Times New Roman" w:hAnsi="Times New Roman"/>
          <w:sz w:val="24"/>
          <w:szCs w:val="24"/>
        </w:rPr>
        <w:t xml:space="preserve"> </w:t>
      </w:r>
      <w:r w:rsidR="00531991">
        <w:rPr>
          <w:rFonts w:ascii="Times New Roman" w:hAnsi="Times New Roman"/>
          <w:sz w:val="24"/>
          <w:szCs w:val="24"/>
        </w:rPr>
        <w:t xml:space="preserve">в некоторых случаях, </w:t>
      </w:r>
      <w:r w:rsidRPr="001C389B">
        <w:rPr>
          <w:rFonts w:ascii="Times New Roman" w:hAnsi="Times New Roman"/>
          <w:sz w:val="24"/>
          <w:szCs w:val="24"/>
        </w:rPr>
        <w:t>непрерывные модели.</w:t>
      </w:r>
    </w:p>
    <w:p w:rsidR="001C389B" w:rsidRDefault="001C389B" w:rsidP="001C389B">
      <w:pPr>
        <w:pStyle w:val="ae"/>
        <w:spacing w:after="120"/>
        <w:ind w:left="0"/>
        <w:contextualSpacing w:val="0"/>
        <w:jc w:val="both"/>
        <w:rPr>
          <w:rFonts w:ascii="Times New Roman" w:hAnsi="Times New Roman"/>
          <w:sz w:val="24"/>
          <w:szCs w:val="24"/>
        </w:rPr>
      </w:pPr>
    </w:p>
    <w:p w:rsidR="00D713DD" w:rsidRPr="00531991" w:rsidRDefault="00D713DD">
      <w:pPr>
        <w:rPr>
          <w:rFonts w:ascii="Times New Roman" w:hAnsi="Times New Roman" w:cs="Times New Roman"/>
          <w:b/>
          <w:sz w:val="24"/>
          <w:szCs w:val="24"/>
        </w:rPr>
      </w:pPr>
      <w:r w:rsidRPr="00531991">
        <w:rPr>
          <w:rFonts w:ascii="Times New Roman" w:hAnsi="Times New Roman" w:cs="Times New Roman"/>
          <w:b/>
          <w:sz w:val="24"/>
          <w:szCs w:val="24"/>
        </w:rPr>
        <w:br w:type="page"/>
      </w:r>
    </w:p>
    <w:p w:rsidR="00BE3765" w:rsidRPr="00BE3765" w:rsidRDefault="00F41D0B" w:rsidP="00F41D0B">
      <w:pPr>
        <w:spacing w:after="240"/>
        <w:rPr>
          <w:rFonts w:ascii="Times New Roman" w:hAnsi="Times New Roman" w:cs="Times New Roman"/>
          <w:sz w:val="24"/>
          <w:szCs w:val="24"/>
        </w:rPr>
      </w:pPr>
      <w:r w:rsidRPr="00BE3765">
        <w:rPr>
          <w:rFonts w:ascii="Times New Roman" w:hAnsi="Times New Roman" w:cs="Times New Roman"/>
          <w:sz w:val="24"/>
          <w:szCs w:val="24"/>
        </w:rPr>
        <w:lastRenderedPageBreak/>
        <w:t>ГЛАВА 2</w:t>
      </w:r>
      <w:r w:rsidR="007426C5" w:rsidRPr="00BE3765">
        <w:rPr>
          <w:rFonts w:ascii="Times New Roman" w:hAnsi="Times New Roman" w:cs="Times New Roman"/>
          <w:sz w:val="24"/>
          <w:szCs w:val="24"/>
        </w:rPr>
        <w:t xml:space="preserve"> </w:t>
      </w:r>
    </w:p>
    <w:p w:rsidR="00D40EA0" w:rsidRPr="00BE3765" w:rsidRDefault="00BE3765" w:rsidP="00F41D0B">
      <w:pPr>
        <w:spacing w:after="240"/>
        <w:rPr>
          <w:rFonts w:ascii="Times New Roman" w:hAnsi="Times New Roman" w:cs="Times New Roman"/>
          <w:sz w:val="24"/>
          <w:szCs w:val="24"/>
        </w:rPr>
      </w:pPr>
      <w:r w:rsidRPr="00BE3765">
        <w:rPr>
          <w:rFonts w:ascii="Times New Roman" w:hAnsi="Times New Roman" w:cs="Times New Roman"/>
          <w:sz w:val="24"/>
          <w:szCs w:val="24"/>
        </w:rPr>
        <w:t>ПРАКТИЧЕСКИЕ АСПЕКТЫ ОПТИМИЗАЦИИ ТРАЕКТОРИИ ИНСТРУМЕНТА ДЛЯ МАШИН ЛАЗЕРНОЙ РЕЗКИ С ЧПУ.</w:t>
      </w:r>
    </w:p>
    <w:p w:rsidR="00D40EA0" w:rsidRPr="00BB7789" w:rsidRDefault="00D40EA0" w:rsidP="003D1037">
      <w:pPr>
        <w:pStyle w:val="af8"/>
        <w:spacing w:after="120" w:line="276" w:lineRule="auto"/>
        <w:rPr>
          <w:b/>
          <w:szCs w:val="24"/>
          <w:lang w:val="ru-RU"/>
        </w:rPr>
      </w:pPr>
      <w:r w:rsidRPr="00BB7789">
        <w:rPr>
          <w:b/>
          <w:szCs w:val="24"/>
          <w:lang w:val="ru-RU"/>
        </w:rPr>
        <w:t>§</w:t>
      </w:r>
      <w:r w:rsidRPr="00D40EA0">
        <w:rPr>
          <w:b/>
          <w:szCs w:val="24"/>
          <w:lang w:val="ru-RU"/>
        </w:rPr>
        <w:t>2</w:t>
      </w:r>
      <w:r>
        <w:rPr>
          <w:b/>
          <w:szCs w:val="24"/>
          <w:lang w:val="ru-RU"/>
        </w:rPr>
        <w:t>.</w:t>
      </w:r>
      <w:r w:rsidRPr="00D40EA0">
        <w:rPr>
          <w:b/>
          <w:szCs w:val="24"/>
          <w:lang w:val="ru-RU"/>
        </w:rPr>
        <w:t>1</w:t>
      </w:r>
      <w:r>
        <w:rPr>
          <w:b/>
          <w:szCs w:val="24"/>
          <w:lang w:val="ru-RU"/>
        </w:rPr>
        <w:t>. Точное в</w:t>
      </w:r>
      <w:r w:rsidRPr="00B618B2">
        <w:rPr>
          <w:b/>
          <w:szCs w:val="24"/>
          <w:lang w:val="ru-RU"/>
        </w:rPr>
        <w:t xml:space="preserve">ычисление целевых функций в задаче оптимизации маршрута резки на примере машины лазерной резки </w:t>
      </w:r>
      <w:proofErr w:type="spellStart"/>
      <w:r w:rsidRPr="00B618B2">
        <w:rPr>
          <w:b/>
          <w:szCs w:val="24"/>
          <w:lang w:val="en-US"/>
        </w:rPr>
        <w:t>ByStar</w:t>
      </w:r>
      <w:proofErr w:type="spellEnd"/>
      <w:r w:rsidRPr="00B618B2">
        <w:rPr>
          <w:b/>
          <w:szCs w:val="24"/>
          <w:lang w:val="ru-RU"/>
        </w:rPr>
        <w:t>3015</w:t>
      </w:r>
    </w:p>
    <w:p w:rsidR="00D40EA0" w:rsidRPr="003D1037" w:rsidRDefault="00D40EA0" w:rsidP="009B3B15">
      <w:pPr>
        <w:shd w:val="clear" w:color="auto" w:fill="FFFFFF"/>
        <w:spacing w:after="120"/>
        <w:ind w:right="11" w:firstLine="426"/>
        <w:jc w:val="both"/>
        <w:rPr>
          <w:rFonts w:ascii="Times New Roman" w:hAnsi="Times New Roman" w:cs="Times New Roman"/>
          <w:sz w:val="24"/>
          <w:szCs w:val="24"/>
        </w:rPr>
      </w:pPr>
      <w:r w:rsidRPr="003D1037">
        <w:rPr>
          <w:rFonts w:ascii="Times New Roman" w:hAnsi="Times New Roman" w:cs="Times New Roman"/>
          <w:sz w:val="24"/>
          <w:szCs w:val="24"/>
        </w:rPr>
        <w:t xml:space="preserve">Как мы отмечали в Параграфе 1.2 для задачи оптимизации маршрута резки (1.2.6) проблема точного вычисления целевых функций времени резки и стоимости резки (определяемых, в частности, формулами (1.2.2) и (1.2.4): </w:t>
      </w:r>
      <w:r w:rsidR="008F44B0" w:rsidRPr="003D1037">
        <w:rPr>
          <w:rFonts w:ascii="Times New Roman" w:hAnsi="Times New Roman" w:cs="Times New Roman"/>
          <w:position w:val="-16"/>
          <w:sz w:val="24"/>
          <w:szCs w:val="24"/>
        </w:rPr>
        <w:object w:dxaOrig="3820" w:dyaOrig="380">
          <v:shape id="_x0000_i1183" type="#_x0000_t75" style="width:190.5pt;height:18.75pt" o:ole="">
            <v:imagedata r:id="rId297" o:title=""/>
          </v:shape>
          <o:OLEObject Type="Embed" ProgID="Equation.DSMT4" ShapeID="_x0000_i1183" DrawAspect="Content" ObjectID="_1630848850" r:id="rId298"/>
        </w:object>
      </w:r>
      <w:r w:rsidRPr="003D1037">
        <w:rPr>
          <w:rFonts w:ascii="Times New Roman" w:hAnsi="Times New Roman" w:cs="Times New Roman"/>
          <w:sz w:val="24"/>
          <w:szCs w:val="24"/>
        </w:rPr>
        <w:t>;</w:t>
      </w:r>
      <w:r w:rsidR="008F44B0" w:rsidRPr="008F44B0">
        <w:rPr>
          <w:rFonts w:ascii="Times New Roman" w:hAnsi="Times New Roman" w:cs="Times New Roman"/>
          <w:sz w:val="24"/>
          <w:szCs w:val="24"/>
        </w:rPr>
        <w:t xml:space="preserve"> </w:t>
      </w:r>
      <w:r w:rsidRPr="003D1037">
        <w:rPr>
          <w:rFonts w:ascii="Times New Roman" w:hAnsi="Times New Roman" w:cs="Times New Roman"/>
          <w:i/>
          <w:position w:val="-18"/>
          <w:sz w:val="24"/>
          <w:szCs w:val="24"/>
        </w:rPr>
        <w:object w:dxaOrig="4060" w:dyaOrig="420">
          <v:shape id="_x0000_i1184" type="#_x0000_t75" style="width:182.25pt;height:21pt" o:ole="">
            <v:imagedata r:id="rId90" o:title=""/>
          </v:shape>
          <o:OLEObject Type="Embed" ProgID="Equation.DSMT4" ShapeID="_x0000_i1184" DrawAspect="Content" ObjectID="_1630848851" r:id="rId299"/>
        </w:object>
      </w:r>
      <w:r w:rsidRPr="003D1037">
        <w:rPr>
          <w:rFonts w:ascii="Times New Roman" w:hAnsi="Times New Roman" w:cs="Times New Roman"/>
          <w:sz w:val="24"/>
          <w:szCs w:val="24"/>
        </w:rPr>
        <w:t>)</w:t>
      </w:r>
      <w:r w:rsidRPr="003D1037">
        <w:rPr>
          <w:rFonts w:ascii="Times New Roman" w:hAnsi="Times New Roman" w:cs="Times New Roman"/>
          <w:i/>
          <w:sz w:val="24"/>
          <w:szCs w:val="24"/>
        </w:rPr>
        <w:t xml:space="preserve"> </w:t>
      </w:r>
      <w:r w:rsidRPr="003D1037">
        <w:rPr>
          <w:rFonts w:ascii="Times New Roman" w:hAnsi="Times New Roman" w:cs="Times New Roman"/>
          <w:sz w:val="24"/>
          <w:szCs w:val="24"/>
        </w:rPr>
        <w:t xml:space="preserve">является малоисследованной. </w:t>
      </w:r>
      <w:r w:rsidR="00BC7770" w:rsidRPr="003D1037">
        <w:rPr>
          <w:rFonts w:ascii="Times New Roman" w:hAnsi="Times New Roman" w:cs="Times New Roman"/>
          <w:sz w:val="24"/>
          <w:szCs w:val="24"/>
        </w:rPr>
        <w:t>Ниже будут приведены результаты исследований, проведенны</w:t>
      </w:r>
      <w:r w:rsidR="00560D84">
        <w:rPr>
          <w:rFonts w:ascii="Times New Roman" w:hAnsi="Times New Roman" w:cs="Times New Roman"/>
          <w:sz w:val="24"/>
          <w:szCs w:val="24"/>
        </w:rPr>
        <w:t>х</w:t>
      </w:r>
      <w:r w:rsidR="00BC7770" w:rsidRPr="003D1037">
        <w:rPr>
          <w:rFonts w:ascii="Times New Roman" w:hAnsi="Times New Roman" w:cs="Times New Roman"/>
          <w:sz w:val="24"/>
          <w:szCs w:val="24"/>
        </w:rPr>
        <w:t xml:space="preserve"> </w:t>
      </w:r>
      <w:proofErr w:type="spellStart"/>
      <w:r w:rsidR="00BC7770" w:rsidRPr="003D1037">
        <w:rPr>
          <w:rFonts w:ascii="Times New Roman" w:hAnsi="Times New Roman" w:cs="Times New Roman"/>
          <w:sz w:val="24"/>
          <w:szCs w:val="24"/>
        </w:rPr>
        <w:t>А.Ф.Таваевой</w:t>
      </w:r>
      <w:proofErr w:type="spellEnd"/>
      <w:r w:rsidR="00BC7770" w:rsidRPr="003D1037">
        <w:rPr>
          <w:rFonts w:ascii="Times New Roman" w:hAnsi="Times New Roman" w:cs="Times New Roman"/>
          <w:sz w:val="24"/>
          <w:szCs w:val="24"/>
        </w:rPr>
        <w:t xml:space="preserve"> </w:t>
      </w:r>
      <w:r w:rsidR="003D1037">
        <w:rPr>
          <w:rFonts w:ascii="Times New Roman" w:hAnsi="Times New Roman" w:cs="Times New Roman"/>
          <w:sz w:val="24"/>
          <w:szCs w:val="24"/>
        </w:rPr>
        <w:t>на предприятии</w:t>
      </w:r>
      <w:r w:rsidR="00BC7770" w:rsidRPr="003D1037">
        <w:rPr>
          <w:rFonts w:ascii="Times New Roman" w:hAnsi="Times New Roman" w:cs="Times New Roman"/>
          <w:sz w:val="24"/>
          <w:szCs w:val="24"/>
        </w:rPr>
        <w:t xml:space="preserve"> </w:t>
      </w:r>
      <w:r w:rsidR="003D1037" w:rsidRPr="003D1037">
        <w:rPr>
          <w:rFonts w:ascii="Times New Roman" w:hAnsi="Times New Roman" w:cs="Times New Roman"/>
          <w:sz w:val="24"/>
          <w:szCs w:val="24"/>
        </w:rPr>
        <w:t xml:space="preserve">АО «Производственное объединение “Уральский </w:t>
      </w:r>
      <w:proofErr w:type="spellStart"/>
      <w:r w:rsidR="003D1037" w:rsidRPr="003D1037">
        <w:rPr>
          <w:rFonts w:ascii="Times New Roman" w:hAnsi="Times New Roman" w:cs="Times New Roman"/>
          <w:sz w:val="24"/>
          <w:szCs w:val="24"/>
        </w:rPr>
        <w:t>оптико</w:t>
      </w:r>
      <w:proofErr w:type="spellEnd"/>
      <w:r w:rsidR="003D1037" w:rsidRPr="003D1037">
        <w:rPr>
          <w:rFonts w:ascii="Times New Roman" w:hAnsi="Times New Roman" w:cs="Times New Roman"/>
          <w:sz w:val="24"/>
          <w:szCs w:val="24"/>
        </w:rPr>
        <w:t xml:space="preserve"> – механический завод” имени Э.С. </w:t>
      </w:r>
      <w:proofErr w:type="spellStart"/>
      <w:r w:rsidR="003D1037" w:rsidRPr="003D1037">
        <w:rPr>
          <w:rFonts w:ascii="Times New Roman" w:hAnsi="Times New Roman" w:cs="Times New Roman"/>
          <w:sz w:val="24"/>
          <w:szCs w:val="24"/>
        </w:rPr>
        <w:t>Яламова</w:t>
      </w:r>
      <w:proofErr w:type="spellEnd"/>
      <w:r w:rsidR="003D1037" w:rsidRPr="003D1037">
        <w:rPr>
          <w:rFonts w:ascii="Times New Roman" w:hAnsi="Times New Roman" w:cs="Times New Roman"/>
          <w:sz w:val="24"/>
          <w:szCs w:val="24"/>
        </w:rPr>
        <w:t xml:space="preserve">» (Екатеринбург) на машине лазерной резки </w:t>
      </w:r>
      <w:proofErr w:type="spellStart"/>
      <w:r w:rsidR="003D1037" w:rsidRPr="003D1037">
        <w:rPr>
          <w:rFonts w:ascii="Times New Roman" w:hAnsi="Times New Roman" w:cs="Times New Roman"/>
          <w:sz w:val="24"/>
          <w:szCs w:val="24"/>
          <w:lang w:val="en-US"/>
        </w:rPr>
        <w:t>ByStar</w:t>
      </w:r>
      <w:proofErr w:type="spellEnd"/>
      <w:r w:rsidR="003D1037" w:rsidRPr="003D1037">
        <w:rPr>
          <w:rFonts w:ascii="Times New Roman" w:hAnsi="Times New Roman" w:cs="Times New Roman"/>
          <w:sz w:val="24"/>
          <w:szCs w:val="24"/>
        </w:rPr>
        <w:t>3015. Более подробно результаты этих исследований изложены в [45-47].</w:t>
      </w:r>
      <w:r w:rsidR="003D1037" w:rsidRPr="003D1037">
        <w:rPr>
          <w:rFonts w:ascii="Times New Roman" w:hAnsi="Times New Roman" w:cs="Times New Roman"/>
          <w:b/>
          <w:sz w:val="24"/>
          <w:szCs w:val="24"/>
        </w:rPr>
        <w:t xml:space="preserve"> </w:t>
      </w:r>
    </w:p>
    <w:p w:rsidR="00D40EA0" w:rsidRPr="009B3B15" w:rsidRDefault="00D40EA0" w:rsidP="009B3B15">
      <w:pPr>
        <w:pStyle w:val="ae"/>
        <w:numPr>
          <w:ilvl w:val="0"/>
          <w:numId w:val="46"/>
        </w:numPr>
        <w:shd w:val="clear" w:color="auto" w:fill="FFFFFF"/>
        <w:spacing w:after="120"/>
        <w:ind w:left="0" w:right="11" w:firstLine="426"/>
        <w:jc w:val="both"/>
        <w:rPr>
          <w:rFonts w:ascii="Times New Roman" w:hAnsi="Times New Roman"/>
          <w:b/>
          <w:i/>
        </w:rPr>
      </w:pPr>
      <w:r w:rsidRPr="009B3B15">
        <w:rPr>
          <w:rFonts w:ascii="Times New Roman" w:hAnsi="Times New Roman"/>
          <w:b/>
          <w:i/>
        </w:rPr>
        <w:t xml:space="preserve">Вычисление фактического времени </w:t>
      </w:r>
      <w:r w:rsidR="00560D84">
        <w:rPr>
          <w:rFonts w:ascii="Times New Roman" w:hAnsi="Times New Roman"/>
          <w:b/>
          <w:i/>
        </w:rPr>
        <w:t xml:space="preserve">лазерной </w:t>
      </w:r>
      <w:r w:rsidRPr="009B3B15">
        <w:rPr>
          <w:rFonts w:ascii="Times New Roman" w:hAnsi="Times New Roman"/>
          <w:b/>
          <w:i/>
        </w:rPr>
        <w:t xml:space="preserve">резки машины с ЧПУ </w:t>
      </w:r>
      <w:r w:rsidR="00560D84">
        <w:rPr>
          <w:rFonts w:ascii="Times New Roman" w:hAnsi="Times New Roman"/>
          <w:b/>
          <w:i/>
        </w:rPr>
        <w:t xml:space="preserve">в зависимости от параметров управляющей программы и технологических факторов процесса резки  </w:t>
      </w:r>
    </w:p>
    <w:p w:rsidR="00D40EA0" w:rsidRDefault="00D40EA0" w:rsidP="003D1037">
      <w:pPr>
        <w:shd w:val="clear" w:color="auto" w:fill="FFFFFF"/>
        <w:spacing w:after="120"/>
        <w:ind w:right="11"/>
        <w:jc w:val="both"/>
        <w:rPr>
          <w:rFonts w:ascii="Times New Roman" w:hAnsi="Times New Roman" w:cs="Times New Roman"/>
          <w:sz w:val="24"/>
          <w:szCs w:val="24"/>
        </w:rPr>
      </w:pPr>
      <w:r>
        <w:rPr>
          <w:rFonts w:ascii="Times New Roman" w:hAnsi="Times New Roman" w:cs="Times New Roman"/>
        </w:rPr>
        <w:t xml:space="preserve">Неточность вычисления фактического времени </w:t>
      </w:r>
      <w:r w:rsidRPr="004658EE">
        <w:rPr>
          <w:rFonts w:ascii="Times New Roman" w:hAnsi="Times New Roman" w:cs="Times New Roman"/>
          <w:sz w:val="24"/>
          <w:szCs w:val="24"/>
        </w:rPr>
        <w:t xml:space="preserve">резки </w:t>
      </w:r>
      <w:r w:rsidRPr="004658EE">
        <w:rPr>
          <w:rFonts w:ascii="Times New Roman" w:hAnsi="Times New Roman" w:cs="Times New Roman"/>
          <w:position w:val="-8"/>
          <w:sz w:val="24"/>
          <w:szCs w:val="24"/>
        </w:rPr>
        <w:object w:dxaOrig="380" w:dyaOrig="320">
          <v:shape id="_x0000_i1185" type="#_x0000_t75" style="width:18.75pt;height:15pt" o:ole="">
            <v:imagedata r:id="rId300" o:title=""/>
          </v:shape>
          <o:OLEObject Type="Embed" ProgID="Equation.3" ShapeID="_x0000_i1185" DrawAspect="Content" ObjectID="_1630848852" r:id="rId301"/>
        </w:object>
      </w:r>
      <w:r w:rsidRPr="004658EE">
        <w:rPr>
          <w:rFonts w:ascii="Times New Roman" w:hAnsi="Times New Roman" w:cs="Times New Roman"/>
          <w:sz w:val="24"/>
          <w:szCs w:val="24"/>
        </w:rPr>
        <w:t>связана с тем, чт</w:t>
      </w:r>
      <w:r>
        <w:t>о</w:t>
      </w:r>
      <w:r>
        <w:rPr>
          <w:rFonts w:ascii="Times New Roman" w:hAnsi="Times New Roman" w:cs="Times New Roman"/>
        </w:rPr>
        <w:t xml:space="preserve"> скорость рабочего хода машины с ЧПУ </w:t>
      </w:r>
      <w:r w:rsidRPr="004658EE">
        <w:rPr>
          <w:rFonts w:ascii="Times New Roman" w:hAnsi="Times New Roman" w:cs="Times New Roman"/>
          <w:position w:val="-10"/>
          <w:sz w:val="24"/>
          <w:szCs w:val="24"/>
        </w:rPr>
        <w:object w:dxaOrig="360" w:dyaOrig="360">
          <v:shape id="_x0000_i1186" type="#_x0000_t75" style="width:18.75pt;height:18pt" o:ole="">
            <v:imagedata r:id="rId86" o:title=""/>
          </v:shape>
          <o:OLEObject Type="Embed" ProgID="Equation.3" ShapeID="_x0000_i1186" DrawAspect="Content" ObjectID="_1630848853" r:id="rId302"/>
        </w:object>
      </w:r>
      <w:r w:rsidRPr="004658EE">
        <w:rPr>
          <w:rFonts w:ascii="Times New Roman" w:hAnsi="Times New Roman" w:cs="Times New Roman"/>
          <w:sz w:val="24"/>
          <w:szCs w:val="24"/>
        </w:rPr>
        <w:t>, программируемая в управляющей программе как константа, фактически таковой не является и может меняться в зависимости от различных технологических факторов, а также характеристик спроектированной управляющей программы.</w:t>
      </w:r>
      <w:r>
        <w:rPr>
          <w:rFonts w:ascii="Times New Roman" w:hAnsi="Times New Roman" w:cs="Times New Roman"/>
          <w:sz w:val="24"/>
          <w:szCs w:val="24"/>
        </w:rPr>
        <w:t xml:space="preserve"> В частности, было установлено, что при увеличении числа кадров в управляющих программах резки разных наборов заготовок, имеющих </w:t>
      </w:r>
      <w:r w:rsidRPr="007F4731">
        <w:rPr>
          <w:rFonts w:ascii="Times New Roman" w:hAnsi="Times New Roman" w:cs="Times New Roman"/>
          <w:sz w:val="24"/>
          <w:szCs w:val="24"/>
        </w:rPr>
        <w:t xml:space="preserve">один и тот же суммарный периметр контуров, фактическая средняя скорость резки падает. Причины, по которым УП могут содержать большое количество кадров, в основном, </w:t>
      </w:r>
      <w:r w:rsidRPr="007F4731">
        <w:rPr>
          <w:rFonts w:ascii="Times New Roman" w:hAnsi="Times New Roman" w:cs="Times New Roman"/>
          <w:spacing w:val="-5"/>
          <w:sz w:val="24"/>
          <w:szCs w:val="24"/>
        </w:rPr>
        <w:t>связано с тем, что контуры со сложной геометрией (например, сплайны) при конвертации из CAD</w:t>
      </w:r>
      <w:r>
        <w:rPr>
          <w:rFonts w:ascii="Times New Roman" w:hAnsi="Times New Roman" w:cs="Times New Roman"/>
          <w:spacing w:val="-5"/>
          <w:sz w:val="24"/>
          <w:szCs w:val="24"/>
        </w:rPr>
        <w:t xml:space="preserve"> </w:t>
      </w:r>
      <w:r w:rsidRPr="007F4731">
        <w:rPr>
          <w:rFonts w:ascii="Times New Roman" w:hAnsi="Times New Roman" w:cs="Times New Roman"/>
          <w:spacing w:val="-5"/>
          <w:sz w:val="24"/>
          <w:szCs w:val="24"/>
        </w:rPr>
        <w:t>системы в CAM</w:t>
      </w:r>
      <w:r>
        <w:rPr>
          <w:rFonts w:ascii="Times New Roman" w:hAnsi="Times New Roman" w:cs="Times New Roman"/>
          <w:spacing w:val="-5"/>
          <w:sz w:val="24"/>
          <w:szCs w:val="24"/>
        </w:rPr>
        <w:t xml:space="preserve"> </w:t>
      </w:r>
      <w:r w:rsidRPr="007F4731">
        <w:rPr>
          <w:rFonts w:ascii="Times New Roman" w:hAnsi="Times New Roman" w:cs="Times New Roman"/>
          <w:spacing w:val="-5"/>
          <w:sz w:val="24"/>
          <w:szCs w:val="24"/>
        </w:rPr>
        <w:t xml:space="preserve"> модуль </w:t>
      </w:r>
      <w:r>
        <w:rPr>
          <w:rFonts w:ascii="Times New Roman" w:hAnsi="Times New Roman" w:cs="Times New Roman"/>
          <w:spacing w:val="-5"/>
          <w:sz w:val="24"/>
          <w:szCs w:val="24"/>
        </w:rPr>
        <w:t xml:space="preserve">из-за разницы в геометрических форматах файлов </w:t>
      </w:r>
      <w:r w:rsidRPr="007F4731">
        <w:rPr>
          <w:rFonts w:ascii="Times New Roman" w:hAnsi="Times New Roman" w:cs="Times New Roman"/>
          <w:spacing w:val="-5"/>
          <w:sz w:val="24"/>
          <w:szCs w:val="24"/>
        </w:rPr>
        <w:t xml:space="preserve">разбиваются на большое число геометрических примитивов (например, </w:t>
      </w:r>
      <w:r>
        <w:rPr>
          <w:rFonts w:ascii="Times New Roman" w:hAnsi="Times New Roman" w:cs="Times New Roman"/>
          <w:spacing w:val="-5"/>
          <w:sz w:val="24"/>
          <w:szCs w:val="24"/>
        </w:rPr>
        <w:t xml:space="preserve">на </w:t>
      </w:r>
      <w:r w:rsidRPr="007F4731">
        <w:rPr>
          <w:rFonts w:ascii="Times New Roman" w:hAnsi="Times New Roman" w:cs="Times New Roman"/>
          <w:spacing w:val="-5"/>
          <w:sz w:val="24"/>
          <w:szCs w:val="24"/>
        </w:rPr>
        <w:t>отрезки</w:t>
      </w:r>
      <w:r>
        <w:rPr>
          <w:rFonts w:ascii="Times New Roman" w:hAnsi="Times New Roman" w:cs="Times New Roman"/>
          <w:spacing w:val="-5"/>
          <w:sz w:val="24"/>
          <w:szCs w:val="24"/>
        </w:rPr>
        <w:t xml:space="preserve"> прямых</w:t>
      </w:r>
      <w:r w:rsidRPr="007F4731">
        <w:rPr>
          <w:rFonts w:ascii="Times New Roman" w:hAnsi="Times New Roman" w:cs="Times New Roman"/>
          <w:spacing w:val="-5"/>
          <w:sz w:val="24"/>
          <w:szCs w:val="24"/>
        </w:rPr>
        <w:t xml:space="preserve"> и дуги окружностей)</w:t>
      </w:r>
      <w:r>
        <w:rPr>
          <w:rFonts w:ascii="Times New Roman" w:hAnsi="Times New Roman" w:cs="Times New Roman"/>
          <w:spacing w:val="-5"/>
          <w:sz w:val="24"/>
          <w:szCs w:val="24"/>
        </w:rPr>
        <w:t xml:space="preserve">, т.е. аппроксимируются более простыми геометрическими примитивами. Разница в форматах, в свою очередь, вызвана тем, что практически все системы ЧПУ оснащаются только линейными и круговыми интерполяторами. </w:t>
      </w:r>
      <w:r w:rsidRPr="007F4731">
        <w:rPr>
          <w:rFonts w:ascii="Times New Roman" w:hAnsi="Times New Roman" w:cs="Times New Roman"/>
          <w:spacing w:val="-5"/>
          <w:sz w:val="24"/>
          <w:szCs w:val="24"/>
        </w:rPr>
        <w:t xml:space="preserve">Как правило, аппроксимация </w:t>
      </w:r>
      <w:r>
        <w:rPr>
          <w:rFonts w:ascii="Times New Roman" w:hAnsi="Times New Roman" w:cs="Times New Roman"/>
          <w:spacing w:val="-5"/>
          <w:sz w:val="24"/>
          <w:szCs w:val="24"/>
        </w:rPr>
        <w:t xml:space="preserve">сложной геометрии </w:t>
      </w:r>
      <w:r w:rsidRPr="007F4731">
        <w:rPr>
          <w:rFonts w:ascii="Times New Roman" w:hAnsi="Times New Roman" w:cs="Times New Roman"/>
          <w:spacing w:val="-5"/>
          <w:sz w:val="24"/>
          <w:szCs w:val="24"/>
        </w:rPr>
        <w:t xml:space="preserve">сводится именно к линейной аппроксимации. </w:t>
      </w:r>
      <w:r>
        <w:rPr>
          <w:rFonts w:ascii="Times New Roman" w:hAnsi="Times New Roman" w:cs="Times New Roman"/>
          <w:spacing w:val="-5"/>
          <w:sz w:val="24"/>
          <w:szCs w:val="24"/>
        </w:rPr>
        <w:t xml:space="preserve">Иногда конвертеры </w:t>
      </w:r>
      <w:r>
        <w:rPr>
          <w:rFonts w:ascii="Times New Roman" w:hAnsi="Times New Roman" w:cs="Times New Roman"/>
          <w:spacing w:val="-5"/>
          <w:sz w:val="24"/>
          <w:szCs w:val="24"/>
          <w:lang w:val="en-US"/>
        </w:rPr>
        <w:t>CAD</w:t>
      </w:r>
      <w:r w:rsidRPr="00FF1137">
        <w:rPr>
          <w:rFonts w:ascii="Times New Roman" w:hAnsi="Times New Roman" w:cs="Times New Roman"/>
          <w:spacing w:val="-5"/>
          <w:sz w:val="24"/>
          <w:szCs w:val="24"/>
        </w:rPr>
        <w:t xml:space="preserve"> </w:t>
      </w:r>
      <w:r>
        <w:rPr>
          <w:rFonts w:ascii="Times New Roman" w:hAnsi="Times New Roman" w:cs="Times New Roman"/>
          <w:spacing w:val="-5"/>
          <w:sz w:val="24"/>
          <w:szCs w:val="24"/>
        </w:rPr>
        <w:t>файлов аппроксимируют отрезками прямых даже дуги окружностей, хотя в этом нет необходимости, если система ЧПУ поддерживает круговую интерполяцию.</w:t>
      </w:r>
      <w:r w:rsidRPr="007F4731">
        <w:rPr>
          <w:rFonts w:ascii="Times New Roman" w:hAnsi="Times New Roman" w:cs="Times New Roman"/>
          <w:sz w:val="24"/>
          <w:szCs w:val="24"/>
        </w:rPr>
        <w:t xml:space="preserve"> </w:t>
      </w:r>
    </w:p>
    <w:p w:rsidR="00D40EA0" w:rsidRDefault="00D40EA0" w:rsidP="00560D84">
      <w:pPr>
        <w:shd w:val="clear" w:color="auto" w:fill="FFFFFF"/>
        <w:spacing w:after="120"/>
        <w:ind w:right="11" w:firstLine="426"/>
        <w:jc w:val="both"/>
        <w:rPr>
          <w:rFonts w:ascii="Times New Roman" w:hAnsi="Times New Roman" w:cs="Times New Roman"/>
          <w:sz w:val="24"/>
          <w:szCs w:val="24"/>
        </w:rPr>
      </w:pPr>
      <w:r w:rsidRPr="007F4731">
        <w:rPr>
          <w:rFonts w:ascii="Times New Roman" w:hAnsi="Times New Roman" w:cs="Times New Roman"/>
          <w:sz w:val="24"/>
          <w:szCs w:val="24"/>
        </w:rPr>
        <w:t>Ниже приведены некоторые практические результаты по определению зависимости скорости рабочего хода инструмента лазерного комплекса ByStar3015 от количества кадров управляющей</w:t>
      </w:r>
      <w:r w:rsidRPr="00054E9B">
        <w:rPr>
          <w:rFonts w:ascii="Times New Roman" w:hAnsi="Times New Roman" w:cs="Times New Roman"/>
          <w:sz w:val="24"/>
          <w:szCs w:val="24"/>
        </w:rPr>
        <w:t xml:space="preserve"> программы. </w:t>
      </w:r>
    </w:p>
    <w:p w:rsidR="00D40EA0" w:rsidRPr="00AC425D" w:rsidRDefault="00D40EA0" w:rsidP="00560D84">
      <w:pPr>
        <w:shd w:val="clear" w:color="auto" w:fill="FFFFFF"/>
        <w:spacing w:after="120"/>
        <w:ind w:right="11" w:firstLine="426"/>
        <w:jc w:val="both"/>
        <w:rPr>
          <w:rFonts w:ascii="Times New Roman" w:hAnsi="Times New Roman" w:cs="Times New Roman"/>
          <w:sz w:val="24"/>
          <w:szCs w:val="24"/>
        </w:rPr>
      </w:pPr>
      <w:r w:rsidRPr="00AC425D">
        <w:rPr>
          <w:rFonts w:ascii="Times New Roman" w:hAnsi="Times New Roman" w:cs="Times New Roman"/>
          <w:sz w:val="24"/>
          <w:szCs w:val="24"/>
        </w:rPr>
        <w:lastRenderedPageBreak/>
        <w:t xml:space="preserve">Исследования были проведены для следующих материалов: 10кп (∆=1-10мм) и АМг3М (∆=1-5мм). Для проведения вычислительных экспериментов были разработаны 150 тестовых УП для резки различных фигурных заготовок с числом кадров </w:t>
      </w:r>
      <w:r w:rsidRPr="00AC425D">
        <w:rPr>
          <w:rFonts w:ascii="Times New Roman" w:hAnsi="Times New Roman" w:cs="Times New Roman"/>
          <w:position w:val="-10"/>
          <w:sz w:val="24"/>
          <w:szCs w:val="24"/>
        </w:rPr>
        <w:object w:dxaOrig="1219" w:dyaOrig="380">
          <v:shape id="_x0000_i1187" type="#_x0000_t75" style="width:61.5pt;height:18.75pt" o:ole="">
            <v:imagedata r:id="rId303" o:title=""/>
          </v:shape>
          <o:OLEObject Type="Embed" ProgID="Equation.DSMT4" ShapeID="_x0000_i1187" DrawAspect="Content" ObjectID="_1630848854" r:id="rId304"/>
        </w:object>
      </w:r>
      <w:r w:rsidRPr="00AC425D">
        <w:rPr>
          <w:rFonts w:ascii="Times New Roman" w:hAnsi="Times New Roman" w:cs="Times New Roman"/>
          <w:sz w:val="24"/>
          <w:szCs w:val="24"/>
        </w:rPr>
        <w:t xml:space="preserve"> для материала 10кп и 150 УП – для материала АМг3М с числом кадров </w:t>
      </w:r>
      <w:r w:rsidRPr="00AC425D">
        <w:rPr>
          <w:rFonts w:ascii="Times New Roman" w:hAnsi="Times New Roman" w:cs="Times New Roman"/>
          <w:position w:val="-10"/>
          <w:sz w:val="24"/>
          <w:szCs w:val="24"/>
        </w:rPr>
        <w:object w:dxaOrig="1219" w:dyaOrig="380">
          <v:shape id="_x0000_i1188" type="#_x0000_t75" style="width:61.5pt;height:18.75pt" o:ole="">
            <v:imagedata r:id="rId305" o:title=""/>
          </v:shape>
          <o:OLEObject Type="Embed" ProgID="Equation.DSMT4" ShapeID="_x0000_i1188" DrawAspect="Content" ObjectID="_1630848855" r:id="rId306"/>
        </w:object>
      </w:r>
      <w:r w:rsidRPr="00AC425D">
        <w:rPr>
          <w:rFonts w:ascii="Times New Roman" w:hAnsi="Times New Roman" w:cs="Times New Roman"/>
          <w:sz w:val="24"/>
          <w:szCs w:val="24"/>
        </w:rPr>
        <w:t>.</w:t>
      </w:r>
    </w:p>
    <w:p w:rsidR="00D40EA0" w:rsidRPr="00AC425D" w:rsidRDefault="00D40EA0" w:rsidP="00560D84">
      <w:pPr>
        <w:shd w:val="clear" w:color="auto" w:fill="FFFFFF"/>
        <w:spacing w:after="120"/>
        <w:ind w:right="11" w:firstLine="426"/>
        <w:jc w:val="both"/>
        <w:rPr>
          <w:rFonts w:ascii="Times New Roman" w:hAnsi="Times New Roman" w:cs="Times New Roman"/>
          <w:sz w:val="24"/>
          <w:szCs w:val="24"/>
        </w:rPr>
      </w:pPr>
      <w:r w:rsidRPr="00AC425D">
        <w:rPr>
          <w:rFonts w:ascii="Times New Roman" w:hAnsi="Times New Roman" w:cs="Times New Roman"/>
          <w:sz w:val="24"/>
          <w:szCs w:val="24"/>
        </w:rPr>
        <w:t>Статистический материал был обработан в программе “</w:t>
      </w:r>
      <w:r w:rsidRPr="00AC425D">
        <w:rPr>
          <w:rFonts w:ascii="Times New Roman" w:hAnsi="Times New Roman" w:cs="Times New Roman"/>
          <w:sz w:val="24"/>
          <w:szCs w:val="24"/>
          <w:lang w:val="en-US"/>
        </w:rPr>
        <w:t>Mathcad</w:t>
      </w:r>
      <w:r w:rsidRPr="00AC425D">
        <w:rPr>
          <w:rFonts w:ascii="Times New Roman" w:hAnsi="Times New Roman" w:cs="Times New Roman"/>
          <w:sz w:val="24"/>
          <w:szCs w:val="24"/>
        </w:rPr>
        <w:t xml:space="preserve">” и с помощью метода наименьших квадратов были построены аппроксимирующие функции для зависимости скорости рабочего хода инструмента </w:t>
      </w:r>
      <w:r w:rsidRPr="00AC425D">
        <w:rPr>
          <w:rFonts w:ascii="Times New Roman" w:hAnsi="Times New Roman" w:cs="Times New Roman"/>
          <w:position w:val="-12"/>
          <w:sz w:val="24"/>
          <w:szCs w:val="24"/>
        </w:rPr>
        <w:object w:dxaOrig="400" w:dyaOrig="360">
          <v:shape id="_x0000_i1189" type="#_x0000_t75" style="width:21pt;height:18pt" o:ole="">
            <v:imagedata r:id="rId307" o:title=""/>
          </v:shape>
          <o:OLEObject Type="Embed" ProgID="Equation.DSMT4" ShapeID="_x0000_i1189" DrawAspect="Content" ObjectID="_1630848856" r:id="rId308"/>
        </w:object>
      </w:r>
      <w:r w:rsidRPr="00AC425D">
        <w:rPr>
          <w:rFonts w:ascii="Times New Roman" w:hAnsi="Times New Roman" w:cs="Times New Roman"/>
          <w:sz w:val="24"/>
          <w:szCs w:val="24"/>
        </w:rPr>
        <w:t xml:space="preserve"> от количества кадров в спроектированной УП. По результатам эксперимента были сделаны следующие выводы:</w:t>
      </w:r>
    </w:p>
    <w:p w:rsidR="00D40EA0" w:rsidRPr="00AC425D" w:rsidRDefault="00D40EA0" w:rsidP="00560D84">
      <w:pPr>
        <w:pStyle w:val="ae"/>
        <w:numPr>
          <w:ilvl w:val="0"/>
          <w:numId w:val="19"/>
        </w:numPr>
        <w:shd w:val="clear" w:color="auto" w:fill="FFFFFF"/>
        <w:spacing w:after="120"/>
        <w:ind w:left="0" w:right="11" w:firstLine="426"/>
        <w:jc w:val="both"/>
        <w:rPr>
          <w:rFonts w:ascii="Times New Roman" w:hAnsi="Times New Roman"/>
          <w:sz w:val="24"/>
          <w:szCs w:val="24"/>
        </w:rPr>
      </w:pPr>
      <w:r w:rsidRPr="00AC425D">
        <w:rPr>
          <w:rFonts w:ascii="Times New Roman" w:hAnsi="Times New Roman"/>
          <w:sz w:val="24"/>
          <w:szCs w:val="24"/>
        </w:rPr>
        <w:t xml:space="preserve">Фактическая средняя скорость рабочего хода режущего инструмента </w:t>
      </w:r>
      <w:r w:rsidRPr="00AC425D">
        <w:rPr>
          <w:rFonts w:ascii="Times New Roman" w:hAnsi="Times New Roman"/>
          <w:position w:val="-16"/>
          <w:sz w:val="24"/>
          <w:szCs w:val="24"/>
        </w:rPr>
        <w:object w:dxaOrig="660" w:dyaOrig="400">
          <v:shape id="_x0000_i1190" type="#_x0000_t75" style="width:32.25pt;height:19.5pt" o:ole="">
            <v:imagedata r:id="rId309" o:title=""/>
          </v:shape>
          <o:OLEObject Type="Embed" ProgID="Equation.DSMT4" ShapeID="_x0000_i1190" DrawAspect="Content" ObjectID="_1630848857" r:id="rId310"/>
        </w:object>
      </w:r>
      <w:r w:rsidRPr="00AC425D">
        <w:rPr>
          <w:rFonts w:ascii="Times New Roman" w:hAnsi="Times New Roman"/>
          <w:sz w:val="24"/>
          <w:szCs w:val="24"/>
        </w:rPr>
        <w:t xml:space="preserve"> является монотонно убывающей функцией от числа кадров УП (рис.2</w:t>
      </w:r>
      <w:r w:rsidR="00BC7770">
        <w:rPr>
          <w:rFonts w:ascii="Times New Roman" w:hAnsi="Times New Roman"/>
          <w:sz w:val="24"/>
          <w:szCs w:val="24"/>
        </w:rPr>
        <w:t>6</w:t>
      </w:r>
      <w:r w:rsidRPr="00AC425D">
        <w:rPr>
          <w:rFonts w:ascii="Times New Roman" w:hAnsi="Times New Roman"/>
          <w:sz w:val="24"/>
          <w:szCs w:val="24"/>
        </w:rPr>
        <w:t>, 2</w:t>
      </w:r>
      <w:r w:rsidR="00BC7770">
        <w:rPr>
          <w:rFonts w:ascii="Times New Roman" w:hAnsi="Times New Roman"/>
          <w:sz w:val="24"/>
          <w:szCs w:val="24"/>
        </w:rPr>
        <w:t>7</w:t>
      </w:r>
      <w:r w:rsidRPr="00AC425D">
        <w:rPr>
          <w:rFonts w:ascii="Times New Roman" w:hAnsi="Times New Roman"/>
          <w:sz w:val="24"/>
          <w:szCs w:val="24"/>
        </w:rPr>
        <w:t>);</w:t>
      </w:r>
    </w:p>
    <w:p w:rsidR="00D40EA0" w:rsidRPr="00AC425D" w:rsidRDefault="00D40EA0" w:rsidP="00560D84">
      <w:pPr>
        <w:pStyle w:val="ae"/>
        <w:numPr>
          <w:ilvl w:val="0"/>
          <w:numId w:val="19"/>
        </w:numPr>
        <w:shd w:val="clear" w:color="auto" w:fill="FFFFFF"/>
        <w:spacing w:after="120"/>
        <w:ind w:left="0" w:right="11" w:firstLine="426"/>
        <w:jc w:val="both"/>
        <w:rPr>
          <w:rFonts w:ascii="Times New Roman" w:hAnsi="Times New Roman"/>
          <w:sz w:val="24"/>
          <w:szCs w:val="24"/>
        </w:rPr>
      </w:pPr>
      <w:r w:rsidRPr="00AC425D">
        <w:rPr>
          <w:rFonts w:ascii="Times New Roman" w:hAnsi="Times New Roman"/>
          <w:sz w:val="24"/>
          <w:szCs w:val="24"/>
        </w:rPr>
        <w:t xml:space="preserve">Заданная в УП скорость </w:t>
      </w:r>
      <w:r w:rsidRPr="00AC425D">
        <w:rPr>
          <w:rFonts w:ascii="Times New Roman" w:hAnsi="Times New Roman"/>
          <w:position w:val="-12"/>
          <w:sz w:val="24"/>
          <w:szCs w:val="24"/>
        </w:rPr>
        <w:object w:dxaOrig="400" w:dyaOrig="360">
          <v:shape id="_x0000_i1191" type="#_x0000_t75" style="width:21pt;height:18pt" o:ole="">
            <v:imagedata r:id="rId311" o:title=""/>
          </v:shape>
          <o:OLEObject Type="Embed" ProgID="Equation.DSMT4" ShapeID="_x0000_i1191" DrawAspect="Content" ObjectID="_1630848858" r:id="rId312"/>
        </w:object>
      </w:r>
      <w:r w:rsidRPr="00AC425D">
        <w:rPr>
          <w:rFonts w:ascii="Times New Roman" w:hAnsi="Times New Roman"/>
          <w:sz w:val="24"/>
          <w:szCs w:val="24"/>
        </w:rPr>
        <w:t xml:space="preserve"> совпадает с фактической средней скоростью при достижении числа кадров некоторого порогового значения </w:t>
      </w:r>
      <w:r w:rsidRPr="00AC425D">
        <w:rPr>
          <w:rFonts w:ascii="Times New Roman" w:hAnsi="Times New Roman"/>
          <w:i/>
          <w:sz w:val="24"/>
          <w:szCs w:val="24"/>
          <w:lang w:val="en-US"/>
        </w:rPr>
        <w:t>N</w:t>
      </w:r>
      <w:r w:rsidRPr="00AC425D">
        <w:rPr>
          <w:rFonts w:ascii="Times New Roman" w:hAnsi="Times New Roman"/>
          <w:sz w:val="24"/>
          <w:szCs w:val="24"/>
        </w:rPr>
        <w:t xml:space="preserve">. Когда количество кадров в УП меньше порогового значения </w:t>
      </w:r>
      <w:r w:rsidRPr="00AC425D">
        <w:rPr>
          <w:rFonts w:ascii="Times New Roman" w:hAnsi="Times New Roman"/>
          <w:position w:val="-6"/>
          <w:sz w:val="24"/>
          <w:szCs w:val="24"/>
        </w:rPr>
        <w:object w:dxaOrig="639" w:dyaOrig="279">
          <v:shape id="_x0000_i1192" type="#_x0000_t75" style="width:32.25pt;height:14.25pt" o:ole="">
            <v:imagedata r:id="rId313" o:title=""/>
          </v:shape>
          <o:OLEObject Type="Embed" ProgID="Equation.DSMT4" ShapeID="_x0000_i1192" DrawAspect="Content" ObjectID="_1630848859" r:id="rId314"/>
        </w:object>
      </w:r>
      <w:r w:rsidRPr="00AC425D">
        <w:rPr>
          <w:rFonts w:ascii="Times New Roman" w:hAnsi="Times New Roman"/>
          <w:sz w:val="24"/>
          <w:szCs w:val="24"/>
        </w:rPr>
        <w:t xml:space="preserve">, то фактическая скорость выше заданной, а при увеличении числа кадров больше порогового </w:t>
      </w:r>
      <w:r w:rsidRPr="00AC425D">
        <w:rPr>
          <w:rFonts w:ascii="Times New Roman" w:hAnsi="Times New Roman"/>
          <w:position w:val="-6"/>
          <w:sz w:val="24"/>
          <w:szCs w:val="24"/>
        </w:rPr>
        <w:object w:dxaOrig="639" w:dyaOrig="279">
          <v:shape id="_x0000_i1193" type="#_x0000_t75" style="width:32.25pt;height:14.25pt" o:ole="">
            <v:imagedata r:id="rId315" o:title=""/>
          </v:shape>
          <o:OLEObject Type="Embed" ProgID="Equation.DSMT4" ShapeID="_x0000_i1193" DrawAspect="Content" ObjectID="_1630848860" r:id="rId316"/>
        </w:object>
      </w:r>
      <w:r w:rsidRPr="00AC425D">
        <w:rPr>
          <w:rFonts w:ascii="Times New Roman" w:hAnsi="Times New Roman"/>
          <w:sz w:val="24"/>
          <w:szCs w:val="24"/>
        </w:rPr>
        <w:t>– может существенно снижаться (в проведенных экспериментах снижение средней фактической скорости режущего инструмента по сравнению с заданным в УП значением доходило до 70%);</w:t>
      </w:r>
    </w:p>
    <w:p w:rsidR="00D40EA0" w:rsidRPr="00AC425D" w:rsidRDefault="00D40EA0" w:rsidP="00560D84">
      <w:pPr>
        <w:pStyle w:val="ae"/>
        <w:numPr>
          <w:ilvl w:val="0"/>
          <w:numId w:val="19"/>
        </w:numPr>
        <w:shd w:val="clear" w:color="auto" w:fill="FFFFFF"/>
        <w:spacing w:after="120"/>
        <w:ind w:left="0" w:right="11" w:firstLine="426"/>
        <w:contextualSpacing w:val="0"/>
        <w:jc w:val="both"/>
        <w:rPr>
          <w:rFonts w:ascii="Times New Roman" w:hAnsi="Times New Roman"/>
          <w:sz w:val="24"/>
          <w:szCs w:val="24"/>
        </w:rPr>
      </w:pPr>
      <w:r w:rsidRPr="00AC425D">
        <w:rPr>
          <w:rFonts w:ascii="Times New Roman" w:hAnsi="Times New Roman"/>
          <w:sz w:val="24"/>
          <w:szCs w:val="24"/>
        </w:rPr>
        <w:t>Пороговое значение различно для разных марок материала и толщин.</w:t>
      </w:r>
    </w:p>
    <w:p w:rsidR="00D40EA0" w:rsidRPr="00AC425D" w:rsidRDefault="00D40EA0" w:rsidP="005A50AE">
      <w:pPr>
        <w:pStyle w:val="ae"/>
        <w:spacing w:after="120"/>
        <w:ind w:left="0" w:firstLine="425"/>
        <w:contextualSpacing w:val="0"/>
        <w:jc w:val="both"/>
        <w:rPr>
          <w:rFonts w:ascii="Times New Roman" w:hAnsi="Times New Roman"/>
          <w:sz w:val="24"/>
          <w:szCs w:val="24"/>
        </w:rPr>
      </w:pPr>
      <w:r w:rsidRPr="00AC425D">
        <w:rPr>
          <w:rFonts w:ascii="Times New Roman" w:hAnsi="Times New Roman"/>
          <w:sz w:val="24"/>
          <w:szCs w:val="24"/>
        </w:rPr>
        <w:t xml:space="preserve">Для изложения результатов вычислительных экспериментов введём следующие обозначения: пусть </w:t>
      </w:r>
      <w:r w:rsidRPr="00AC425D">
        <w:rPr>
          <w:rFonts w:ascii="Times New Roman" w:hAnsi="Times New Roman"/>
          <w:position w:val="-6"/>
          <w:sz w:val="24"/>
          <w:szCs w:val="24"/>
        </w:rPr>
        <w:object w:dxaOrig="220" w:dyaOrig="240">
          <v:shape id="_x0000_i1194" type="#_x0000_t75" style="width:12pt;height:12pt" o:ole="">
            <v:imagedata r:id="rId317" o:title=""/>
          </v:shape>
          <o:OLEObject Type="Embed" ProgID="Equation.DSMT4" ShapeID="_x0000_i1194" DrawAspect="Content" ObjectID="_1630848861" r:id="rId318"/>
        </w:object>
      </w:r>
      <w:r w:rsidRPr="00AC425D">
        <w:rPr>
          <w:rFonts w:ascii="Times New Roman" w:hAnsi="Times New Roman"/>
          <w:i/>
          <w:sz w:val="24"/>
          <w:szCs w:val="24"/>
        </w:rPr>
        <w:t xml:space="preserve"> </w:t>
      </w:r>
      <w:r w:rsidRPr="00AC425D">
        <w:rPr>
          <w:rFonts w:ascii="Times New Roman" w:hAnsi="Times New Roman"/>
          <w:sz w:val="24"/>
          <w:szCs w:val="24"/>
        </w:rPr>
        <w:t xml:space="preserve">– число кадров в УП, </w:t>
      </w:r>
      <w:r w:rsidRPr="00AC425D">
        <w:rPr>
          <w:rFonts w:ascii="Times New Roman" w:hAnsi="Times New Roman"/>
          <w:position w:val="-16"/>
          <w:sz w:val="24"/>
          <w:szCs w:val="24"/>
        </w:rPr>
        <w:object w:dxaOrig="660" w:dyaOrig="400">
          <v:shape id="_x0000_i1195" type="#_x0000_t75" style="width:32.25pt;height:19.5pt" o:ole="">
            <v:imagedata r:id="rId309" o:title=""/>
          </v:shape>
          <o:OLEObject Type="Embed" ProgID="Equation.DSMT4" ShapeID="_x0000_i1195" DrawAspect="Content" ObjectID="_1630848862" r:id="rId319"/>
        </w:object>
      </w:r>
      <w:r w:rsidRPr="00AC425D">
        <w:rPr>
          <w:rFonts w:ascii="Times New Roman" w:hAnsi="Times New Roman"/>
          <w:i/>
          <w:sz w:val="24"/>
          <w:szCs w:val="24"/>
        </w:rPr>
        <w:t xml:space="preserve"> </w:t>
      </w:r>
      <w:r w:rsidRPr="00AC425D">
        <w:rPr>
          <w:rFonts w:ascii="Times New Roman" w:hAnsi="Times New Roman"/>
          <w:sz w:val="24"/>
          <w:szCs w:val="24"/>
        </w:rPr>
        <w:t xml:space="preserve">– фактическая средняя скорость режущего инструмента при заданной скорости </w:t>
      </w:r>
      <w:r w:rsidRPr="00AC425D">
        <w:rPr>
          <w:rFonts w:ascii="Times New Roman" w:hAnsi="Times New Roman"/>
          <w:position w:val="-12"/>
          <w:sz w:val="24"/>
          <w:szCs w:val="24"/>
        </w:rPr>
        <w:object w:dxaOrig="400" w:dyaOrig="360">
          <v:shape id="_x0000_i1196" type="#_x0000_t75" style="width:19.5pt;height:18pt" o:ole="">
            <v:imagedata r:id="rId320" o:title=""/>
          </v:shape>
          <o:OLEObject Type="Embed" ProgID="Equation.DSMT4" ShapeID="_x0000_i1196" DrawAspect="Content" ObjectID="_1630848863" r:id="rId321"/>
        </w:object>
      </w:r>
      <w:r w:rsidRPr="00AC425D">
        <w:rPr>
          <w:rFonts w:ascii="Times New Roman" w:hAnsi="Times New Roman"/>
          <w:sz w:val="24"/>
          <w:szCs w:val="24"/>
        </w:rPr>
        <w:t xml:space="preserve">, </w:t>
      </w:r>
      <w:r w:rsidRPr="00AC425D">
        <w:rPr>
          <w:rFonts w:ascii="Times New Roman" w:hAnsi="Times New Roman"/>
          <w:i/>
          <w:sz w:val="24"/>
          <w:szCs w:val="24"/>
          <w:lang w:val="en-US"/>
        </w:rPr>
        <w:t>N</w:t>
      </w:r>
      <w:r w:rsidRPr="00AC425D">
        <w:rPr>
          <w:rFonts w:ascii="Times New Roman" w:hAnsi="Times New Roman"/>
          <w:sz w:val="24"/>
          <w:szCs w:val="24"/>
        </w:rPr>
        <w:t xml:space="preserve"> - число кадров (пороговое значение), для которого </w:t>
      </w:r>
      <w:r w:rsidRPr="00AC425D">
        <w:rPr>
          <w:rFonts w:ascii="Times New Roman" w:hAnsi="Times New Roman"/>
          <w:position w:val="-16"/>
          <w:sz w:val="24"/>
          <w:szCs w:val="24"/>
        </w:rPr>
        <w:object w:dxaOrig="1240" w:dyaOrig="400">
          <v:shape id="_x0000_i1197" type="#_x0000_t75" style="width:61.5pt;height:19.5pt" o:ole="">
            <v:imagedata r:id="rId322" o:title=""/>
          </v:shape>
          <o:OLEObject Type="Embed" ProgID="Equation.DSMT4" ShapeID="_x0000_i1197" DrawAspect="Content" ObjectID="_1630848864" r:id="rId323"/>
        </w:object>
      </w:r>
      <w:r w:rsidRPr="00AC425D">
        <w:rPr>
          <w:rFonts w:ascii="Times New Roman" w:hAnsi="Times New Roman"/>
          <w:sz w:val="24"/>
          <w:szCs w:val="24"/>
        </w:rPr>
        <w:t xml:space="preserve">; </w:t>
      </w:r>
      <w:r w:rsidRPr="00AC425D">
        <w:rPr>
          <w:rFonts w:ascii="Times New Roman" w:hAnsi="Times New Roman"/>
          <w:position w:val="-34"/>
          <w:sz w:val="24"/>
          <w:szCs w:val="24"/>
        </w:rPr>
        <w:object w:dxaOrig="620" w:dyaOrig="660">
          <v:shape id="_x0000_i1198" type="#_x0000_t75" style="width:30.75pt;height:33pt" o:ole="">
            <v:imagedata r:id="rId324" o:title=""/>
          </v:shape>
          <o:OLEObject Type="Embed" ProgID="Equation.DSMT4" ShapeID="_x0000_i1198" DrawAspect="Content" ObjectID="_1630848865" r:id="rId325"/>
        </w:object>
      </w:r>
      <w:r w:rsidRPr="00AC425D">
        <w:rPr>
          <w:rFonts w:ascii="Times New Roman" w:hAnsi="Times New Roman"/>
          <w:sz w:val="24"/>
          <w:szCs w:val="24"/>
        </w:rPr>
        <w:t xml:space="preserve"> - сумма квадратов отклонений исходных значений скорости режущего инструмента и значений аппроксимирующей функции </w:t>
      </w:r>
      <w:r w:rsidRPr="00AC425D">
        <w:rPr>
          <w:rFonts w:ascii="Times New Roman" w:hAnsi="Times New Roman"/>
          <w:position w:val="-12"/>
          <w:sz w:val="24"/>
          <w:szCs w:val="24"/>
        </w:rPr>
        <w:object w:dxaOrig="700" w:dyaOrig="360">
          <v:shape id="_x0000_i1199" type="#_x0000_t75" style="width:35.25pt;height:18pt" o:ole="">
            <v:imagedata r:id="rId326" o:title=""/>
          </v:shape>
          <o:OLEObject Type="Embed" ProgID="Equation.DSMT4" ShapeID="_x0000_i1199" DrawAspect="Content" ObjectID="_1630848866" r:id="rId327"/>
        </w:object>
      </w:r>
      <w:r w:rsidRPr="00AC425D">
        <w:rPr>
          <w:rFonts w:ascii="Times New Roman" w:hAnsi="Times New Roman"/>
          <w:sz w:val="24"/>
          <w:szCs w:val="24"/>
        </w:rPr>
        <w:t xml:space="preserve"> в этих точках.</w:t>
      </w:r>
    </w:p>
    <w:p w:rsidR="00D40EA0" w:rsidRPr="00AC425D" w:rsidRDefault="00D40EA0" w:rsidP="005A50AE">
      <w:pPr>
        <w:pStyle w:val="ae"/>
        <w:shd w:val="clear" w:color="auto" w:fill="FFFFFF"/>
        <w:ind w:left="0" w:right="11" w:firstLine="426"/>
        <w:contextualSpacing w:val="0"/>
        <w:jc w:val="both"/>
        <w:rPr>
          <w:rFonts w:ascii="Times New Roman" w:hAnsi="Times New Roman"/>
          <w:sz w:val="24"/>
          <w:szCs w:val="24"/>
        </w:rPr>
      </w:pPr>
      <w:r w:rsidRPr="00AC425D">
        <w:rPr>
          <w:rFonts w:ascii="Times New Roman" w:hAnsi="Times New Roman"/>
          <w:sz w:val="24"/>
          <w:szCs w:val="24"/>
        </w:rPr>
        <w:t xml:space="preserve">При аппроксимации точечных графиков зависимости фактической скорости </w:t>
      </w:r>
      <w:r w:rsidRPr="00AC425D">
        <w:rPr>
          <w:rFonts w:ascii="Times New Roman" w:hAnsi="Times New Roman"/>
          <w:position w:val="-16"/>
          <w:sz w:val="24"/>
          <w:szCs w:val="24"/>
        </w:rPr>
        <w:object w:dxaOrig="660" w:dyaOrig="400">
          <v:shape id="_x0000_i1200" type="#_x0000_t75" style="width:32.25pt;height:19.5pt" o:ole="">
            <v:imagedata r:id="rId309" o:title=""/>
          </v:shape>
          <o:OLEObject Type="Embed" ProgID="Equation.DSMT4" ShapeID="_x0000_i1200" DrawAspect="Content" ObjectID="_1630848867" r:id="rId328"/>
        </w:object>
      </w:r>
      <w:r w:rsidRPr="00AC425D">
        <w:rPr>
          <w:rFonts w:ascii="Times New Roman" w:hAnsi="Times New Roman"/>
          <w:sz w:val="24"/>
          <w:szCs w:val="24"/>
        </w:rPr>
        <w:t xml:space="preserve"> от числа кадров </w:t>
      </w:r>
      <w:r w:rsidRPr="00AC425D">
        <w:rPr>
          <w:rFonts w:ascii="Times New Roman" w:hAnsi="Times New Roman"/>
          <w:position w:val="-6"/>
          <w:sz w:val="24"/>
          <w:szCs w:val="24"/>
        </w:rPr>
        <w:object w:dxaOrig="220" w:dyaOrig="240">
          <v:shape id="_x0000_i1201" type="#_x0000_t75" style="width:12pt;height:12pt" o:ole="">
            <v:imagedata r:id="rId329" o:title=""/>
          </v:shape>
          <o:OLEObject Type="Embed" ProgID="Equation.DSMT4" ShapeID="_x0000_i1201" DrawAspect="Content" ObjectID="_1630848868" r:id="rId330"/>
        </w:object>
      </w:r>
      <w:r w:rsidRPr="00AC425D">
        <w:rPr>
          <w:rFonts w:ascii="Times New Roman" w:hAnsi="Times New Roman"/>
          <w:sz w:val="24"/>
          <w:szCs w:val="24"/>
        </w:rPr>
        <w:t xml:space="preserve"> в УП аппроксимирующими кривыми в “</w:t>
      </w:r>
      <w:r w:rsidRPr="00AC425D">
        <w:rPr>
          <w:rFonts w:ascii="Times New Roman" w:hAnsi="Times New Roman"/>
          <w:sz w:val="24"/>
          <w:szCs w:val="24"/>
          <w:lang w:val="en-US"/>
        </w:rPr>
        <w:t>Mathcad</w:t>
      </w:r>
      <w:r w:rsidRPr="00AC425D">
        <w:rPr>
          <w:rFonts w:ascii="Times New Roman" w:hAnsi="Times New Roman"/>
          <w:sz w:val="24"/>
          <w:szCs w:val="24"/>
        </w:rPr>
        <w:t xml:space="preserve">” для всех значений исследуемых марок материала и толщин материала было установлено, что значения </w:t>
      </w:r>
      <w:r w:rsidRPr="00AC425D">
        <w:rPr>
          <w:rFonts w:ascii="Times New Roman" w:hAnsi="Times New Roman"/>
          <w:position w:val="-34"/>
          <w:sz w:val="24"/>
          <w:szCs w:val="24"/>
        </w:rPr>
        <w:object w:dxaOrig="1080" w:dyaOrig="660">
          <v:shape id="_x0000_i1202" type="#_x0000_t75" style="width:54pt;height:33pt" o:ole="">
            <v:imagedata r:id="rId331" o:title=""/>
          </v:shape>
          <o:OLEObject Type="Embed" ProgID="Equation.DSMT4" ShapeID="_x0000_i1202" DrawAspect="Content" ObjectID="_1630848869" r:id="rId332"/>
        </w:object>
      </w:r>
      <w:r w:rsidRPr="00AC425D">
        <w:rPr>
          <w:rFonts w:ascii="Times New Roman" w:hAnsi="Times New Roman"/>
          <w:sz w:val="24"/>
          <w:szCs w:val="24"/>
        </w:rPr>
        <w:t xml:space="preserve"> достигаются при аппроксимации экспериментальных данных логарифмической функцией.</w:t>
      </w:r>
    </w:p>
    <w:p w:rsidR="00D40EA0" w:rsidRPr="00AC425D" w:rsidRDefault="00D40EA0" w:rsidP="005A50AE">
      <w:pPr>
        <w:tabs>
          <w:tab w:val="left" w:pos="993"/>
        </w:tabs>
        <w:spacing w:after="0"/>
        <w:ind w:firstLine="425"/>
        <w:jc w:val="both"/>
        <w:rPr>
          <w:rFonts w:ascii="Times New Roman" w:eastAsiaTheme="minorEastAsia" w:hAnsi="Times New Roman" w:cs="Times New Roman"/>
          <w:sz w:val="24"/>
          <w:szCs w:val="24"/>
        </w:rPr>
      </w:pPr>
      <w:r w:rsidRPr="00AC425D">
        <w:rPr>
          <w:rFonts w:ascii="Times New Roman" w:eastAsiaTheme="minorEastAsia" w:hAnsi="Times New Roman" w:cs="Times New Roman"/>
          <w:sz w:val="24"/>
          <w:szCs w:val="24"/>
        </w:rPr>
        <w:t xml:space="preserve">Аналогичные результаты были получены для материала АМг3М ∆=2-5мм и 10кп ∆=1-10мм. </w:t>
      </w:r>
      <w:r w:rsidRPr="00AC425D">
        <w:rPr>
          <w:rFonts w:ascii="Times New Roman" w:hAnsi="Times New Roman" w:cs="Times New Roman"/>
          <w:sz w:val="24"/>
          <w:szCs w:val="24"/>
        </w:rPr>
        <w:t xml:space="preserve">Обобщенные результаты для всех исследованных марок материала и толщин приведены в табл.2. </w:t>
      </w:r>
    </w:p>
    <w:p w:rsidR="00D40EA0" w:rsidRPr="00AC425D" w:rsidRDefault="00D40EA0" w:rsidP="00560D84">
      <w:pPr>
        <w:pStyle w:val="ae"/>
        <w:ind w:left="0" w:firstLine="426"/>
        <w:contextualSpacing w:val="0"/>
        <w:jc w:val="both"/>
        <w:rPr>
          <w:rFonts w:ascii="Times New Roman" w:hAnsi="Times New Roman"/>
          <w:sz w:val="24"/>
          <w:szCs w:val="24"/>
        </w:rPr>
      </w:pPr>
      <w:r w:rsidRPr="00AC425D">
        <w:rPr>
          <w:rFonts w:ascii="Times New Roman" w:hAnsi="Times New Roman"/>
          <w:sz w:val="24"/>
          <w:szCs w:val="24"/>
        </w:rPr>
        <w:lastRenderedPageBreak/>
        <w:t>При использовании материала других марок необходимо проведение дополнительных исследований, либо использование имеющихся данных по материалу с близкими физическими свойствами.</w:t>
      </w:r>
    </w:p>
    <w:p w:rsidR="00D40EA0" w:rsidRPr="00AC425D" w:rsidRDefault="00D40EA0" w:rsidP="00D40EA0">
      <w:pPr>
        <w:pStyle w:val="ae"/>
        <w:ind w:left="0" w:firstLine="425"/>
        <w:jc w:val="center"/>
        <w:rPr>
          <w:rFonts w:ascii="Times New Roman" w:hAnsi="Times New Roman"/>
          <w:color w:val="000000"/>
          <w:sz w:val="24"/>
          <w:szCs w:val="24"/>
        </w:rPr>
      </w:pPr>
      <w:r w:rsidRPr="00AC425D">
        <w:rPr>
          <w:rFonts w:ascii="Times New Roman" w:hAnsi="Times New Roman"/>
          <w:noProof/>
          <w:color w:val="000000"/>
          <w:sz w:val="24"/>
          <w:szCs w:val="24"/>
          <w:lang w:eastAsia="ru-RU"/>
        </w:rPr>
        <w:drawing>
          <wp:inline distT="0" distB="0" distL="0" distR="0" wp14:anchorId="38EF3899" wp14:editId="4C5B21E5">
            <wp:extent cx="3798523" cy="3040380"/>
            <wp:effectExtent l="0" t="0" r="0" b="7620"/>
            <wp:docPr id="32" name="Рисунок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333" cstate="print"/>
                    <a:srcRect/>
                    <a:stretch>
                      <a:fillRect/>
                    </a:stretch>
                  </pic:blipFill>
                  <pic:spPr bwMode="auto">
                    <a:xfrm>
                      <a:off x="0" y="0"/>
                      <a:ext cx="3806204" cy="3046528"/>
                    </a:xfrm>
                    <a:prstGeom prst="rect">
                      <a:avLst/>
                    </a:prstGeom>
                    <a:noFill/>
                    <a:ln w="9525">
                      <a:noFill/>
                      <a:miter lim="800000"/>
                      <a:headEnd/>
                      <a:tailEnd/>
                    </a:ln>
                  </pic:spPr>
                </pic:pic>
              </a:graphicData>
            </a:graphic>
          </wp:inline>
        </w:drawing>
      </w:r>
    </w:p>
    <w:p w:rsidR="00D40EA0" w:rsidRPr="00BC7770" w:rsidRDefault="00D40EA0" w:rsidP="00D40EA0">
      <w:pPr>
        <w:pStyle w:val="aff0"/>
        <w:spacing w:line="276" w:lineRule="auto"/>
        <w:ind w:firstLine="284"/>
        <w:contextualSpacing/>
        <w:jc w:val="center"/>
        <w:rPr>
          <w:i/>
          <w:color w:val="000000"/>
          <w:szCs w:val="24"/>
        </w:rPr>
      </w:pPr>
      <w:r w:rsidRPr="00BC7770">
        <w:rPr>
          <w:i/>
          <w:szCs w:val="24"/>
        </w:rPr>
        <w:t>Рисунок 2</w:t>
      </w:r>
      <w:r w:rsidR="00BC7770" w:rsidRPr="00BC7770">
        <w:rPr>
          <w:i/>
          <w:szCs w:val="24"/>
        </w:rPr>
        <w:t>6</w:t>
      </w:r>
      <w:r w:rsidRPr="00BC7770">
        <w:rPr>
          <w:i/>
          <w:szCs w:val="24"/>
        </w:rPr>
        <w:t xml:space="preserve">. </w:t>
      </w:r>
      <w:r w:rsidRPr="00BC7770">
        <w:rPr>
          <w:i/>
          <w:color w:val="000000"/>
          <w:szCs w:val="24"/>
        </w:rPr>
        <w:t>Изменение скорости режущего инструмента на рабочем ходе для АМг3М, ∆=1мм (</w:t>
      </w:r>
      <w:r w:rsidRPr="00BC7770">
        <w:rPr>
          <w:i/>
          <w:position w:val="-10"/>
          <w:szCs w:val="24"/>
          <w:lang w:val="en-US"/>
        </w:rPr>
        <w:object w:dxaOrig="1219" w:dyaOrig="380">
          <v:shape id="_x0000_i1203" type="#_x0000_t75" style="width:61.5pt;height:18.75pt" o:ole="">
            <v:imagedata r:id="rId334" o:title=""/>
          </v:shape>
          <o:OLEObject Type="Embed" ProgID="Equation.DSMT4" ShapeID="_x0000_i1203" DrawAspect="Content" ObjectID="_1630848870" r:id="rId335"/>
        </w:object>
      </w:r>
      <w:r w:rsidRPr="00BC7770">
        <w:rPr>
          <w:i/>
          <w:szCs w:val="24"/>
        </w:rPr>
        <w:t>)</w:t>
      </w:r>
    </w:p>
    <w:p w:rsidR="00D40EA0" w:rsidRPr="00AC425D" w:rsidRDefault="00D40EA0" w:rsidP="00D40EA0">
      <w:pPr>
        <w:pStyle w:val="aff0"/>
        <w:spacing w:line="276" w:lineRule="auto"/>
        <w:ind w:firstLine="425"/>
        <w:contextualSpacing/>
        <w:jc w:val="center"/>
        <w:rPr>
          <w:szCs w:val="24"/>
        </w:rPr>
      </w:pPr>
      <w:r w:rsidRPr="00AC425D">
        <w:rPr>
          <w:noProof/>
          <w:szCs w:val="24"/>
        </w:rPr>
        <w:drawing>
          <wp:inline distT="0" distB="0" distL="0" distR="0" wp14:anchorId="5F301FA3" wp14:editId="543A9B10">
            <wp:extent cx="3943350" cy="3162335"/>
            <wp:effectExtent l="0" t="0" r="0" b="0"/>
            <wp:docPr id="603" name="Рисунок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36" cstate="print"/>
                    <a:srcRect/>
                    <a:stretch>
                      <a:fillRect/>
                    </a:stretch>
                  </pic:blipFill>
                  <pic:spPr bwMode="auto">
                    <a:xfrm>
                      <a:off x="0" y="0"/>
                      <a:ext cx="3958619" cy="3174580"/>
                    </a:xfrm>
                    <a:prstGeom prst="rect">
                      <a:avLst/>
                    </a:prstGeom>
                    <a:noFill/>
                    <a:ln w="9525">
                      <a:noFill/>
                      <a:miter lim="800000"/>
                      <a:headEnd/>
                      <a:tailEnd/>
                    </a:ln>
                  </pic:spPr>
                </pic:pic>
              </a:graphicData>
            </a:graphic>
          </wp:inline>
        </w:drawing>
      </w:r>
    </w:p>
    <w:p w:rsidR="00D40EA0" w:rsidRPr="00BC7770" w:rsidRDefault="00D40EA0" w:rsidP="00D40EA0">
      <w:pPr>
        <w:pStyle w:val="aff0"/>
        <w:spacing w:line="276" w:lineRule="auto"/>
        <w:ind w:firstLine="284"/>
        <w:contextualSpacing/>
        <w:jc w:val="center"/>
        <w:rPr>
          <w:i/>
          <w:szCs w:val="24"/>
        </w:rPr>
      </w:pPr>
      <w:r w:rsidRPr="00BC7770">
        <w:rPr>
          <w:i/>
          <w:szCs w:val="24"/>
        </w:rPr>
        <w:t>Рисунок 2</w:t>
      </w:r>
      <w:r w:rsidR="00BC7770" w:rsidRPr="00BC7770">
        <w:rPr>
          <w:i/>
          <w:szCs w:val="24"/>
        </w:rPr>
        <w:t>7</w:t>
      </w:r>
      <w:r w:rsidRPr="00BC7770">
        <w:rPr>
          <w:i/>
          <w:szCs w:val="24"/>
        </w:rPr>
        <w:t xml:space="preserve">. </w:t>
      </w:r>
      <w:r w:rsidRPr="00BC7770">
        <w:rPr>
          <w:i/>
          <w:color w:val="000000"/>
          <w:szCs w:val="24"/>
        </w:rPr>
        <w:t>Изменение скорости режущего инструмента на рабочем ходе для 10кп, ∆=3мм (</w:t>
      </w:r>
      <w:r w:rsidRPr="00BC7770">
        <w:rPr>
          <w:i/>
          <w:position w:val="-10"/>
          <w:szCs w:val="24"/>
          <w:lang w:val="en-US"/>
        </w:rPr>
        <w:object w:dxaOrig="1219" w:dyaOrig="380">
          <v:shape id="_x0000_i1204" type="#_x0000_t75" style="width:61.5pt;height:18.75pt" o:ole="">
            <v:imagedata r:id="rId337" o:title=""/>
          </v:shape>
          <o:OLEObject Type="Embed" ProgID="Equation.DSMT4" ShapeID="_x0000_i1204" DrawAspect="Content" ObjectID="_1630848871" r:id="rId338"/>
        </w:object>
      </w:r>
      <w:r w:rsidRPr="00BC7770">
        <w:rPr>
          <w:i/>
          <w:color w:val="000000"/>
          <w:szCs w:val="24"/>
        </w:rPr>
        <w:t>)</w:t>
      </w:r>
    </w:p>
    <w:p w:rsidR="00D40EA0" w:rsidRPr="00AC425D" w:rsidRDefault="00BC7770" w:rsidP="005A50AE">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 xml:space="preserve">Таблица 2. </w:t>
      </w:r>
      <w:r w:rsidR="00560D84" w:rsidRPr="00AC425D">
        <w:rPr>
          <w:rFonts w:ascii="Times New Roman" w:hAnsi="Times New Roman" w:cs="Times New Roman"/>
          <w:sz w:val="24"/>
          <w:szCs w:val="24"/>
        </w:rPr>
        <w:t xml:space="preserve">ОБОБЩЕННАЯ ТАБЛИЦА ФОРМУЛ ДЛЯ ВЫЧИСЛЕНИЯ РАБОЧЕЙ СКОРОСТИ ИНСТРУМЕНТА НА ЛАЗЕРНОМ КОМПЛЕКСЕ </w:t>
      </w:r>
      <w:r w:rsidR="00560D84" w:rsidRPr="00AC425D">
        <w:rPr>
          <w:rFonts w:ascii="Times New Roman" w:hAnsi="Times New Roman" w:cs="Times New Roman"/>
          <w:sz w:val="24"/>
          <w:szCs w:val="24"/>
          <w:lang w:val="en-US"/>
        </w:rPr>
        <w:t>BYSTAR</w:t>
      </w:r>
      <w:r w:rsidR="00560D84" w:rsidRPr="00AC425D">
        <w:rPr>
          <w:rFonts w:ascii="Times New Roman" w:hAnsi="Times New Roman" w:cs="Times New Roman"/>
          <w:sz w:val="24"/>
          <w:szCs w:val="24"/>
        </w:rPr>
        <w:t>3015</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139"/>
        <w:gridCol w:w="6957"/>
      </w:tblGrid>
      <w:tr w:rsidR="00D40EA0" w:rsidRPr="00AC425D" w:rsidTr="00C935DC">
        <w:trPr>
          <w:cantSplit/>
          <w:trHeight w:val="1076"/>
          <w:tblHeader/>
          <w:jc w:val="center"/>
        </w:trPr>
        <w:tc>
          <w:tcPr>
            <w:tcW w:w="2139" w:type="dxa"/>
            <w:vAlign w:val="center"/>
          </w:tcPr>
          <w:p w:rsidR="00D40EA0" w:rsidRPr="00AC425D" w:rsidRDefault="00D40EA0" w:rsidP="00C935DC">
            <w:pPr>
              <w:pStyle w:val="tablecolhead"/>
              <w:spacing w:line="276" w:lineRule="auto"/>
              <w:rPr>
                <w:b w:val="0"/>
                <w:sz w:val="24"/>
                <w:szCs w:val="24"/>
                <w:lang w:val="ru-RU"/>
              </w:rPr>
            </w:pPr>
            <w:r w:rsidRPr="00AC425D">
              <w:rPr>
                <w:b w:val="0"/>
                <w:sz w:val="24"/>
                <w:szCs w:val="24"/>
                <w:lang w:val="ru-RU"/>
              </w:rPr>
              <w:t>Материал</w:t>
            </w:r>
          </w:p>
          <w:p w:rsidR="00D40EA0" w:rsidRPr="00AC425D" w:rsidRDefault="00D40EA0" w:rsidP="00C935DC">
            <w:pPr>
              <w:pStyle w:val="tablecolhead"/>
              <w:spacing w:line="276" w:lineRule="auto"/>
              <w:rPr>
                <w:sz w:val="24"/>
                <w:szCs w:val="24"/>
              </w:rPr>
            </w:pPr>
            <w:r w:rsidRPr="00AC425D">
              <w:rPr>
                <w:b w:val="0"/>
                <w:sz w:val="24"/>
                <w:szCs w:val="24"/>
                <w:lang w:val="ru-RU"/>
              </w:rPr>
              <w:t>и толщина материала (∆)</w:t>
            </w:r>
          </w:p>
        </w:tc>
        <w:tc>
          <w:tcPr>
            <w:tcW w:w="6957" w:type="dxa"/>
            <w:vAlign w:val="center"/>
          </w:tcPr>
          <w:p w:rsidR="00D40EA0" w:rsidRPr="00AC425D" w:rsidRDefault="00D40EA0" w:rsidP="00C935DC">
            <w:pPr>
              <w:pStyle w:val="tablecolhead"/>
              <w:spacing w:line="276" w:lineRule="auto"/>
              <w:rPr>
                <w:b w:val="0"/>
                <w:sz w:val="24"/>
                <w:szCs w:val="24"/>
                <w:lang w:val="ru-RU"/>
              </w:rPr>
            </w:pPr>
            <w:r w:rsidRPr="00AC425D">
              <w:rPr>
                <w:b w:val="0"/>
                <w:sz w:val="24"/>
                <w:szCs w:val="24"/>
                <w:lang w:val="ru-RU"/>
              </w:rPr>
              <w:t xml:space="preserve">Формула для вычисления фактической </w:t>
            </w:r>
            <w:r w:rsidRPr="00AC425D">
              <w:rPr>
                <w:b w:val="0"/>
                <w:position w:val="-12"/>
                <w:sz w:val="24"/>
                <w:szCs w:val="24"/>
                <w:lang w:val="ru-RU"/>
              </w:rPr>
              <w:object w:dxaOrig="400" w:dyaOrig="360">
                <v:shape id="_x0000_i1205" type="#_x0000_t75" style="width:21pt;height:18pt" o:ole="">
                  <v:imagedata r:id="rId339" o:title=""/>
                </v:shape>
                <o:OLEObject Type="Embed" ProgID="Equation.DSMT4" ShapeID="_x0000_i1205" DrawAspect="Content" ObjectID="_1630848872" r:id="rId340"/>
              </w:object>
            </w:r>
            <w:r w:rsidRPr="00AC425D">
              <w:rPr>
                <w:b w:val="0"/>
                <w:sz w:val="24"/>
                <w:szCs w:val="24"/>
                <w:lang w:val="ru-RU"/>
              </w:rPr>
              <w:t xml:space="preserve"> в зависимости от количества кадров </w:t>
            </w:r>
            <w:r w:rsidRPr="00AC425D">
              <w:rPr>
                <w:b w:val="0"/>
                <w:position w:val="-6"/>
                <w:sz w:val="24"/>
                <w:szCs w:val="24"/>
                <w:lang w:val="ru-RU"/>
              </w:rPr>
              <w:object w:dxaOrig="200" w:dyaOrig="220">
                <v:shape id="_x0000_i1206" type="#_x0000_t75" style="width:9.75pt;height:12pt" o:ole="">
                  <v:imagedata r:id="rId341" o:title=""/>
                </v:shape>
                <o:OLEObject Type="Embed" ProgID="Equation.DSMT4" ShapeID="_x0000_i1206" DrawAspect="Content" ObjectID="_1630848873" r:id="rId342"/>
              </w:object>
            </w:r>
            <w:r w:rsidRPr="00AC425D">
              <w:rPr>
                <w:b w:val="0"/>
                <w:sz w:val="24"/>
                <w:szCs w:val="24"/>
                <w:lang w:val="ru-RU"/>
              </w:rPr>
              <w:t xml:space="preserve"> в УП</w:t>
            </w:r>
          </w:p>
        </w:tc>
      </w:tr>
      <w:tr w:rsidR="00D40EA0" w:rsidRPr="00AC425D" w:rsidTr="00C935DC">
        <w:trPr>
          <w:cantSplit/>
          <w:trHeight w:val="221"/>
          <w:tblHeader/>
          <w:jc w:val="center"/>
        </w:trPr>
        <w:tc>
          <w:tcPr>
            <w:tcW w:w="9096" w:type="dxa"/>
            <w:gridSpan w:val="2"/>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0"/>
                <w:sz w:val="24"/>
                <w:szCs w:val="24"/>
                <w:lang w:val="en-US"/>
              </w:rPr>
              <w:object w:dxaOrig="1219" w:dyaOrig="380">
                <v:shape id="_x0000_i1207" type="#_x0000_t75" style="width:61.5pt;height:18.75pt" o:ole="">
                  <v:imagedata r:id="rId343" o:title=""/>
                </v:shape>
                <o:OLEObject Type="Embed" ProgID="Equation.DSMT4" ShapeID="_x0000_i1207" DrawAspect="Content" ObjectID="_1630848874" r:id="rId344"/>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sz w:val="24"/>
                <w:szCs w:val="24"/>
              </w:rPr>
              <w:t>∆=1мм</w:t>
            </w:r>
          </w:p>
        </w:tc>
        <w:tc>
          <w:tcPr>
            <w:tcW w:w="6957" w:type="dxa"/>
            <w:vAlign w:val="center"/>
          </w:tcPr>
          <w:p w:rsidR="00D40EA0" w:rsidRPr="00AC425D" w:rsidRDefault="00FA7F40" w:rsidP="00FA7F40">
            <w:pPr>
              <w:spacing w:after="0"/>
              <w:jc w:val="center"/>
              <w:rPr>
                <w:rFonts w:ascii="Times New Roman" w:hAnsi="Times New Roman" w:cs="Times New Roman"/>
                <w:sz w:val="24"/>
                <w:szCs w:val="24"/>
                <w:lang w:val="en-US"/>
              </w:rPr>
            </w:pPr>
            <m:oMathPara>
              <m:oMath>
                <m:r>
                  <w:rPr>
                    <w:rFonts w:ascii="Cambria Math" w:hAnsi="Times New Roman" w:cs="Times New Roman"/>
                    <w:sz w:val="24"/>
                    <w:szCs w:val="24"/>
                    <w:lang w:val="en-US"/>
                  </w:rPr>
                  <m:t>V_on=</m:t>
                </m:r>
                <m:r>
                  <w:rPr>
                    <w:rFonts w:ascii="Cambria Math" w:hAnsi="Times New Roman" w:cs="Times New Roman"/>
                    <w:sz w:val="24"/>
                    <w:szCs w:val="24"/>
                    <w:lang w:val="en-US"/>
                  </w:rPr>
                  <m:t>-</m:t>
                </m:r>
                <m:r>
                  <w:rPr>
                    <w:rFonts w:ascii="Cambria Math" w:hAnsi="Times New Roman" w:cs="Times New Roman"/>
                    <w:sz w:val="24"/>
                    <w:szCs w:val="24"/>
                    <w:lang w:val="en-US"/>
                  </w:rPr>
                  <m:t>0.024</m:t>
                </m:r>
                <m:r>
                  <w:rPr>
                    <w:rFonts w:ascii="Cambria Math" w:hAnsi="Cambria Math" w:cs="Cambria Math"/>
                    <w:sz w:val="24"/>
                    <w:szCs w:val="24"/>
                    <w:lang w:val="en-US"/>
                  </w:rPr>
                  <m:t/>
                </m:r>
                <m:r>
                  <w:rPr>
                    <w:rFonts w:ascii="Cambria Math" w:hAnsi="Times New Roman" w:cs="Times New Roman"/>
                    <w:sz w:val="24"/>
                    <w:szCs w:val="24"/>
                    <w:lang w:val="en-US"/>
                  </w:rPr>
                  <m:t>ln</m:t>
                </m:r>
                <m:r>
                  <w:rPr>
                    <w:rFonts w:ascii="Cambria Math" w:hAnsi="Cambria Math" w:cs="Cambria Math"/>
                    <w:sz w:val="24"/>
                    <w:szCs w:val="24"/>
                    <w:lang w:val="en-US"/>
                  </w:rPr>
                  <m:t>⁡</m:t>
                </m:r>
                <m:r>
                  <w:rPr>
                    <w:rFonts w:ascii="Cambria Math" w:hAnsi="Times New Roman" w:cs="Times New Roman"/>
                    <w:sz w:val="24"/>
                    <w:szCs w:val="24"/>
                    <w:lang w:val="en-US"/>
                  </w:rPr>
                  <m:t>( n)+0.245</m:t>
                </m:r>
              </m:oMath>
            </m:oMathPara>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w:t>
            </w:r>
            <w:r w:rsidRPr="00AC425D">
              <w:rPr>
                <w:sz w:val="24"/>
                <w:szCs w:val="24"/>
                <w:lang w:val="ru-RU"/>
              </w:rPr>
              <w:t>2мм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09" type="#_x0000_t75" style="width:136.5pt;height:18pt" o:ole="">
                  <v:imagedata r:id="rId345" o:title=""/>
                </v:shape>
                <o:OLEObject Type="Embed" ProgID="Equation.DSMT4" ShapeID="_x0000_i1209" DrawAspect="Content" ObjectID="_1630848875" r:id="rId346"/>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∆=3</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0" type="#_x0000_t75" style="width:138pt;height:18pt" o:ole="">
                  <v:imagedata r:id="rId347" o:title=""/>
                </v:shape>
                <o:OLEObject Type="Embed" ProgID="Equation.DSMT4" ShapeID="_x0000_i1210" DrawAspect="Content" ObjectID="_1630848876" r:id="rId348"/>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sz w:val="24"/>
                <w:szCs w:val="24"/>
              </w:rPr>
              <w:t>∆=3</w:t>
            </w:r>
            <w:r w:rsidRPr="00AC425D">
              <w:rPr>
                <w:rFonts w:ascii="Times New Roman" w:hAnsi="Times New Roman" w:cs="Times New Roman"/>
                <w:sz w:val="24"/>
                <w:szCs w:val="24"/>
                <w:lang w:val="en-US"/>
              </w:rPr>
              <w:t>.5</w:t>
            </w:r>
            <w:r w:rsidRPr="00AC425D">
              <w:rPr>
                <w:rFonts w:ascii="Times New Roman" w:hAnsi="Times New Roman" w:cs="Times New Roman"/>
                <w:sz w:val="24"/>
                <w:szCs w:val="24"/>
              </w:rPr>
              <w:t xml:space="preserve"> 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1" type="#_x0000_t75" style="width:138pt;height:18pt" o:ole="">
                  <v:imagedata r:id="rId349" o:title=""/>
                </v:shape>
                <o:OLEObject Type="Embed" ProgID="Equation.DSMT4" ShapeID="_x0000_i1211" DrawAspect="Content" ObjectID="_1630848877" r:id="rId350"/>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 xml:space="preserve">∆=4 </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2" type="#_x0000_t75" style="width:138pt;height:18pt" o:ole="">
                  <v:imagedata r:id="rId351" o:title=""/>
                </v:shape>
                <o:OLEObject Type="Embed" ProgID="Equation.DSMT4" ShapeID="_x0000_i1212" DrawAspect="Content" ObjectID="_1630848878" r:id="rId352"/>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 xml:space="preserve">∆=8 </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3" type="#_x0000_t75" style="width:138pt;height:18pt" o:ole="">
                  <v:imagedata r:id="rId353" o:title=""/>
                </v:shape>
                <o:OLEObject Type="Embed" ProgID="Equation.DSMT4" ShapeID="_x0000_i1213" DrawAspect="Content" ObjectID="_1630848879" r:id="rId354"/>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 xml:space="preserve">∆=10 </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4" type="#_x0000_t75" style="width:138pt;height:18pt" o:ole="">
                  <v:imagedata r:id="rId355" o:title=""/>
                </v:shape>
                <o:OLEObject Type="Embed" ProgID="Equation.DSMT4" ShapeID="_x0000_i1214" DrawAspect="Content" ObjectID="_1630848880" r:id="rId356"/>
              </w:object>
            </w:r>
          </w:p>
        </w:tc>
      </w:tr>
      <w:tr w:rsidR="00D40EA0" w:rsidRPr="00AC425D" w:rsidTr="00C935DC">
        <w:trPr>
          <w:cantSplit/>
          <w:trHeight w:val="221"/>
          <w:tblHeader/>
          <w:jc w:val="center"/>
        </w:trPr>
        <w:tc>
          <w:tcPr>
            <w:tcW w:w="9096" w:type="dxa"/>
            <w:gridSpan w:val="2"/>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0"/>
                <w:sz w:val="24"/>
                <w:szCs w:val="24"/>
                <w:lang w:val="en-US"/>
              </w:rPr>
              <w:object w:dxaOrig="1219" w:dyaOrig="380">
                <v:shape id="_x0000_i1215" type="#_x0000_t75" style="width:61.5pt;height:18.75pt" o:ole="">
                  <v:imagedata r:id="rId357" o:title=""/>
                </v:shape>
                <o:OLEObject Type="Embed" ProgID="Equation.DSMT4" ShapeID="_x0000_i1215" DrawAspect="Content" ObjectID="_1630848881" r:id="rId358"/>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pStyle w:val="tablecopy"/>
              <w:spacing w:line="276" w:lineRule="auto"/>
              <w:jc w:val="center"/>
              <w:rPr>
                <w:sz w:val="24"/>
                <w:szCs w:val="24"/>
                <w:lang w:val="ru-RU"/>
              </w:rPr>
            </w:pPr>
            <w:r w:rsidRPr="00AC425D">
              <w:rPr>
                <w:sz w:val="24"/>
                <w:szCs w:val="24"/>
              </w:rPr>
              <w:t>∆=1</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rPr>
            </w:pPr>
            <w:r w:rsidRPr="00AC425D">
              <w:rPr>
                <w:rFonts w:ascii="Times New Roman" w:hAnsi="Times New Roman" w:cs="Times New Roman"/>
                <w:position w:val="-12"/>
                <w:sz w:val="24"/>
                <w:szCs w:val="24"/>
                <w:lang w:val="en-US"/>
              </w:rPr>
              <w:object w:dxaOrig="2740" w:dyaOrig="360">
                <v:shape id="_x0000_i1216" type="#_x0000_t75" style="width:138pt;height:18pt" o:ole="">
                  <v:imagedata r:id="rId359" o:title=""/>
                </v:shape>
                <o:OLEObject Type="Embed" ProgID="Equation.DSMT4" ShapeID="_x0000_i1216" DrawAspect="Content" ObjectID="_1630848882" r:id="rId360"/>
              </w:object>
            </w:r>
            <w:r w:rsidRPr="00AC425D">
              <w:rPr>
                <w:rFonts w:ascii="Times New Roman" w:hAnsi="Times New Roman" w:cs="Times New Roman"/>
                <w:sz w:val="24"/>
                <w:szCs w:val="24"/>
                <w:lang w:val="en-US"/>
              </w:rPr>
              <w:t xml:space="preserve"> </w: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pStyle w:val="tablecopy"/>
              <w:spacing w:line="276" w:lineRule="auto"/>
              <w:jc w:val="center"/>
              <w:rPr>
                <w:sz w:val="24"/>
                <w:szCs w:val="24"/>
                <w:lang w:val="ru-RU"/>
              </w:rPr>
            </w:pPr>
            <w:r w:rsidRPr="00AC425D">
              <w:rPr>
                <w:sz w:val="24"/>
                <w:szCs w:val="24"/>
              </w:rPr>
              <w:t>∆=1.5</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i/>
                <w:sz w:val="24"/>
                <w:szCs w:val="24"/>
                <w:lang w:val="en-US"/>
              </w:rPr>
            </w:pPr>
            <w:r w:rsidRPr="00AC425D">
              <w:rPr>
                <w:rFonts w:ascii="Times New Roman" w:hAnsi="Times New Roman" w:cs="Times New Roman"/>
                <w:position w:val="-12"/>
                <w:sz w:val="24"/>
                <w:szCs w:val="24"/>
                <w:lang w:val="en-US"/>
              </w:rPr>
              <w:object w:dxaOrig="2580" w:dyaOrig="360">
                <v:shape id="_x0000_i1217" type="#_x0000_t75" style="width:129pt;height:18pt" o:ole="">
                  <v:imagedata r:id="rId361" o:title=""/>
                </v:shape>
                <o:OLEObject Type="Embed" ProgID="Equation.DSMT4" ShapeID="_x0000_i1217" DrawAspect="Content" ObjectID="_1630848883" r:id="rId362"/>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sz w:val="24"/>
                <w:szCs w:val="24"/>
              </w:rPr>
              <w:t>∆=</w:t>
            </w:r>
            <w:r w:rsidRPr="00AC425D">
              <w:rPr>
                <w:rFonts w:ascii="Times New Roman" w:hAnsi="Times New Roman" w:cs="Times New Roman"/>
                <w:sz w:val="24"/>
                <w:szCs w:val="24"/>
                <w:lang w:val="en-US"/>
              </w:rPr>
              <w:t>2</w:t>
            </w:r>
            <w:r w:rsidRPr="00AC425D">
              <w:rPr>
                <w:rFonts w:ascii="Times New Roman" w:hAnsi="Times New Roman" w:cs="Times New Roman"/>
                <w:sz w:val="24"/>
                <w:szCs w:val="24"/>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8" type="#_x0000_t75" style="width:136.5pt;height:18pt" o:ole="">
                  <v:imagedata r:id="rId363" o:title=""/>
                </v:shape>
                <o:OLEObject Type="Embed" ProgID="Equation.DSMT4" ShapeID="_x0000_i1218" DrawAspect="Content" ObjectID="_1630848884" r:id="rId364"/>
              </w:object>
            </w:r>
            <w:r w:rsidRPr="00AC425D">
              <w:rPr>
                <w:rFonts w:ascii="Times New Roman" w:hAnsi="Times New Roman" w:cs="Times New Roman"/>
                <w:sz w:val="24"/>
                <w:szCs w:val="24"/>
                <w:lang w:val="en-US"/>
              </w:rPr>
              <w:t xml:space="preserve"> </w: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pStyle w:val="tablecopy"/>
              <w:spacing w:line="276" w:lineRule="auto"/>
              <w:jc w:val="center"/>
              <w:rPr>
                <w:sz w:val="24"/>
                <w:szCs w:val="24"/>
                <w:lang w:val="ru-RU"/>
              </w:rPr>
            </w:pPr>
            <w:r w:rsidRPr="00AC425D">
              <w:rPr>
                <w:sz w:val="24"/>
                <w:szCs w:val="24"/>
              </w:rPr>
              <w:t>∆=3</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60" w:dyaOrig="360">
                <v:shape id="_x0000_i1219" type="#_x0000_t75" style="width:138pt;height:18pt" o:ole="">
                  <v:imagedata r:id="rId365" o:title=""/>
                </v:shape>
                <o:OLEObject Type="Embed" ProgID="Equation.DSMT4" ShapeID="_x0000_i1219" DrawAspect="Content" ObjectID="_1630848885" r:id="rId366"/>
              </w:object>
            </w:r>
            <w:r w:rsidRPr="00AC425D">
              <w:rPr>
                <w:rFonts w:ascii="Times New Roman" w:hAnsi="Times New Roman" w:cs="Times New Roman"/>
                <w:sz w:val="24"/>
                <w:szCs w:val="24"/>
                <w:lang w:val="en-US"/>
              </w:rPr>
              <w:t xml:space="preserve"> </w: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pStyle w:val="tablecopy"/>
              <w:spacing w:line="276" w:lineRule="auto"/>
              <w:jc w:val="center"/>
              <w:rPr>
                <w:sz w:val="24"/>
                <w:szCs w:val="24"/>
                <w:lang w:val="ru-RU"/>
              </w:rPr>
            </w:pPr>
            <w:r w:rsidRPr="00AC425D">
              <w:rPr>
                <w:sz w:val="24"/>
                <w:szCs w:val="24"/>
              </w:rPr>
              <w:t>∆=5</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880" w:dyaOrig="440">
                <v:shape id="_x0000_i1220" type="#_x0000_t75" style="width:2in;height:21.75pt" o:ole="">
                  <v:imagedata r:id="rId367" o:title=""/>
                </v:shape>
                <o:OLEObject Type="Embed" ProgID="Equation.DSMT4" ShapeID="_x0000_i1220" DrawAspect="Content" ObjectID="_1630848886" r:id="rId368"/>
              </w:object>
            </w:r>
            <w:r w:rsidRPr="00AC425D">
              <w:rPr>
                <w:rFonts w:ascii="Times New Roman" w:hAnsi="Times New Roman" w:cs="Times New Roman"/>
                <w:sz w:val="24"/>
                <w:szCs w:val="24"/>
                <w:lang w:val="en-US"/>
              </w:rPr>
              <w:t xml:space="preserve"> </w:t>
            </w:r>
          </w:p>
        </w:tc>
      </w:tr>
    </w:tbl>
    <w:p w:rsidR="00D40EA0" w:rsidRPr="00AC425D" w:rsidRDefault="00D40EA0" w:rsidP="00D40EA0">
      <w:pPr>
        <w:spacing w:before="200" w:after="0"/>
        <w:ind w:firstLine="709"/>
        <w:jc w:val="both"/>
        <w:rPr>
          <w:rFonts w:ascii="Times New Roman" w:hAnsi="Times New Roman" w:cs="Times New Roman"/>
          <w:sz w:val="24"/>
          <w:szCs w:val="24"/>
        </w:rPr>
      </w:pPr>
      <w:r w:rsidRPr="00AC425D">
        <w:rPr>
          <w:rFonts w:ascii="Times New Roman" w:hAnsi="Times New Roman" w:cs="Times New Roman"/>
          <w:sz w:val="24"/>
          <w:szCs w:val="24"/>
        </w:rPr>
        <w:t xml:space="preserve">Рассмотрим пример оптимизации времени резки </w:t>
      </w:r>
      <w:r w:rsidR="00517279" w:rsidRPr="00663F38">
        <w:rPr>
          <w:position w:val="-10"/>
        </w:rPr>
        <w:object w:dxaOrig="400" w:dyaOrig="320">
          <v:shape id="_x0000_i1221" type="#_x0000_t75" style="width:19.5pt;height:16.5pt" o:ole="">
            <v:imagedata r:id="rId369" o:title=""/>
          </v:shape>
          <o:OLEObject Type="Embed" ProgID="Equation.DSMT4" ShapeID="_x0000_i1221" DrawAspect="Content" ObjectID="_1630848887" r:id="rId370"/>
        </w:object>
      </w:r>
      <w:r w:rsidR="00517279" w:rsidRPr="00AC425D">
        <w:rPr>
          <w:rFonts w:ascii="Times New Roman" w:hAnsi="Times New Roman" w:cs="Times New Roman"/>
          <w:sz w:val="24"/>
          <w:szCs w:val="24"/>
        </w:rPr>
        <w:t xml:space="preserve"> </w:t>
      </w:r>
      <w:r w:rsidRPr="00AC425D">
        <w:rPr>
          <w:rFonts w:ascii="Times New Roman" w:hAnsi="Times New Roman" w:cs="Times New Roman"/>
          <w:sz w:val="24"/>
          <w:szCs w:val="24"/>
        </w:rPr>
        <w:t>(1.</w:t>
      </w:r>
      <w:r w:rsidR="00560D84">
        <w:rPr>
          <w:rFonts w:ascii="Times New Roman" w:hAnsi="Times New Roman" w:cs="Times New Roman"/>
          <w:sz w:val="24"/>
          <w:szCs w:val="24"/>
        </w:rPr>
        <w:t>2.2</w:t>
      </w:r>
      <w:r w:rsidRPr="00AC425D">
        <w:rPr>
          <w:rFonts w:ascii="Times New Roman" w:hAnsi="Times New Roman" w:cs="Times New Roman"/>
          <w:sz w:val="24"/>
          <w:szCs w:val="24"/>
        </w:rPr>
        <w:t xml:space="preserve">) при резке 15 фигурных заготовок </w:t>
      </w:r>
      <w:r w:rsidR="00517279">
        <w:rPr>
          <w:rFonts w:ascii="Times New Roman" w:hAnsi="Times New Roman" w:cs="Times New Roman"/>
          <w:sz w:val="24"/>
          <w:szCs w:val="24"/>
        </w:rPr>
        <w:t xml:space="preserve">для задачи </w:t>
      </w:r>
      <w:r w:rsidRPr="00AC425D">
        <w:rPr>
          <w:rFonts w:ascii="Times New Roman" w:hAnsi="Times New Roman" w:cs="Times New Roman"/>
          <w:sz w:val="24"/>
          <w:szCs w:val="24"/>
        </w:rPr>
        <w:t>(материал АМг3М ∆=1мм). Раскройная карта (рис.2</w:t>
      </w:r>
      <w:r w:rsidR="00517279">
        <w:rPr>
          <w:rFonts w:ascii="Times New Roman" w:hAnsi="Times New Roman" w:cs="Times New Roman"/>
          <w:sz w:val="24"/>
          <w:szCs w:val="24"/>
        </w:rPr>
        <w:t>8</w:t>
      </w:r>
      <w:r w:rsidRPr="00AC425D">
        <w:rPr>
          <w:rFonts w:ascii="Times New Roman" w:hAnsi="Times New Roman" w:cs="Times New Roman"/>
          <w:sz w:val="24"/>
          <w:szCs w:val="24"/>
        </w:rPr>
        <w:t>) содержит 15 заготовки двух типоразмеров, при этом количество граничных контуров заготовок равно 19. Каждый контур вырезается с помощью резки «по замкнутому контуру». С целью сокращения множества допустимых решений задачи множество возможных точек врезки было ограничено конечным множеством</w:t>
      </w:r>
      <w:r w:rsidR="00517279" w:rsidRPr="00517279">
        <w:rPr>
          <w:rFonts w:ascii="Times New Roman" w:hAnsi="Times New Roman" w:cs="Times New Roman"/>
          <w:sz w:val="24"/>
          <w:szCs w:val="24"/>
        </w:rPr>
        <w:t xml:space="preserve"> (</w:t>
      </w:r>
      <w:r w:rsidR="00517279">
        <w:rPr>
          <w:rFonts w:ascii="Times New Roman" w:hAnsi="Times New Roman" w:cs="Times New Roman"/>
          <w:sz w:val="24"/>
          <w:szCs w:val="24"/>
        </w:rPr>
        <w:t xml:space="preserve">задача </w:t>
      </w:r>
      <w:r w:rsidR="00517279">
        <w:rPr>
          <w:rFonts w:ascii="Times New Roman" w:hAnsi="Times New Roman" w:cs="Times New Roman"/>
          <w:sz w:val="24"/>
          <w:szCs w:val="24"/>
          <w:lang w:val="en-US"/>
        </w:rPr>
        <w:t>GTSP</w:t>
      </w:r>
      <w:r w:rsidR="00517279" w:rsidRPr="00517279">
        <w:rPr>
          <w:rFonts w:ascii="Times New Roman" w:hAnsi="Times New Roman" w:cs="Times New Roman"/>
          <w:sz w:val="24"/>
          <w:szCs w:val="24"/>
        </w:rPr>
        <w:t>)</w:t>
      </w:r>
      <w:r w:rsidRPr="00AC425D">
        <w:rPr>
          <w:rFonts w:ascii="Times New Roman" w:hAnsi="Times New Roman" w:cs="Times New Roman"/>
          <w:sz w:val="24"/>
          <w:szCs w:val="24"/>
        </w:rPr>
        <w:t xml:space="preserve">, состоящим из 55 точек (обозначены квадратами зеленого цвета; соответствующие точки выключения </w:t>
      </w:r>
      <w:r w:rsidRPr="00AC425D">
        <w:rPr>
          <w:rFonts w:ascii="Times New Roman" w:hAnsi="Times New Roman" w:cs="Times New Roman"/>
          <w:sz w:val="24"/>
          <w:szCs w:val="24"/>
        </w:rPr>
        <w:lastRenderedPageBreak/>
        <w:t xml:space="preserve">инструмента обозначены крестиками). </w:t>
      </w:r>
      <w:r w:rsidR="00796149">
        <w:rPr>
          <w:rFonts w:ascii="Times New Roman" w:hAnsi="Times New Roman" w:cs="Times New Roman"/>
          <w:sz w:val="24"/>
          <w:szCs w:val="24"/>
        </w:rPr>
        <w:t xml:space="preserve">Для решения задачи использован точный алгоритм ДП. </w:t>
      </w:r>
      <w:r w:rsidRPr="00AC425D">
        <w:rPr>
          <w:rFonts w:ascii="Times New Roman" w:hAnsi="Times New Roman" w:cs="Times New Roman"/>
          <w:sz w:val="24"/>
          <w:szCs w:val="24"/>
        </w:rPr>
        <w:t xml:space="preserve">УП резки для данного примера содержат 120 команд или кадров (т.е.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=120), которые включают команды перемещения инструмента для резки контуров (с учетом разбиения каждого контура на несколько геометрических примитивов) на рабочем ходе, команды перемещения инструмента на холостом ходе и ряд технологических команд. Скорость рабочего хода инструмента, заданная в УП,</w:t>
      </w:r>
      <w:r w:rsidRPr="00AC425D">
        <w:rPr>
          <w:rFonts w:ascii="Times New Roman" w:hAnsi="Times New Roman" w:cs="Times New Roman"/>
          <w:i/>
          <w:position w:val="-12"/>
          <w:sz w:val="24"/>
          <w:szCs w:val="24"/>
        </w:rPr>
        <w:object w:dxaOrig="1380" w:dyaOrig="360">
          <v:shape id="_x0000_i1222" type="#_x0000_t75" style="width:68.25pt;height:18pt" o:ole="">
            <v:imagedata r:id="rId371" o:title=""/>
          </v:shape>
          <o:OLEObject Type="Embed" ProgID="Equation.DSMT4" ShapeID="_x0000_i1222" DrawAspect="Content" ObjectID="_1630848888" r:id="rId372"/>
        </w:object>
      </w:r>
      <w:r w:rsidRPr="00AC425D">
        <w:rPr>
          <w:rFonts w:ascii="Times New Roman" w:hAnsi="Times New Roman" w:cs="Times New Roman"/>
          <w:i/>
          <w:sz w:val="24"/>
          <w:szCs w:val="24"/>
        </w:rPr>
        <w:t>.</w:t>
      </w:r>
    </w:p>
    <w:p w:rsidR="00D40EA0" w:rsidRPr="00AC425D" w:rsidRDefault="00D40EA0" w:rsidP="00D40EA0">
      <w:pPr>
        <w:pStyle w:val="aff0"/>
        <w:spacing w:line="276" w:lineRule="auto"/>
        <w:ind w:firstLine="397"/>
        <w:jc w:val="center"/>
        <w:rPr>
          <w:szCs w:val="24"/>
        </w:rPr>
      </w:pPr>
      <w:r w:rsidRPr="00AC425D">
        <w:rPr>
          <w:noProof/>
          <w:szCs w:val="24"/>
        </w:rPr>
        <w:drawing>
          <wp:inline distT="0" distB="0" distL="0" distR="0" wp14:anchorId="675B8F66" wp14:editId="3E992D0C">
            <wp:extent cx="3037630" cy="4697730"/>
            <wp:effectExtent l="0" t="0" r="0" b="7620"/>
            <wp:docPr id="33" name="Рисунок 4" descr="план БЕЗ корректировкой скорости ДЛЯ АМГ Т=1М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план БЕЗ корректировкой скорости ДЛЯ АМГ Т=1ММ.png"/>
                    <pic:cNvPicPr>
                      <a:picLocks noChangeAspect="1" noChangeArrowheads="1"/>
                    </pic:cNvPicPr>
                  </pic:nvPicPr>
                  <pic:blipFill>
                    <a:blip r:embed="rId373" cstate="print"/>
                    <a:srcRect/>
                    <a:stretch>
                      <a:fillRect/>
                    </a:stretch>
                  </pic:blipFill>
                  <pic:spPr bwMode="auto">
                    <a:xfrm>
                      <a:off x="0" y="0"/>
                      <a:ext cx="3037630" cy="4697730"/>
                    </a:xfrm>
                    <a:prstGeom prst="rect">
                      <a:avLst/>
                    </a:prstGeom>
                    <a:noFill/>
                    <a:ln w="9525">
                      <a:noFill/>
                      <a:miter lim="800000"/>
                      <a:headEnd/>
                      <a:tailEnd/>
                    </a:ln>
                  </pic:spPr>
                </pic:pic>
              </a:graphicData>
            </a:graphic>
          </wp:inline>
        </w:drawing>
      </w:r>
    </w:p>
    <w:p w:rsidR="00D40EA0" w:rsidRPr="005A50AE" w:rsidRDefault="00D40EA0" w:rsidP="00D40EA0">
      <w:pPr>
        <w:pStyle w:val="aff0"/>
        <w:spacing w:line="276" w:lineRule="auto"/>
        <w:ind w:firstLine="709"/>
        <w:jc w:val="center"/>
        <w:rPr>
          <w:i/>
          <w:szCs w:val="24"/>
        </w:rPr>
      </w:pPr>
      <w:r w:rsidRPr="005A50AE">
        <w:rPr>
          <w:i/>
          <w:szCs w:val="24"/>
        </w:rPr>
        <w:t>Рисунок 2</w:t>
      </w:r>
      <w:r w:rsidR="00517279" w:rsidRPr="005A50AE">
        <w:rPr>
          <w:i/>
          <w:szCs w:val="24"/>
        </w:rPr>
        <w:t>8</w:t>
      </w:r>
      <w:r w:rsidRPr="005A50AE">
        <w:rPr>
          <w:i/>
          <w:szCs w:val="24"/>
        </w:rPr>
        <w:t>. Раскройная карта и оптимальный по времени м</w:t>
      </w:r>
      <w:r w:rsidRPr="005A50AE">
        <w:rPr>
          <w:i/>
          <w:color w:val="000000"/>
          <w:szCs w:val="24"/>
        </w:rPr>
        <w:t xml:space="preserve">аршрут перемещения режущего инструмента для 15 заготовок (материал АМг3М ∆=1мм) при условии, что </w:t>
      </w:r>
      <w:r w:rsidRPr="005A50AE">
        <w:rPr>
          <w:i/>
          <w:position w:val="-12"/>
          <w:szCs w:val="24"/>
        </w:rPr>
        <w:object w:dxaOrig="2140" w:dyaOrig="360">
          <v:shape id="_x0000_i1223" type="#_x0000_t75" style="width:107.25pt;height:18pt" o:ole="">
            <v:imagedata r:id="rId374" o:title=""/>
          </v:shape>
          <o:OLEObject Type="Embed" ProgID="Equation.DSMT4" ShapeID="_x0000_i1223" DrawAspect="Content" ObjectID="_1630848889" r:id="rId375"/>
        </w:object>
      </w:r>
    </w:p>
    <w:p w:rsidR="00D40EA0" w:rsidRPr="00AC425D" w:rsidRDefault="00D40EA0" w:rsidP="00517279">
      <w:pPr>
        <w:spacing w:before="120" w:after="0"/>
        <w:ind w:firstLine="709"/>
        <w:jc w:val="both"/>
        <w:rPr>
          <w:rFonts w:ascii="Times New Roman" w:hAnsi="Times New Roman" w:cs="Times New Roman"/>
          <w:sz w:val="24"/>
          <w:szCs w:val="24"/>
        </w:rPr>
      </w:pPr>
      <w:r w:rsidRPr="00AC425D">
        <w:rPr>
          <w:rFonts w:ascii="Times New Roman" w:hAnsi="Times New Roman" w:cs="Times New Roman"/>
          <w:sz w:val="24"/>
          <w:szCs w:val="24"/>
        </w:rPr>
        <w:t>На рис.2</w:t>
      </w:r>
      <w:r w:rsidR="00517279">
        <w:rPr>
          <w:rFonts w:ascii="Times New Roman" w:hAnsi="Times New Roman" w:cs="Times New Roman"/>
          <w:sz w:val="24"/>
          <w:szCs w:val="24"/>
        </w:rPr>
        <w:t>8</w:t>
      </w:r>
      <w:r w:rsidRPr="00AC425D">
        <w:rPr>
          <w:rFonts w:ascii="Times New Roman" w:hAnsi="Times New Roman" w:cs="Times New Roman"/>
          <w:sz w:val="24"/>
          <w:szCs w:val="24"/>
        </w:rPr>
        <w:t xml:space="preserve"> показан маршрут резки (перемещение инструмента на холостом ходе показаны стрелками синего цвета), для которого значение целевой функции </w:t>
      </w:r>
      <w:r w:rsidR="00517279" w:rsidRPr="00663F38">
        <w:rPr>
          <w:position w:val="-10"/>
        </w:rPr>
        <w:object w:dxaOrig="400" w:dyaOrig="320">
          <v:shape id="_x0000_i1224" type="#_x0000_t75" style="width:19.5pt;height:16.5pt" o:ole="">
            <v:imagedata r:id="rId376" o:title=""/>
          </v:shape>
          <o:OLEObject Type="Embed" ProgID="Equation.DSMT4" ShapeID="_x0000_i1224" DrawAspect="Content" ObjectID="_1630848890" r:id="rId377"/>
        </w:object>
      </w:r>
      <w:r w:rsidR="00517279" w:rsidRPr="00AC425D">
        <w:rPr>
          <w:rFonts w:ascii="Times New Roman" w:hAnsi="Times New Roman" w:cs="Times New Roman"/>
          <w:sz w:val="24"/>
          <w:szCs w:val="24"/>
        </w:rPr>
        <w:t xml:space="preserve"> </w:t>
      </w:r>
      <w:r w:rsidRPr="00AC425D">
        <w:rPr>
          <w:rFonts w:ascii="Times New Roman" w:hAnsi="Times New Roman" w:cs="Times New Roman"/>
          <w:sz w:val="24"/>
          <w:szCs w:val="24"/>
        </w:rPr>
        <w:t>(1.</w:t>
      </w:r>
      <w:r w:rsidR="00517279">
        <w:rPr>
          <w:rFonts w:ascii="Times New Roman" w:hAnsi="Times New Roman" w:cs="Times New Roman"/>
          <w:sz w:val="24"/>
          <w:szCs w:val="24"/>
        </w:rPr>
        <w:t>2.2</w:t>
      </w:r>
      <w:r w:rsidRPr="00AC425D">
        <w:rPr>
          <w:rFonts w:ascii="Times New Roman" w:hAnsi="Times New Roman" w:cs="Times New Roman"/>
          <w:sz w:val="24"/>
          <w:szCs w:val="24"/>
        </w:rPr>
        <w:t>)</w: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при</w:t>
      </w:r>
      <w:r w:rsidRPr="00AC425D">
        <w:rPr>
          <w:rFonts w:ascii="Times New Roman" w:hAnsi="Times New Roman" w:cs="Times New Roman"/>
          <w:i/>
          <w:sz w:val="24"/>
          <w:szCs w:val="24"/>
        </w:rPr>
        <w:t xml:space="preserve"> </w:t>
      </w:r>
      <w:r w:rsidRPr="00AC425D">
        <w:rPr>
          <w:rFonts w:ascii="Times New Roman" w:hAnsi="Times New Roman" w:cs="Times New Roman"/>
          <w:i/>
          <w:position w:val="-12"/>
          <w:sz w:val="24"/>
          <w:szCs w:val="24"/>
        </w:rPr>
        <w:object w:dxaOrig="1380" w:dyaOrig="360">
          <v:shape id="_x0000_i1225" type="#_x0000_t75" style="width:68.25pt;height:18pt" o:ole="">
            <v:imagedata r:id="rId371" o:title=""/>
          </v:shape>
          <o:OLEObject Type="Embed" ProgID="Equation.DSMT4" ShapeID="_x0000_i1225" DrawAspect="Content" ObjectID="_1630848891" r:id="rId378"/>
        </w:objec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 xml:space="preserve">составляет </w:t>
      </w:r>
      <w:r w:rsidRPr="00AC425D">
        <w:rPr>
          <w:rFonts w:ascii="Times New Roman" w:hAnsi="Times New Roman" w:cs="Times New Roman"/>
          <w:position w:val="-12"/>
          <w:sz w:val="24"/>
          <w:szCs w:val="24"/>
        </w:rPr>
        <w:object w:dxaOrig="1660" w:dyaOrig="360">
          <v:shape id="_x0000_i1226" type="#_x0000_t75" style="width:82.5pt;height:18pt" o:ole="">
            <v:imagedata r:id="rId379" o:title=""/>
          </v:shape>
          <o:OLEObject Type="Embed" ProgID="Equation.DSMT4" ShapeID="_x0000_i1226" DrawAspect="Content" ObjectID="_1630848892" r:id="rId380"/>
        </w:object>
      </w:r>
      <w:r w:rsidRPr="00AC425D">
        <w:rPr>
          <w:rFonts w:ascii="Times New Roman" w:hAnsi="Times New Roman" w:cs="Times New Roman"/>
          <w:sz w:val="24"/>
          <w:szCs w:val="24"/>
        </w:rPr>
        <w:t>. Однако фактическое время резки по управляющей программе, составленной для этого маршрута, оказалось (как и ожидалось) значительно больше, поскольку число кадров в программе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 xml:space="preserve">=120) значительно больше порогового значения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 xml:space="preserve">=70 для материала </w:t>
      </w:r>
      <w:r w:rsidRPr="00AC425D">
        <w:rPr>
          <w:rFonts w:ascii="Times New Roman" w:hAnsi="Times New Roman" w:cs="Times New Roman"/>
          <w:color w:val="000000"/>
          <w:sz w:val="24"/>
          <w:szCs w:val="24"/>
        </w:rPr>
        <w:t>АМг3М ∆=1мм</w:t>
      </w:r>
      <w:r w:rsidRPr="00AC425D">
        <w:rPr>
          <w:rFonts w:ascii="Times New Roman" w:hAnsi="Times New Roman" w:cs="Times New Roman"/>
          <w:sz w:val="24"/>
          <w:szCs w:val="24"/>
        </w:rPr>
        <w:t>.</w:t>
      </w:r>
    </w:p>
    <w:p w:rsidR="00796149" w:rsidRDefault="00D40EA0" w:rsidP="00796149">
      <w:pPr>
        <w:spacing w:after="0"/>
        <w:ind w:firstLine="426"/>
        <w:jc w:val="both"/>
        <w:rPr>
          <w:rFonts w:ascii="Times New Roman" w:hAnsi="Times New Roman" w:cs="Times New Roman"/>
          <w:sz w:val="24"/>
          <w:szCs w:val="24"/>
        </w:rPr>
      </w:pPr>
      <w:r w:rsidRPr="00AC425D">
        <w:rPr>
          <w:rFonts w:ascii="Times New Roman" w:hAnsi="Times New Roman" w:cs="Times New Roman"/>
          <w:sz w:val="24"/>
          <w:szCs w:val="24"/>
        </w:rPr>
        <w:lastRenderedPageBreak/>
        <w:t xml:space="preserve">При использовании значения </w:t>
      </w:r>
      <w:r w:rsidRPr="00AC425D">
        <w:rPr>
          <w:rFonts w:ascii="Times New Roman" w:hAnsi="Times New Roman" w:cs="Times New Roman"/>
          <w:i/>
          <w:position w:val="-12"/>
          <w:sz w:val="24"/>
          <w:szCs w:val="24"/>
        </w:rPr>
        <w:object w:dxaOrig="3040" w:dyaOrig="360">
          <v:shape id="_x0000_i1227" type="#_x0000_t75" style="width:152.25pt;height:18pt" o:ole="">
            <v:imagedata r:id="rId381" o:title=""/>
          </v:shape>
          <o:OLEObject Type="Embed" ProgID="Equation.DSMT4" ShapeID="_x0000_i1227" DrawAspect="Content" ObjectID="_1630848893" r:id="rId382"/>
        </w:object>
      </w:r>
      <w:r w:rsidRPr="00AC425D">
        <w:rPr>
          <w:rFonts w:ascii="Times New Roman" w:hAnsi="Times New Roman" w:cs="Times New Roman"/>
          <w:i/>
          <w:sz w:val="24"/>
          <w:szCs w:val="24"/>
        </w:rPr>
        <w:t xml:space="preserve"> </w:t>
      </w:r>
      <w:r w:rsidRPr="00AC425D">
        <w:rPr>
          <w:rFonts w:ascii="Times New Roman" w:eastAsiaTheme="minorEastAsia" w:hAnsi="Times New Roman" w:cs="Times New Roman"/>
          <w:sz w:val="24"/>
          <w:szCs w:val="24"/>
        </w:rPr>
        <w:t xml:space="preserve">(табл.6) в целевой функции </w:t>
      </w:r>
      <w:r w:rsidRPr="00AC425D">
        <w:rPr>
          <w:rFonts w:ascii="Times New Roman" w:hAnsi="Times New Roman" w:cs="Times New Roman"/>
          <w:sz w:val="24"/>
          <w:szCs w:val="24"/>
        </w:rPr>
        <w:t>(1.</w:t>
      </w:r>
      <w:r w:rsidR="00796149">
        <w:rPr>
          <w:rFonts w:ascii="Times New Roman" w:hAnsi="Times New Roman" w:cs="Times New Roman"/>
          <w:sz w:val="24"/>
          <w:szCs w:val="24"/>
        </w:rPr>
        <w:t>2.2</w:t>
      </w:r>
      <w:r w:rsidRPr="00AC425D">
        <w:rPr>
          <w:rFonts w:ascii="Times New Roman" w:hAnsi="Times New Roman" w:cs="Times New Roman"/>
          <w:sz w:val="24"/>
          <w:szCs w:val="24"/>
        </w:rPr>
        <w:t>) оптимизационная процедура</w:t>
      </w:r>
      <w:r w:rsidR="00796149">
        <w:rPr>
          <w:rFonts w:ascii="Times New Roman" w:hAnsi="Times New Roman" w:cs="Times New Roman"/>
          <w:sz w:val="24"/>
          <w:szCs w:val="24"/>
        </w:rPr>
        <w:t xml:space="preserve"> ДП</w:t>
      </w:r>
      <w:r w:rsidRPr="00AC425D">
        <w:rPr>
          <w:rFonts w:ascii="Times New Roman" w:hAnsi="Times New Roman" w:cs="Times New Roman"/>
          <w:sz w:val="24"/>
          <w:szCs w:val="24"/>
        </w:rPr>
        <w:t xml:space="preserve"> даёт другое оптимальное решение задачи, которое показано на рис. 2</w:t>
      </w:r>
      <w:r w:rsidR="00796149">
        <w:rPr>
          <w:rFonts w:ascii="Times New Roman" w:hAnsi="Times New Roman" w:cs="Times New Roman"/>
          <w:sz w:val="24"/>
          <w:szCs w:val="24"/>
        </w:rPr>
        <w:t>9</w:t>
      </w:r>
      <w:r w:rsidRPr="00AC425D">
        <w:rPr>
          <w:rFonts w:ascii="Times New Roman" w:hAnsi="Times New Roman" w:cs="Times New Roman"/>
          <w:sz w:val="24"/>
          <w:szCs w:val="24"/>
        </w:rPr>
        <w:t xml:space="preserve">. Тогда среднее фактическое значение рабочей скорости инструмента при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 xml:space="preserve">=120 составило </w:t>
      </w:r>
      <w:r w:rsidRPr="00AC425D">
        <w:rPr>
          <w:rFonts w:ascii="Times New Roman" w:hAnsi="Times New Roman" w:cs="Times New Roman"/>
          <w:position w:val="-12"/>
          <w:sz w:val="24"/>
          <w:szCs w:val="24"/>
        </w:rPr>
        <w:object w:dxaOrig="1760" w:dyaOrig="360">
          <v:shape id="_x0000_i1228" type="#_x0000_t75" style="width:87pt;height:18pt" o:ole="">
            <v:imagedata r:id="rId383" o:title=""/>
          </v:shape>
          <o:OLEObject Type="Embed" ProgID="Equation.DSMT4" ShapeID="_x0000_i1228" DrawAspect="Content" ObjectID="_1630848894" r:id="rId384"/>
        </w:object>
      </w:r>
      <w:r w:rsidRPr="00AC425D">
        <w:rPr>
          <w:rFonts w:ascii="Times New Roman" w:hAnsi="Times New Roman" w:cs="Times New Roman"/>
          <w:sz w:val="24"/>
          <w:szCs w:val="24"/>
        </w:rPr>
        <w:t>. В свою очередь для оптимального маршрута резки значение времени резки составило</w:t>
      </w:r>
      <w:r w:rsidRPr="00AC425D">
        <w:rPr>
          <w:rFonts w:ascii="Times New Roman" w:hAnsi="Times New Roman" w:cs="Times New Roman"/>
          <w:position w:val="-12"/>
          <w:sz w:val="24"/>
          <w:szCs w:val="24"/>
        </w:rPr>
        <w:object w:dxaOrig="1660" w:dyaOrig="360">
          <v:shape id="_x0000_i1229" type="#_x0000_t75" style="width:82.5pt;height:18pt" o:ole="">
            <v:imagedata r:id="rId385" o:title=""/>
          </v:shape>
          <o:OLEObject Type="Embed" ProgID="Equation.DSMT4" ShapeID="_x0000_i1229" DrawAspect="Content" ObjectID="_1630848895" r:id="rId386"/>
        </w:object>
      </w:r>
      <w:r w:rsidRPr="00AC425D">
        <w:rPr>
          <w:rFonts w:ascii="Times New Roman" w:hAnsi="Times New Roman" w:cs="Times New Roman"/>
          <w:sz w:val="24"/>
          <w:szCs w:val="24"/>
        </w:rPr>
        <w:t xml:space="preserve">. </w:t>
      </w:r>
    </w:p>
    <w:p w:rsidR="00D40EA0" w:rsidRPr="00AC425D" w:rsidRDefault="00D40EA0" w:rsidP="00796149">
      <w:pPr>
        <w:spacing w:before="120" w:after="0"/>
        <w:ind w:firstLine="425"/>
        <w:jc w:val="both"/>
        <w:rPr>
          <w:rFonts w:ascii="Times New Roman" w:hAnsi="Times New Roman" w:cs="Times New Roman"/>
          <w:sz w:val="24"/>
          <w:szCs w:val="24"/>
        </w:rPr>
      </w:pPr>
      <w:r w:rsidRPr="00AC425D">
        <w:rPr>
          <w:rFonts w:ascii="Times New Roman" w:hAnsi="Times New Roman" w:cs="Times New Roman"/>
          <w:sz w:val="24"/>
          <w:szCs w:val="24"/>
        </w:rPr>
        <w:t>Таким образом, точное вычисление целевой функции для данного примера обеспечило не только точное вычисления значения экстремума целевой функции, но и другой (правильный) результат поиска оптимального маршрута резки</w:t>
      </w:r>
      <w:r w:rsidR="00796149">
        <w:rPr>
          <w:rFonts w:ascii="Times New Roman" w:hAnsi="Times New Roman" w:cs="Times New Roman"/>
          <w:sz w:val="24"/>
          <w:szCs w:val="24"/>
        </w:rPr>
        <w:t xml:space="preserve">, полученный </w:t>
      </w:r>
      <w:r w:rsidRPr="00AC425D">
        <w:rPr>
          <w:rFonts w:ascii="Times New Roman" w:hAnsi="Times New Roman" w:cs="Times New Roman"/>
          <w:sz w:val="24"/>
          <w:szCs w:val="24"/>
        </w:rPr>
        <w:t xml:space="preserve"> с учетом </w:t>
      </w:r>
      <w:r w:rsidR="00796149">
        <w:rPr>
          <w:rFonts w:ascii="Times New Roman" w:hAnsi="Times New Roman" w:cs="Times New Roman"/>
          <w:sz w:val="24"/>
          <w:szCs w:val="24"/>
        </w:rPr>
        <w:t>числа кадров УП</w:t>
      </w:r>
      <w:r w:rsidRPr="00AC425D">
        <w:rPr>
          <w:rFonts w:ascii="Times New Roman" w:hAnsi="Times New Roman" w:cs="Times New Roman"/>
          <w:sz w:val="24"/>
          <w:szCs w:val="24"/>
        </w:rPr>
        <w:t>.</w:t>
      </w:r>
    </w:p>
    <w:p w:rsidR="00D40EA0" w:rsidRPr="00AC425D" w:rsidRDefault="00D40EA0" w:rsidP="00D40EA0">
      <w:pPr>
        <w:pStyle w:val="aff0"/>
        <w:spacing w:line="276" w:lineRule="auto"/>
        <w:ind w:firstLine="397"/>
        <w:jc w:val="center"/>
        <w:rPr>
          <w:szCs w:val="24"/>
        </w:rPr>
      </w:pPr>
      <w:r w:rsidRPr="00AC425D">
        <w:rPr>
          <w:noProof/>
          <w:szCs w:val="24"/>
        </w:rPr>
        <w:drawing>
          <wp:inline distT="0" distB="0" distL="0" distR="0" wp14:anchorId="1561FBE8" wp14:editId="6B099EE3">
            <wp:extent cx="2964073" cy="4629150"/>
            <wp:effectExtent l="0" t="0" r="8255" b="0"/>
            <wp:docPr id="34" name="Рисунок 5" descr="план с корректировкой скорости ДЛЯ АМГ Т=1М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план с корректировкой скорости ДЛЯ АМГ Т=1ММ.png"/>
                    <pic:cNvPicPr>
                      <a:picLocks noChangeAspect="1" noChangeArrowheads="1"/>
                    </pic:cNvPicPr>
                  </pic:nvPicPr>
                  <pic:blipFill>
                    <a:blip r:embed="rId387" cstate="print"/>
                    <a:srcRect/>
                    <a:stretch>
                      <a:fillRect/>
                    </a:stretch>
                  </pic:blipFill>
                  <pic:spPr bwMode="auto">
                    <a:xfrm>
                      <a:off x="0" y="0"/>
                      <a:ext cx="2968289" cy="4635735"/>
                    </a:xfrm>
                    <a:prstGeom prst="rect">
                      <a:avLst/>
                    </a:prstGeom>
                    <a:noFill/>
                    <a:ln w="9525">
                      <a:noFill/>
                      <a:miter lim="800000"/>
                      <a:headEnd/>
                      <a:tailEnd/>
                    </a:ln>
                  </pic:spPr>
                </pic:pic>
              </a:graphicData>
            </a:graphic>
          </wp:inline>
        </w:drawing>
      </w:r>
    </w:p>
    <w:p w:rsidR="00D40EA0" w:rsidRPr="00AC425D" w:rsidRDefault="00D40EA0" w:rsidP="00D40EA0">
      <w:pPr>
        <w:pStyle w:val="aff0"/>
        <w:spacing w:line="276" w:lineRule="auto"/>
        <w:ind w:firstLine="709"/>
        <w:jc w:val="center"/>
        <w:rPr>
          <w:szCs w:val="24"/>
        </w:rPr>
      </w:pPr>
      <w:r w:rsidRPr="00AC425D">
        <w:rPr>
          <w:szCs w:val="24"/>
        </w:rPr>
        <w:t>Рисунок 2</w:t>
      </w:r>
      <w:r w:rsidR="00796149">
        <w:rPr>
          <w:szCs w:val="24"/>
        </w:rPr>
        <w:t>9</w:t>
      </w:r>
      <w:r w:rsidRPr="00AC425D">
        <w:rPr>
          <w:szCs w:val="24"/>
        </w:rPr>
        <w:t>. Оптимальный по времени м</w:t>
      </w:r>
      <w:r w:rsidRPr="00AC425D">
        <w:rPr>
          <w:color w:val="000000"/>
          <w:szCs w:val="24"/>
        </w:rPr>
        <w:t xml:space="preserve">аршрут перемещения режущего инструмента при условии, что </w:t>
      </w:r>
      <w:r w:rsidRPr="00AC425D">
        <w:rPr>
          <w:i/>
          <w:position w:val="-12"/>
          <w:szCs w:val="24"/>
        </w:rPr>
        <w:object w:dxaOrig="3040" w:dyaOrig="360">
          <v:shape id="_x0000_i1230" type="#_x0000_t75" style="width:152.25pt;height:18pt" o:ole="">
            <v:imagedata r:id="rId381" o:title=""/>
          </v:shape>
          <o:OLEObject Type="Embed" ProgID="Equation.DSMT4" ShapeID="_x0000_i1230" DrawAspect="Content" ObjectID="_1630848896" r:id="rId388"/>
        </w:object>
      </w:r>
      <w:r w:rsidRPr="00AC425D">
        <w:rPr>
          <w:szCs w:val="24"/>
        </w:rPr>
        <w:t xml:space="preserve"> (</w:t>
      </w:r>
      <w:r w:rsidRPr="00AC425D">
        <w:rPr>
          <w:i/>
          <w:szCs w:val="24"/>
          <w:lang w:val="en-US"/>
        </w:rPr>
        <w:t>n</w:t>
      </w:r>
      <w:r w:rsidRPr="00AC425D">
        <w:rPr>
          <w:szCs w:val="24"/>
        </w:rPr>
        <w:t>=120)</w:t>
      </w:r>
    </w:p>
    <w:p w:rsidR="00796149" w:rsidRPr="005A50AE" w:rsidRDefault="00796149" w:rsidP="00796149">
      <w:pPr>
        <w:shd w:val="clear" w:color="auto" w:fill="FFFFFF"/>
        <w:spacing w:before="240" w:after="120"/>
        <w:ind w:right="11" w:firstLine="426"/>
        <w:jc w:val="both"/>
        <w:rPr>
          <w:rFonts w:ascii="Times New Roman" w:hAnsi="Times New Roman" w:cs="Times New Roman"/>
          <w:sz w:val="24"/>
          <w:szCs w:val="24"/>
        </w:rPr>
      </w:pPr>
      <w:r w:rsidRPr="005A50AE">
        <w:rPr>
          <w:rFonts w:ascii="Times New Roman" w:hAnsi="Times New Roman" w:cs="Times New Roman"/>
          <w:sz w:val="24"/>
          <w:szCs w:val="24"/>
        </w:rPr>
        <w:t xml:space="preserve">Данный пример иллюстрирует необходимость получения таблиц типа Таблицы 2 при решении </w:t>
      </w:r>
      <w:r w:rsidR="005A50AE" w:rsidRPr="005A50AE">
        <w:rPr>
          <w:rFonts w:ascii="Times New Roman" w:hAnsi="Times New Roman" w:cs="Times New Roman"/>
          <w:sz w:val="24"/>
          <w:szCs w:val="24"/>
        </w:rPr>
        <w:t xml:space="preserve">конкретных </w:t>
      </w:r>
      <w:r w:rsidRPr="005A50AE">
        <w:rPr>
          <w:rFonts w:ascii="Times New Roman" w:hAnsi="Times New Roman" w:cs="Times New Roman"/>
          <w:sz w:val="24"/>
          <w:szCs w:val="24"/>
        </w:rPr>
        <w:t>оптимизационных задач маршрутизации инструмента машин листовой резки с ЧПУ</w:t>
      </w:r>
      <w:r w:rsidR="005A50AE" w:rsidRPr="005A50AE">
        <w:rPr>
          <w:rFonts w:ascii="Times New Roman" w:hAnsi="Times New Roman" w:cs="Times New Roman"/>
          <w:sz w:val="24"/>
          <w:szCs w:val="24"/>
        </w:rPr>
        <w:t xml:space="preserve">. </w:t>
      </w:r>
    </w:p>
    <w:p w:rsidR="00D40EA0" w:rsidRPr="005A50AE" w:rsidRDefault="00D40EA0" w:rsidP="005A50AE">
      <w:pPr>
        <w:pStyle w:val="ae"/>
        <w:numPr>
          <w:ilvl w:val="0"/>
          <w:numId w:val="46"/>
        </w:numPr>
        <w:shd w:val="clear" w:color="auto" w:fill="FFFFFF"/>
        <w:spacing w:before="240" w:after="120"/>
        <w:ind w:right="11"/>
        <w:jc w:val="both"/>
        <w:rPr>
          <w:rFonts w:ascii="Times New Roman" w:hAnsi="Times New Roman"/>
          <w:b/>
          <w:i/>
        </w:rPr>
      </w:pPr>
      <w:r w:rsidRPr="005A50AE">
        <w:rPr>
          <w:rFonts w:ascii="Times New Roman" w:hAnsi="Times New Roman"/>
          <w:b/>
          <w:i/>
        </w:rPr>
        <w:lastRenderedPageBreak/>
        <w:t xml:space="preserve">Вычисление стоимости резки заготовок на машине </w:t>
      </w:r>
      <w:proofErr w:type="spellStart"/>
      <w:r w:rsidRPr="005A50AE">
        <w:rPr>
          <w:rFonts w:ascii="Times New Roman" w:hAnsi="Times New Roman"/>
          <w:b/>
          <w:i/>
        </w:rPr>
        <w:t>машине</w:t>
      </w:r>
      <w:proofErr w:type="spellEnd"/>
      <w:r w:rsidRPr="005A50AE">
        <w:rPr>
          <w:rFonts w:ascii="Times New Roman" w:hAnsi="Times New Roman"/>
          <w:b/>
          <w:i/>
        </w:rPr>
        <w:t xml:space="preserve"> с ЧПУ в режиме моделирования процесса резки</w:t>
      </w:r>
    </w:p>
    <w:p w:rsidR="00D40EA0" w:rsidRPr="005A50AE" w:rsidRDefault="00D40EA0" w:rsidP="005A50AE">
      <w:pPr>
        <w:pStyle w:val="afd"/>
        <w:spacing w:before="0" w:after="0" w:line="360" w:lineRule="auto"/>
        <w:ind w:firstLine="425"/>
        <w:rPr>
          <w:i w:val="0"/>
          <w:szCs w:val="24"/>
        </w:rPr>
      </w:pPr>
      <w:r w:rsidRPr="005A50AE">
        <w:rPr>
          <w:i w:val="0"/>
          <w:szCs w:val="24"/>
        </w:rPr>
        <w:t>Другая проблема точного вычисления целевой функции при оптимизации маршрута резки связано с поиском адекватных значений стоимости в формуле (1.2.4)</w:t>
      </w:r>
      <w:r w:rsidRPr="005A50AE">
        <w:rPr>
          <w:i w:val="0"/>
          <w:position w:val="-18"/>
          <w:szCs w:val="24"/>
        </w:rPr>
        <w:object w:dxaOrig="4060" w:dyaOrig="420">
          <v:shape id="_x0000_i1231" type="#_x0000_t75" style="width:182.25pt;height:21pt" o:ole="">
            <v:imagedata r:id="rId90" o:title=""/>
          </v:shape>
          <o:OLEObject Type="Embed" ProgID="Equation.DSMT4" ShapeID="_x0000_i1231" DrawAspect="Content" ObjectID="_1630848897" r:id="rId389"/>
        </w:object>
      </w:r>
      <w:r w:rsidRPr="005A50AE">
        <w:rPr>
          <w:i w:val="0"/>
          <w:szCs w:val="24"/>
        </w:rPr>
        <w:t xml:space="preserve"> </w:t>
      </w:r>
    </w:p>
    <w:p w:rsidR="00D40EA0" w:rsidRPr="005A50AE" w:rsidRDefault="00D40EA0" w:rsidP="005A50AE">
      <w:pPr>
        <w:spacing w:after="120"/>
        <w:ind w:firstLine="425"/>
        <w:jc w:val="both"/>
        <w:rPr>
          <w:rFonts w:ascii="Times New Roman" w:hAnsi="Times New Roman" w:cs="Times New Roman"/>
          <w:sz w:val="24"/>
          <w:szCs w:val="24"/>
        </w:rPr>
      </w:pPr>
      <w:r w:rsidRPr="005A50AE">
        <w:rPr>
          <w:rFonts w:ascii="Times New Roman" w:hAnsi="Times New Roman" w:cs="Times New Roman"/>
          <w:sz w:val="24"/>
          <w:szCs w:val="24"/>
          <w:lang w:eastAsia="ru-RU"/>
        </w:rPr>
        <w:t xml:space="preserve">(Напомним: </w:t>
      </w:r>
      <w:r w:rsidRPr="005A50AE">
        <w:rPr>
          <w:rFonts w:ascii="Times New Roman" w:hAnsi="Times New Roman" w:cs="Times New Roman"/>
          <w:position w:val="-12"/>
          <w:sz w:val="24"/>
          <w:szCs w:val="24"/>
        </w:rPr>
        <w:object w:dxaOrig="420" w:dyaOrig="360">
          <v:shape id="_x0000_i1232" type="#_x0000_t75" style="width:21pt;height:18pt" o:ole="">
            <v:imagedata r:id="rId92" o:title=""/>
          </v:shape>
          <o:OLEObject Type="Embed" ProgID="Equation.DSMT4" ShapeID="_x0000_i1232" DrawAspect="Content" ObjectID="_1630848898" r:id="rId390"/>
        </w:object>
      </w:r>
      <w:r w:rsidRPr="005A50AE">
        <w:rPr>
          <w:rFonts w:ascii="Times New Roman" w:hAnsi="Times New Roman" w:cs="Times New Roman"/>
          <w:sz w:val="24"/>
          <w:szCs w:val="24"/>
        </w:rPr>
        <w:t xml:space="preserve"> – стоимость единицы пути с включенным режущим инструментом;</w:t>
      </w:r>
      <w:r w:rsidRPr="005A50AE">
        <w:rPr>
          <w:rFonts w:ascii="Times New Roman" w:hAnsi="Times New Roman" w:cs="Times New Roman"/>
          <w:i/>
          <w:sz w:val="24"/>
          <w:szCs w:val="24"/>
        </w:rPr>
        <w:t xml:space="preserve"> </w:t>
      </w:r>
      <w:r w:rsidRPr="005A50AE">
        <w:rPr>
          <w:rFonts w:ascii="Times New Roman" w:hAnsi="Times New Roman" w:cs="Times New Roman"/>
          <w:position w:val="-18"/>
          <w:sz w:val="24"/>
          <w:szCs w:val="24"/>
        </w:rPr>
        <w:object w:dxaOrig="480" w:dyaOrig="420">
          <v:shape id="_x0000_i1233" type="#_x0000_t75" style="width:24pt;height:21pt" o:ole="">
            <v:imagedata r:id="rId94" o:title=""/>
          </v:shape>
          <o:OLEObject Type="Embed" ProgID="Equation.DSMT4" ShapeID="_x0000_i1233" DrawAspect="Content" ObjectID="_1630848899" r:id="rId391"/>
        </w:object>
      </w:r>
      <w:r w:rsidRPr="005A50AE">
        <w:rPr>
          <w:rFonts w:ascii="Times New Roman" w:hAnsi="Times New Roman" w:cs="Times New Roman"/>
          <w:sz w:val="24"/>
          <w:szCs w:val="24"/>
        </w:rPr>
        <w:t xml:space="preserve"> – стоимость единицы пути с выключенным режущим инструментом;</w:t>
      </w:r>
      <w:r w:rsidRPr="005A50AE">
        <w:rPr>
          <w:rFonts w:ascii="Times New Roman" w:hAnsi="Times New Roman" w:cs="Times New Roman"/>
          <w:i/>
          <w:sz w:val="24"/>
          <w:szCs w:val="24"/>
        </w:rPr>
        <w:t xml:space="preserve"> </w:t>
      </w:r>
      <w:r w:rsidRPr="005A50AE">
        <w:rPr>
          <w:rFonts w:ascii="Times New Roman" w:hAnsi="Times New Roman" w:cs="Times New Roman"/>
          <w:i/>
          <w:position w:val="-16"/>
          <w:sz w:val="24"/>
          <w:szCs w:val="24"/>
        </w:rPr>
        <w:object w:dxaOrig="420" w:dyaOrig="400">
          <v:shape id="_x0000_i1234" type="#_x0000_t75" style="width:21.75pt;height:21pt" o:ole="">
            <v:imagedata r:id="rId96" o:title=""/>
          </v:shape>
          <o:OLEObject Type="Embed" ProgID="Equation.DSMT4" ShapeID="_x0000_i1234" DrawAspect="Content" ObjectID="_1630848900" r:id="rId392"/>
        </w:object>
      </w:r>
      <w:r w:rsidRPr="005A50AE">
        <w:rPr>
          <w:rFonts w:ascii="Times New Roman" w:hAnsi="Times New Roman" w:cs="Times New Roman"/>
          <w:i/>
          <w:sz w:val="24"/>
          <w:szCs w:val="24"/>
        </w:rPr>
        <w:t xml:space="preserve"> </w:t>
      </w:r>
      <w:r w:rsidRPr="005A50AE">
        <w:rPr>
          <w:rFonts w:ascii="Times New Roman" w:hAnsi="Times New Roman" w:cs="Times New Roman"/>
          <w:sz w:val="24"/>
          <w:szCs w:val="24"/>
        </w:rPr>
        <w:t xml:space="preserve">– стоимость одной точки врезки, </w:t>
      </w:r>
      <w:proofErr w:type="spellStart"/>
      <w:r w:rsidRPr="005A50AE">
        <w:rPr>
          <w:rFonts w:ascii="Times New Roman" w:hAnsi="Times New Roman" w:cs="Times New Roman"/>
          <w:i/>
          <w:sz w:val="24"/>
          <w:szCs w:val="24"/>
          <w:lang w:val="en-US"/>
        </w:rPr>
        <w:t>L</w:t>
      </w:r>
      <w:r w:rsidRPr="005A50AE">
        <w:rPr>
          <w:rFonts w:ascii="Times New Roman" w:hAnsi="Times New Roman" w:cs="Times New Roman"/>
          <w:i/>
          <w:sz w:val="24"/>
          <w:szCs w:val="24"/>
          <w:vertAlign w:val="subscript"/>
          <w:lang w:val="en-US"/>
        </w:rPr>
        <w:t>off</w:t>
      </w:r>
      <w:proofErr w:type="spellEnd"/>
      <w:r w:rsidRPr="005A50AE">
        <w:rPr>
          <w:rFonts w:ascii="Times New Roman" w:hAnsi="Times New Roman" w:cs="Times New Roman"/>
          <w:i/>
          <w:sz w:val="24"/>
          <w:szCs w:val="24"/>
        </w:rPr>
        <w:t xml:space="preserve"> </w:t>
      </w:r>
      <w:r w:rsidRPr="005A50AE">
        <w:rPr>
          <w:rFonts w:ascii="Times New Roman" w:hAnsi="Times New Roman" w:cs="Times New Roman"/>
          <w:sz w:val="24"/>
          <w:szCs w:val="24"/>
        </w:rPr>
        <w:t xml:space="preserve">– длина переходов с выключенным режущим инструментом (холостой ход); </w:t>
      </w:r>
      <w:r w:rsidRPr="005A50AE">
        <w:rPr>
          <w:rFonts w:ascii="Times New Roman" w:hAnsi="Times New Roman" w:cs="Times New Roman"/>
          <w:i/>
          <w:sz w:val="24"/>
          <w:szCs w:val="24"/>
          <w:lang w:val="en-US"/>
        </w:rPr>
        <w:t>L</w:t>
      </w:r>
      <w:r w:rsidRPr="005A50AE">
        <w:rPr>
          <w:rFonts w:ascii="Times New Roman" w:hAnsi="Times New Roman" w:cs="Times New Roman"/>
          <w:i/>
          <w:sz w:val="24"/>
          <w:szCs w:val="24"/>
          <w:vertAlign w:val="subscript"/>
          <w:lang w:val="en-US"/>
        </w:rPr>
        <w:t>on</w:t>
      </w:r>
      <w:r w:rsidRPr="005A50AE">
        <w:rPr>
          <w:rFonts w:ascii="Times New Roman" w:hAnsi="Times New Roman" w:cs="Times New Roman"/>
          <w:i/>
          <w:sz w:val="24"/>
          <w:szCs w:val="24"/>
        </w:rPr>
        <w:t xml:space="preserve"> </w:t>
      </w:r>
      <w:r w:rsidRPr="005A50AE">
        <w:rPr>
          <w:rFonts w:ascii="Times New Roman" w:hAnsi="Times New Roman" w:cs="Times New Roman"/>
          <w:sz w:val="24"/>
          <w:szCs w:val="24"/>
        </w:rPr>
        <w:t xml:space="preserve">– длина реза с включенным режущим инструментом; </w:t>
      </w:r>
      <w:proofErr w:type="spellStart"/>
      <w:r w:rsidRPr="005A50AE">
        <w:rPr>
          <w:rFonts w:ascii="Times New Roman" w:hAnsi="Times New Roman" w:cs="Times New Roman"/>
          <w:i/>
          <w:sz w:val="24"/>
          <w:szCs w:val="24"/>
          <w:lang w:val="en-US"/>
        </w:rPr>
        <w:t>N</w:t>
      </w:r>
      <w:r w:rsidRPr="005A50AE">
        <w:rPr>
          <w:rFonts w:ascii="Times New Roman" w:hAnsi="Times New Roman" w:cs="Times New Roman"/>
          <w:i/>
          <w:sz w:val="24"/>
          <w:szCs w:val="24"/>
          <w:vertAlign w:val="subscript"/>
          <w:lang w:val="en-US"/>
        </w:rPr>
        <w:t>pt</w:t>
      </w:r>
      <w:proofErr w:type="spellEnd"/>
      <w:r w:rsidRPr="005A50AE">
        <w:rPr>
          <w:rFonts w:ascii="Times New Roman" w:hAnsi="Times New Roman" w:cs="Times New Roman"/>
          <w:i/>
          <w:sz w:val="24"/>
          <w:szCs w:val="24"/>
        </w:rPr>
        <w:t xml:space="preserve"> </w:t>
      </w:r>
      <w:r w:rsidRPr="005A50AE">
        <w:rPr>
          <w:rFonts w:ascii="Times New Roman" w:hAnsi="Times New Roman" w:cs="Times New Roman"/>
          <w:sz w:val="24"/>
          <w:szCs w:val="24"/>
        </w:rPr>
        <w:t>– количество точек врезки)</w:t>
      </w:r>
    </w:p>
    <w:p w:rsidR="00D40EA0" w:rsidRPr="005A50AE" w:rsidRDefault="00D40EA0" w:rsidP="005A50AE">
      <w:pPr>
        <w:spacing w:after="0"/>
        <w:ind w:firstLine="425"/>
        <w:jc w:val="both"/>
        <w:rPr>
          <w:rFonts w:ascii="Times New Roman" w:hAnsi="Times New Roman" w:cs="Times New Roman"/>
          <w:sz w:val="24"/>
          <w:szCs w:val="24"/>
        </w:rPr>
      </w:pPr>
      <w:r w:rsidRPr="005A50AE">
        <w:rPr>
          <w:rFonts w:ascii="Times New Roman" w:hAnsi="Times New Roman" w:cs="Times New Roman"/>
          <w:sz w:val="24"/>
          <w:szCs w:val="24"/>
        </w:rPr>
        <w:t>Рассмотрим вопрос точного вычисления стоимости лазерной резки в задаче оптимизации маршрута режущего инструмента применительно к машине лазерной резки (тип лазера: СО</w:t>
      </w:r>
      <w:r w:rsidRPr="005A50AE">
        <w:rPr>
          <w:rFonts w:ascii="Times New Roman" w:hAnsi="Times New Roman" w:cs="Times New Roman"/>
          <w:sz w:val="24"/>
          <w:szCs w:val="24"/>
          <w:vertAlign w:val="subscript"/>
        </w:rPr>
        <w:t>2</w:t>
      </w:r>
      <w:r w:rsidRPr="005A50AE">
        <w:rPr>
          <w:rFonts w:ascii="Times New Roman" w:hAnsi="Times New Roman" w:cs="Times New Roman"/>
          <w:sz w:val="24"/>
          <w:szCs w:val="24"/>
        </w:rPr>
        <w:t xml:space="preserve">) с ЧПУ на примере машины </w:t>
      </w:r>
      <w:proofErr w:type="spellStart"/>
      <w:r w:rsidRPr="005A50AE">
        <w:rPr>
          <w:rFonts w:ascii="Times New Roman" w:hAnsi="Times New Roman" w:cs="Times New Roman"/>
          <w:sz w:val="24"/>
          <w:szCs w:val="24"/>
          <w:lang w:val="en-US"/>
        </w:rPr>
        <w:t>ByStar</w:t>
      </w:r>
      <w:proofErr w:type="spellEnd"/>
      <w:r w:rsidRPr="005A50AE">
        <w:rPr>
          <w:rFonts w:ascii="Times New Roman" w:hAnsi="Times New Roman" w:cs="Times New Roman"/>
          <w:sz w:val="24"/>
          <w:szCs w:val="24"/>
        </w:rPr>
        <w:t>3015.</w:t>
      </w:r>
    </w:p>
    <w:p w:rsidR="00D40EA0" w:rsidRPr="005A50AE" w:rsidRDefault="00D40EA0" w:rsidP="005A50AE">
      <w:pPr>
        <w:pStyle w:val="afd"/>
        <w:spacing w:before="0" w:after="0" w:line="276" w:lineRule="auto"/>
        <w:ind w:firstLine="425"/>
        <w:rPr>
          <w:i w:val="0"/>
          <w:szCs w:val="24"/>
        </w:rPr>
      </w:pPr>
      <w:r w:rsidRPr="005A50AE">
        <w:rPr>
          <w:i w:val="0"/>
          <w:szCs w:val="24"/>
        </w:rPr>
        <w:t xml:space="preserve">Проблема точного вычисления целевой функции при оптимизации маршрута резки связана с поиском адекватных значений стоимости </w:t>
      </w:r>
      <w:r w:rsidRPr="005A50AE">
        <w:rPr>
          <w:i w:val="0"/>
          <w:position w:val="-12"/>
          <w:szCs w:val="24"/>
        </w:rPr>
        <w:object w:dxaOrig="560" w:dyaOrig="360">
          <v:shape id="_x0000_i1235" type="#_x0000_t75" style="width:27.75pt;height:18pt" o:ole="">
            <v:imagedata r:id="rId393" o:title=""/>
          </v:shape>
          <o:OLEObject Type="Embed" ProgID="Equation.DSMT4" ShapeID="_x0000_i1235" DrawAspect="Content" ObjectID="_1630848901" r:id="rId394"/>
        </w:object>
      </w:r>
      <w:r w:rsidRPr="005A50AE">
        <w:rPr>
          <w:i w:val="0"/>
          <w:szCs w:val="24"/>
        </w:rPr>
        <w:t xml:space="preserve">, вычисление которой зависит от параметров </w:t>
      </w:r>
      <w:r w:rsidRPr="005A50AE">
        <w:rPr>
          <w:position w:val="-12"/>
          <w:szCs w:val="24"/>
        </w:rPr>
        <w:object w:dxaOrig="420" w:dyaOrig="360">
          <v:shape id="_x0000_i1236" type="#_x0000_t75" style="width:21pt;height:18pt" o:ole="">
            <v:imagedata r:id="rId92" o:title=""/>
          </v:shape>
          <o:OLEObject Type="Embed" ProgID="Equation.DSMT4" ShapeID="_x0000_i1236" DrawAspect="Content" ObjectID="_1630848902" r:id="rId395"/>
        </w:object>
      </w:r>
      <w:r w:rsidRPr="005A50AE">
        <w:rPr>
          <w:i w:val="0"/>
          <w:szCs w:val="24"/>
        </w:rPr>
        <w:t xml:space="preserve">, </w:t>
      </w:r>
      <w:r w:rsidRPr="005A50AE">
        <w:rPr>
          <w:position w:val="-16"/>
          <w:szCs w:val="24"/>
        </w:rPr>
        <w:object w:dxaOrig="480" w:dyaOrig="480">
          <v:shape id="_x0000_i1237" type="#_x0000_t75" style="width:24pt;height:24pt" o:ole="">
            <v:imagedata r:id="rId396" o:title=""/>
          </v:shape>
          <o:OLEObject Type="Embed" ProgID="Equation.DSMT4" ShapeID="_x0000_i1237" DrawAspect="Content" ObjectID="_1630848903" r:id="rId397"/>
        </w:object>
      </w:r>
      <w:r w:rsidRPr="005A50AE">
        <w:rPr>
          <w:i w:val="0"/>
          <w:szCs w:val="24"/>
        </w:rPr>
        <w:t xml:space="preserve"> и</w:t>
      </w:r>
      <w:r w:rsidRPr="005A50AE">
        <w:rPr>
          <w:szCs w:val="24"/>
        </w:rPr>
        <w:t xml:space="preserve"> </w:t>
      </w:r>
      <w:r w:rsidRPr="005A50AE">
        <w:rPr>
          <w:i w:val="0"/>
          <w:position w:val="-16"/>
          <w:szCs w:val="24"/>
        </w:rPr>
        <w:object w:dxaOrig="420" w:dyaOrig="400">
          <v:shape id="_x0000_i1238" type="#_x0000_t75" style="width:21.75pt;height:21pt" o:ole="">
            <v:imagedata r:id="rId96" o:title=""/>
          </v:shape>
          <o:OLEObject Type="Embed" ProgID="Equation.DSMT4" ShapeID="_x0000_i1238" DrawAspect="Content" ObjectID="_1630848904" r:id="rId398"/>
        </w:object>
      </w:r>
      <w:r w:rsidRPr="005A50AE">
        <w:rPr>
          <w:i w:val="0"/>
          <w:szCs w:val="24"/>
        </w:rPr>
        <w:t>.</w:t>
      </w:r>
    </w:p>
    <w:p w:rsidR="00D40EA0" w:rsidRPr="005A50AE" w:rsidRDefault="00D40EA0" w:rsidP="005A50AE">
      <w:pPr>
        <w:pStyle w:val="a1"/>
        <w:keepLines w:val="0"/>
        <w:numPr>
          <w:ilvl w:val="0"/>
          <w:numId w:val="0"/>
        </w:numPr>
        <w:spacing w:before="0" w:after="0" w:line="276" w:lineRule="auto"/>
        <w:ind w:firstLine="425"/>
        <w:contextualSpacing/>
        <w:jc w:val="both"/>
        <w:rPr>
          <w:szCs w:val="24"/>
        </w:rPr>
      </w:pPr>
      <w:r w:rsidRPr="005A50AE">
        <w:rPr>
          <w:szCs w:val="24"/>
        </w:rPr>
        <w:t xml:space="preserve">Для расчета </w:t>
      </w:r>
      <w:r w:rsidRPr="005A50AE">
        <w:rPr>
          <w:position w:val="-12"/>
          <w:szCs w:val="24"/>
        </w:rPr>
        <w:object w:dxaOrig="420" w:dyaOrig="360">
          <v:shape id="_x0000_i1239" type="#_x0000_t75" style="width:21pt;height:18pt" o:ole="">
            <v:imagedata r:id="rId92" o:title=""/>
          </v:shape>
          <o:OLEObject Type="Embed" ProgID="Equation.DSMT4" ShapeID="_x0000_i1239" DrawAspect="Content" ObjectID="_1630848905" r:id="rId399"/>
        </w:object>
      </w:r>
      <w:r w:rsidRPr="005A50AE">
        <w:rPr>
          <w:szCs w:val="24"/>
        </w:rPr>
        <w:t xml:space="preserve"> введем следующие обозначения для стоимостных параметров, вычисляемых на 1 м рабочего хода инструмента: </w:t>
      </w:r>
      <w:r w:rsidRPr="005A50AE">
        <w:rPr>
          <w:position w:val="-16"/>
          <w:szCs w:val="24"/>
        </w:rPr>
        <w:object w:dxaOrig="639" w:dyaOrig="400">
          <v:shape id="_x0000_i1240" type="#_x0000_t75" style="width:32.25pt;height:21pt" o:ole="">
            <v:imagedata r:id="rId400" o:title=""/>
          </v:shape>
          <o:OLEObject Type="Embed" ProgID="Equation.DSMT4" ShapeID="_x0000_i1240" DrawAspect="Content" ObjectID="_1630848906" r:id="rId401"/>
        </w:object>
      </w:r>
      <w:r w:rsidRPr="005A50AE">
        <w:rPr>
          <w:i/>
          <w:szCs w:val="24"/>
        </w:rPr>
        <w:t xml:space="preserve"> </w:t>
      </w:r>
      <w:r w:rsidRPr="005A50AE">
        <w:rPr>
          <w:szCs w:val="24"/>
        </w:rPr>
        <w:t xml:space="preserve">- стоимость расходных материалов (например, сопло, защитное стекло, газовые трубки); </w:t>
      </w:r>
      <w:r w:rsidRPr="005A50AE">
        <w:rPr>
          <w:i/>
          <w:position w:val="-12"/>
          <w:szCs w:val="24"/>
        </w:rPr>
        <w:object w:dxaOrig="560" w:dyaOrig="360">
          <v:shape id="_x0000_i1241" type="#_x0000_t75" style="width:27.75pt;height:18pt" o:ole="">
            <v:imagedata r:id="rId402" o:title=""/>
          </v:shape>
          <o:OLEObject Type="Embed" ProgID="Equation.DSMT4" ShapeID="_x0000_i1241" DrawAspect="Content" ObjectID="_1630848907" r:id="rId403"/>
        </w:object>
      </w:r>
      <w:r w:rsidRPr="005A50AE">
        <w:rPr>
          <w:szCs w:val="24"/>
        </w:rPr>
        <w:t xml:space="preserve"> - стоимость технологического газа (азот или кислород в зависимости от типа обрабатываемого материала); </w:t>
      </w:r>
      <w:r w:rsidRPr="005A50AE">
        <w:rPr>
          <w:i/>
          <w:position w:val="-12"/>
          <w:szCs w:val="24"/>
        </w:rPr>
        <w:object w:dxaOrig="520" w:dyaOrig="360">
          <v:shape id="_x0000_i1242" type="#_x0000_t75" style="width:26.25pt;height:18pt" o:ole="">
            <v:imagedata r:id="rId404" o:title=""/>
          </v:shape>
          <o:OLEObject Type="Embed" ProgID="Equation.DSMT4" ShapeID="_x0000_i1242" DrawAspect="Content" ObjectID="_1630848908" r:id="rId405"/>
        </w:object>
      </w:r>
      <w:r w:rsidRPr="005A50AE">
        <w:rPr>
          <w:szCs w:val="24"/>
        </w:rPr>
        <w:t xml:space="preserve">- стоимость лазерного газа (при работе на машине с ЧПУ на проточном газовом лазере), </w:t>
      </w:r>
      <w:r w:rsidRPr="005A50AE">
        <w:rPr>
          <w:position w:val="-12"/>
          <w:szCs w:val="24"/>
        </w:rPr>
        <w:object w:dxaOrig="499" w:dyaOrig="440">
          <v:shape id="_x0000_i1243" type="#_x0000_t75" style="width:25.5pt;height:21.75pt" o:ole="">
            <v:imagedata r:id="rId406" o:title=""/>
          </v:shape>
          <o:OLEObject Type="Embed" ProgID="Equation.DSMT4" ShapeID="_x0000_i1243" DrawAspect="Content" ObjectID="_1630848909" r:id="rId407"/>
        </w:object>
      </w:r>
      <w:r w:rsidRPr="005A50AE">
        <w:rPr>
          <w:szCs w:val="24"/>
        </w:rPr>
        <w:t xml:space="preserve"> - стоимость электроэнергии; </w:t>
      </w:r>
      <w:r w:rsidRPr="005A50AE">
        <w:rPr>
          <w:position w:val="-12"/>
          <w:szCs w:val="24"/>
        </w:rPr>
        <w:object w:dxaOrig="440" w:dyaOrig="440">
          <v:shape id="_x0000_i1244" type="#_x0000_t75" style="width:21.75pt;height:21.75pt" o:ole="">
            <v:imagedata r:id="rId408" o:title=""/>
          </v:shape>
          <o:OLEObject Type="Embed" ProgID="Equation.DSMT4" ShapeID="_x0000_i1244" DrawAspect="Content" ObjectID="_1630848910" r:id="rId409"/>
        </w:object>
      </w:r>
      <w:r w:rsidRPr="005A50AE">
        <w:rPr>
          <w:szCs w:val="24"/>
        </w:rPr>
        <w:t xml:space="preserve"> - затраты, связанные с заработной платой сопровождающего персонала; </w:t>
      </w:r>
      <w:r w:rsidRPr="005A50AE">
        <w:rPr>
          <w:position w:val="-12"/>
          <w:szCs w:val="24"/>
        </w:rPr>
        <w:object w:dxaOrig="440" w:dyaOrig="440">
          <v:shape id="_x0000_i1245" type="#_x0000_t75" style="width:21.75pt;height:21.75pt" o:ole="">
            <v:imagedata r:id="rId410" o:title=""/>
          </v:shape>
          <o:OLEObject Type="Embed" ProgID="Equation.DSMT4" ShapeID="_x0000_i1245" DrawAspect="Content" ObjectID="_1630848911" r:id="rId411"/>
        </w:object>
      </w:r>
      <w:r w:rsidRPr="005A50AE">
        <w:rPr>
          <w:szCs w:val="24"/>
        </w:rPr>
        <w:t xml:space="preserve"> - амортизация оборудования. Тогда в общем виде </w:t>
      </w:r>
      <w:r w:rsidRPr="005A50AE">
        <w:rPr>
          <w:position w:val="-12"/>
          <w:szCs w:val="24"/>
        </w:rPr>
        <w:object w:dxaOrig="420" w:dyaOrig="360">
          <v:shape id="_x0000_i1246" type="#_x0000_t75" style="width:21pt;height:18pt" o:ole="">
            <v:imagedata r:id="rId92" o:title=""/>
          </v:shape>
          <o:OLEObject Type="Embed" ProgID="Equation.DSMT4" ShapeID="_x0000_i1246" DrawAspect="Content" ObjectID="_1630848912" r:id="rId412"/>
        </w:object>
      </w:r>
      <w:r w:rsidRPr="005A50AE">
        <w:rPr>
          <w:szCs w:val="24"/>
        </w:rPr>
        <w:t xml:space="preserve"> </w:t>
      </w:r>
      <w:r w:rsidR="00D71371">
        <w:rPr>
          <w:szCs w:val="24"/>
        </w:rPr>
        <w:t>будем вычислять</w:t>
      </w:r>
      <w:r w:rsidRPr="005A50AE">
        <w:rPr>
          <w:szCs w:val="24"/>
        </w:rPr>
        <w:t xml:space="preserve"> по следующей формуле:</w:t>
      </w:r>
    </w:p>
    <w:p w:rsidR="00D40EA0" w:rsidRPr="005A50AE" w:rsidRDefault="00D40EA0" w:rsidP="005A50AE">
      <w:pPr>
        <w:pStyle w:val="a1"/>
        <w:keepLines w:val="0"/>
        <w:numPr>
          <w:ilvl w:val="0"/>
          <w:numId w:val="0"/>
        </w:numPr>
        <w:spacing w:before="0" w:after="0" w:line="276" w:lineRule="auto"/>
        <w:ind w:firstLine="425"/>
        <w:contextualSpacing/>
        <w:jc w:val="both"/>
        <w:rPr>
          <w:szCs w:val="24"/>
        </w:rPr>
      </w:pPr>
      <w:r w:rsidRPr="005A50AE">
        <w:rPr>
          <w:position w:val="-16"/>
          <w:szCs w:val="24"/>
        </w:rPr>
        <w:object w:dxaOrig="4500" w:dyaOrig="480">
          <v:shape id="_x0000_i1247" type="#_x0000_t75" style="width:225pt;height:24pt" o:ole="">
            <v:imagedata r:id="rId413" o:title=""/>
          </v:shape>
          <o:OLEObject Type="Embed" ProgID="Equation.DSMT4" ShapeID="_x0000_i1247" DrawAspect="Content" ObjectID="_1630848913" r:id="rId414"/>
        </w:object>
      </w:r>
      <w:r w:rsidRPr="005A50AE">
        <w:rPr>
          <w:szCs w:val="24"/>
        </w:rPr>
        <w:t xml:space="preserve">. </w:t>
      </w:r>
      <w:r w:rsidRPr="005A50AE">
        <w:rPr>
          <w:szCs w:val="24"/>
        </w:rPr>
        <w:tab/>
      </w:r>
      <w:r w:rsidRPr="005A50AE">
        <w:rPr>
          <w:szCs w:val="24"/>
        </w:rPr>
        <w:tab/>
      </w:r>
      <w:r w:rsidRPr="005A50AE">
        <w:rPr>
          <w:szCs w:val="24"/>
        </w:rPr>
        <w:tab/>
      </w:r>
      <w:r w:rsidRPr="005A50AE">
        <w:rPr>
          <w:szCs w:val="24"/>
        </w:rPr>
        <w:tab/>
      </w:r>
      <w:r w:rsidRPr="005A50AE">
        <w:rPr>
          <w:szCs w:val="24"/>
        </w:rPr>
        <w:tab/>
        <w:t>(2.</w:t>
      </w:r>
      <w:r w:rsidR="005A50AE">
        <w:rPr>
          <w:szCs w:val="24"/>
        </w:rPr>
        <w:t>1.1</w:t>
      </w:r>
      <w:r w:rsidRPr="005A50AE">
        <w:rPr>
          <w:szCs w:val="24"/>
        </w:rPr>
        <w:t>)</w:t>
      </w:r>
    </w:p>
    <w:p w:rsidR="00D40EA0" w:rsidRPr="00AC425D" w:rsidRDefault="00D40EA0" w:rsidP="005A50AE">
      <w:pPr>
        <w:spacing w:after="0"/>
        <w:ind w:firstLine="425"/>
        <w:jc w:val="both"/>
        <w:rPr>
          <w:rFonts w:ascii="Times New Roman" w:hAnsi="Times New Roman" w:cs="Times New Roman"/>
          <w:sz w:val="24"/>
          <w:szCs w:val="24"/>
          <w:lang w:eastAsia="ru-RU"/>
        </w:rPr>
      </w:pPr>
      <w:r w:rsidRPr="005A50AE">
        <w:rPr>
          <w:rFonts w:ascii="Times New Roman" w:hAnsi="Times New Roman" w:cs="Times New Roman"/>
          <w:sz w:val="24"/>
          <w:szCs w:val="24"/>
          <w:lang w:eastAsia="ru-RU"/>
        </w:rPr>
        <w:t xml:space="preserve">Для вычисления значений </w:t>
      </w:r>
      <w:r w:rsidRPr="005A50AE">
        <w:rPr>
          <w:rFonts w:ascii="Times New Roman" w:hAnsi="Times New Roman" w:cs="Times New Roman"/>
          <w:position w:val="-16"/>
          <w:sz w:val="24"/>
          <w:szCs w:val="24"/>
        </w:rPr>
        <w:object w:dxaOrig="2540" w:dyaOrig="480">
          <v:shape id="_x0000_i1248" type="#_x0000_t75" style="width:127.5pt;height:24pt" o:ole="">
            <v:imagedata r:id="rId415" o:title=""/>
          </v:shape>
          <o:OLEObject Type="Embed" ProgID="Equation.DSMT4" ShapeID="_x0000_i1248" DrawAspect="Content" ObjectID="_1630848914" r:id="rId416"/>
        </w:object>
      </w:r>
      <w:r w:rsidRPr="005A50AE">
        <w:rPr>
          <w:rFonts w:ascii="Times New Roman" w:hAnsi="Times New Roman" w:cs="Times New Roman"/>
          <w:sz w:val="24"/>
          <w:szCs w:val="24"/>
        </w:rPr>
        <w:t>,</w:t>
      </w:r>
      <w:r w:rsidRPr="005A50AE">
        <w:rPr>
          <w:rFonts w:ascii="Times New Roman" w:hAnsi="Times New Roman" w:cs="Times New Roman"/>
          <w:position w:val="-12"/>
          <w:sz w:val="24"/>
          <w:szCs w:val="24"/>
        </w:rPr>
        <w:object w:dxaOrig="440" w:dyaOrig="440">
          <v:shape id="_x0000_i1249" type="#_x0000_t75" style="width:21.75pt;height:21.75pt" o:ole="">
            <v:imagedata r:id="rId408" o:title=""/>
          </v:shape>
          <o:OLEObject Type="Embed" ProgID="Equation.DSMT4" ShapeID="_x0000_i1249" DrawAspect="Content" ObjectID="_1630848915" r:id="rId417"/>
        </w:object>
      </w:r>
      <w:r w:rsidRPr="005A50AE">
        <w:rPr>
          <w:rFonts w:ascii="Times New Roman" w:hAnsi="Times New Roman" w:cs="Times New Roman"/>
          <w:sz w:val="24"/>
          <w:szCs w:val="24"/>
        </w:rPr>
        <w:t>,</w:t>
      </w:r>
      <w:r w:rsidRPr="005A50AE">
        <w:rPr>
          <w:rFonts w:ascii="Times New Roman" w:hAnsi="Times New Roman" w:cs="Times New Roman"/>
          <w:position w:val="-12"/>
          <w:sz w:val="24"/>
          <w:szCs w:val="24"/>
        </w:rPr>
        <w:object w:dxaOrig="440" w:dyaOrig="440">
          <v:shape id="_x0000_i1250" type="#_x0000_t75" style="width:21.75pt;height:21.75pt" o:ole="">
            <v:imagedata r:id="rId410" o:title=""/>
          </v:shape>
          <o:OLEObject Type="Embed" ProgID="Equation.DSMT4" ShapeID="_x0000_i1250" DrawAspect="Content" ObjectID="_1630848916" r:id="rId418"/>
        </w:object>
      </w:r>
      <w:r w:rsidRPr="005A50AE">
        <w:rPr>
          <w:rFonts w:ascii="Times New Roman" w:hAnsi="Times New Roman" w:cs="Times New Roman"/>
          <w:sz w:val="24"/>
          <w:szCs w:val="24"/>
        </w:rPr>
        <w:t xml:space="preserve"> введем дополнительные обозначения: </w:t>
      </w:r>
      <w:r w:rsidRPr="005A50AE">
        <w:rPr>
          <w:rFonts w:ascii="Times New Roman" w:hAnsi="Times New Roman" w:cs="Times New Roman"/>
          <w:i/>
          <w:position w:val="-12"/>
          <w:sz w:val="24"/>
          <w:szCs w:val="24"/>
          <w:lang w:val="en-US"/>
        </w:rPr>
        <w:object w:dxaOrig="340" w:dyaOrig="360">
          <v:shape id="_x0000_i1251" type="#_x0000_t75" style="width:17.25pt;height:18pt" o:ole="">
            <v:imagedata r:id="rId419" o:title=""/>
          </v:shape>
          <o:OLEObject Type="Embed" ProgID="Equation.DSMT4" ShapeID="_x0000_i1251" DrawAspect="Content" ObjectID="_1630848917" r:id="rId420"/>
        </w:object>
      </w:r>
      <w:r w:rsidRPr="005A50AE">
        <w:rPr>
          <w:rFonts w:ascii="Times New Roman" w:hAnsi="Times New Roman" w:cs="Times New Roman"/>
          <w:sz w:val="24"/>
          <w:szCs w:val="24"/>
        </w:rPr>
        <w:t xml:space="preserve"> – время, затрачиваемое на один метр рабочего хода инструмента, час; </w:t>
      </w:r>
      <w:r w:rsidRPr="005A50AE">
        <w:rPr>
          <w:rFonts w:ascii="Times New Roman" w:hAnsi="Times New Roman" w:cs="Times New Roman"/>
          <w:i/>
          <w:position w:val="-12"/>
          <w:sz w:val="24"/>
          <w:szCs w:val="24"/>
          <w:lang w:val="en-US"/>
        </w:rPr>
        <w:object w:dxaOrig="400" w:dyaOrig="360">
          <v:shape id="_x0000_i1252" type="#_x0000_t75" style="width:21pt;height:18pt" o:ole="">
            <v:imagedata r:id="rId421" o:title=""/>
          </v:shape>
          <o:OLEObject Type="Embed" ProgID="Equation.DSMT4" ShapeID="_x0000_i1252" DrawAspect="Content" ObjectID="_1630848918" r:id="rId422"/>
        </w:object>
      </w:r>
      <w:r w:rsidRPr="005A50AE">
        <w:rPr>
          <w:rFonts w:ascii="Times New Roman" w:hAnsi="Times New Roman" w:cs="Times New Roman"/>
          <w:sz w:val="24"/>
          <w:szCs w:val="24"/>
        </w:rPr>
        <w:t xml:space="preserve">– затраты электроэнергии за один час работы лазерного комплекса на рабочем ходе, кВт/ч; </w:t>
      </w:r>
      <w:r w:rsidRPr="005A50AE">
        <w:rPr>
          <w:rFonts w:ascii="Times New Roman" w:hAnsi="Times New Roman" w:cs="Times New Roman"/>
          <w:i/>
          <w:position w:val="-12"/>
          <w:sz w:val="24"/>
          <w:szCs w:val="24"/>
          <w:lang w:val="en-US"/>
        </w:rPr>
        <w:object w:dxaOrig="520" w:dyaOrig="360">
          <v:shape id="_x0000_i1253" type="#_x0000_t75" style="width:26.25pt;height:18pt" o:ole="">
            <v:imagedata r:id="rId423" o:title=""/>
          </v:shape>
          <o:OLEObject Type="Embed" ProgID="Equation.DSMT4" ShapeID="_x0000_i1253" DrawAspect="Content" ObjectID="_1630848919" r:id="rId424"/>
        </w:object>
      </w:r>
      <w:r w:rsidRPr="005A50AE">
        <w:rPr>
          <w:rFonts w:ascii="Times New Roman" w:hAnsi="Times New Roman" w:cs="Times New Roman"/>
          <w:i/>
          <w:sz w:val="24"/>
          <w:szCs w:val="24"/>
          <w:vertAlign w:val="subscript"/>
        </w:rPr>
        <w:t xml:space="preserve"> </w:t>
      </w:r>
      <w:r w:rsidRPr="005A50AE">
        <w:rPr>
          <w:rFonts w:ascii="Times New Roman" w:hAnsi="Times New Roman" w:cs="Times New Roman"/>
          <w:sz w:val="24"/>
          <w:szCs w:val="24"/>
        </w:rPr>
        <w:t>– расход технологического газа, м</w:t>
      </w:r>
      <w:r w:rsidRPr="005A50AE">
        <w:rPr>
          <w:rFonts w:ascii="Times New Roman" w:hAnsi="Times New Roman" w:cs="Times New Roman"/>
          <w:sz w:val="24"/>
          <w:szCs w:val="24"/>
          <w:vertAlign w:val="superscript"/>
        </w:rPr>
        <w:t>3</w:t>
      </w:r>
      <w:r w:rsidRPr="005A50AE">
        <w:rPr>
          <w:rFonts w:ascii="Times New Roman" w:hAnsi="Times New Roman" w:cs="Times New Roman"/>
          <w:sz w:val="24"/>
          <w:szCs w:val="24"/>
        </w:rPr>
        <w:t>/ч;</w:t>
      </w:r>
      <w:r w:rsidRPr="005A50AE">
        <w:rPr>
          <w:rFonts w:ascii="Times New Roman" w:hAnsi="Times New Roman" w:cs="Times New Roman"/>
          <w:i/>
          <w:sz w:val="24"/>
          <w:szCs w:val="24"/>
        </w:rPr>
        <w:t xml:space="preserve"> </w:t>
      </w:r>
      <w:r w:rsidRPr="005A50AE">
        <w:rPr>
          <w:rFonts w:ascii="Times New Roman" w:hAnsi="Times New Roman" w:cs="Times New Roman"/>
          <w:i/>
          <w:position w:val="-12"/>
          <w:sz w:val="24"/>
          <w:szCs w:val="24"/>
          <w:lang w:val="en-US"/>
        </w:rPr>
        <w:object w:dxaOrig="480" w:dyaOrig="360">
          <v:shape id="_x0000_i1254" type="#_x0000_t75" style="width:24pt;height:18pt" o:ole="">
            <v:imagedata r:id="rId425" o:title=""/>
          </v:shape>
          <o:OLEObject Type="Embed" ProgID="Equation.DSMT4" ShapeID="_x0000_i1254" DrawAspect="Content" ObjectID="_1630848920" r:id="rId426"/>
        </w:object>
      </w:r>
      <w:r w:rsidRPr="005A50AE">
        <w:rPr>
          <w:rFonts w:ascii="Times New Roman" w:hAnsi="Times New Roman" w:cs="Times New Roman"/>
          <w:sz w:val="24"/>
          <w:szCs w:val="24"/>
        </w:rPr>
        <w:t>– расход лазерного газа, м</w:t>
      </w:r>
      <w:r w:rsidRPr="005A50AE">
        <w:rPr>
          <w:rFonts w:ascii="Times New Roman" w:hAnsi="Times New Roman" w:cs="Times New Roman"/>
          <w:sz w:val="24"/>
          <w:szCs w:val="24"/>
          <w:vertAlign w:val="superscript"/>
        </w:rPr>
        <w:t>3</w:t>
      </w:r>
      <w:r w:rsidRPr="005A50AE">
        <w:rPr>
          <w:rFonts w:ascii="Times New Roman" w:hAnsi="Times New Roman" w:cs="Times New Roman"/>
          <w:sz w:val="24"/>
          <w:szCs w:val="24"/>
        </w:rPr>
        <w:t xml:space="preserve">/ч; </w:t>
      </w:r>
      <w:r w:rsidRPr="005A50AE">
        <w:rPr>
          <w:rFonts w:ascii="Times New Roman" w:hAnsi="Times New Roman" w:cs="Times New Roman"/>
          <w:position w:val="-12"/>
          <w:sz w:val="24"/>
          <w:szCs w:val="24"/>
        </w:rPr>
        <w:object w:dxaOrig="499" w:dyaOrig="440">
          <v:shape id="_x0000_i1255" type="#_x0000_t75" style="width:25.5pt;height:21.75pt" o:ole="">
            <v:imagedata r:id="rId427" o:title=""/>
          </v:shape>
          <o:OLEObject Type="Embed" ProgID="Equation.DSMT4" ShapeID="_x0000_i1255" DrawAspect="Content" ObjectID="_1630848921" r:id="rId428"/>
        </w:object>
      </w:r>
      <w:r w:rsidRPr="005A50AE">
        <w:rPr>
          <w:rFonts w:ascii="Times New Roman" w:hAnsi="Times New Roman" w:cs="Times New Roman"/>
          <w:sz w:val="24"/>
          <w:szCs w:val="24"/>
        </w:rPr>
        <w:t xml:space="preserve">- стоимость электроэнергии за 1 кВт; </w:t>
      </w:r>
      <w:r w:rsidRPr="005A50AE">
        <w:rPr>
          <w:rFonts w:ascii="Times New Roman" w:hAnsi="Times New Roman" w:cs="Times New Roman"/>
          <w:position w:val="-16"/>
          <w:sz w:val="24"/>
          <w:szCs w:val="24"/>
        </w:rPr>
        <w:object w:dxaOrig="800" w:dyaOrig="400">
          <v:shape id="_x0000_i1256" type="#_x0000_t75" style="width:39.75pt;height:21pt" o:ole="">
            <v:imagedata r:id="rId429" o:title=""/>
          </v:shape>
          <o:OLEObject Type="Embed" ProgID="Equation.DSMT4" ShapeID="_x0000_i1256" DrawAspect="Content" ObjectID="_1630848922" r:id="rId430"/>
        </w:object>
      </w:r>
      <w:r w:rsidRPr="005A50AE">
        <w:rPr>
          <w:rFonts w:ascii="Times New Roman" w:hAnsi="Times New Roman" w:cs="Times New Roman"/>
          <w:sz w:val="24"/>
          <w:szCs w:val="24"/>
        </w:rPr>
        <w:t>- стоимость 1м</w:t>
      </w:r>
      <w:r w:rsidRPr="005A50AE">
        <w:rPr>
          <w:rFonts w:ascii="Times New Roman" w:hAnsi="Times New Roman" w:cs="Times New Roman"/>
          <w:sz w:val="24"/>
          <w:szCs w:val="24"/>
          <w:vertAlign w:val="superscript"/>
        </w:rPr>
        <w:t>3</w:t>
      </w:r>
      <w:r w:rsidRPr="005A50AE">
        <w:rPr>
          <w:rFonts w:ascii="Times New Roman" w:hAnsi="Times New Roman" w:cs="Times New Roman"/>
          <w:sz w:val="24"/>
          <w:szCs w:val="24"/>
        </w:rPr>
        <w:t xml:space="preserve"> лазерного газа; </w:t>
      </w:r>
      <w:r w:rsidRPr="005A50AE">
        <w:rPr>
          <w:rFonts w:ascii="Times New Roman" w:hAnsi="Times New Roman" w:cs="Times New Roman"/>
          <w:position w:val="-16"/>
          <w:sz w:val="24"/>
          <w:szCs w:val="24"/>
        </w:rPr>
        <w:object w:dxaOrig="840" w:dyaOrig="400">
          <v:shape id="_x0000_i1257" type="#_x0000_t75" style="width:43.5pt;height:21pt" o:ole="">
            <v:imagedata r:id="rId431" o:title=""/>
          </v:shape>
          <o:OLEObject Type="Embed" ProgID="Equation.DSMT4" ShapeID="_x0000_i1257" DrawAspect="Content" ObjectID="_1630848923" r:id="rId432"/>
        </w:object>
      </w:r>
      <w:r w:rsidRPr="005A50AE">
        <w:rPr>
          <w:rFonts w:ascii="Times New Roman" w:hAnsi="Times New Roman" w:cs="Times New Roman"/>
          <w:sz w:val="24"/>
          <w:szCs w:val="24"/>
        </w:rPr>
        <w:t xml:space="preserve"> - стоимость 1м</w:t>
      </w:r>
      <w:r w:rsidRPr="005A50AE">
        <w:rPr>
          <w:rFonts w:ascii="Times New Roman" w:hAnsi="Times New Roman" w:cs="Times New Roman"/>
          <w:sz w:val="24"/>
          <w:szCs w:val="24"/>
          <w:vertAlign w:val="superscript"/>
        </w:rPr>
        <w:t>3</w:t>
      </w:r>
      <w:r w:rsidRPr="005A50AE">
        <w:rPr>
          <w:rFonts w:ascii="Times New Roman" w:hAnsi="Times New Roman" w:cs="Times New Roman"/>
          <w:sz w:val="24"/>
          <w:szCs w:val="24"/>
        </w:rPr>
        <w:t xml:space="preserve"> технологического газа; </w:t>
      </w:r>
      <w:r w:rsidRPr="005A50AE">
        <w:rPr>
          <w:rFonts w:ascii="Times New Roman" w:hAnsi="Times New Roman" w:cs="Times New Roman"/>
          <w:position w:val="-16"/>
          <w:sz w:val="24"/>
          <w:szCs w:val="24"/>
        </w:rPr>
        <w:object w:dxaOrig="859" w:dyaOrig="400">
          <v:shape id="_x0000_i1258" type="#_x0000_t75" style="width:43.5pt;height:21pt" o:ole="">
            <v:imagedata r:id="rId433" o:title=""/>
          </v:shape>
          <o:OLEObject Type="Embed" ProgID="Equation.DSMT4" ShapeID="_x0000_i1258" DrawAspect="Content" ObjectID="_1630848924" r:id="rId434"/>
        </w:object>
      </w:r>
      <w:r w:rsidRPr="005A50AE">
        <w:rPr>
          <w:rFonts w:ascii="Times New Roman" w:hAnsi="Times New Roman" w:cs="Times New Roman"/>
          <w:sz w:val="24"/>
          <w:szCs w:val="24"/>
        </w:rPr>
        <w:t>- стоимость</w:t>
      </w:r>
      <w:r w:rsidRPr="00AC425D">
        <w:rPr>
          <w:rFonts w:ascii="Times New Roman" w:hAnsi="Times New Roman" w:cs="Times New Roman"/>
          <w:sz w:val="24"/>
          <w:szCs w:val="24"/>
        </w:rPr>
        <w:t xml:space="preserve"> единицы расходных </w:t>
      </w:r>
      <w:r w:rsidRPr="00AC425D">
        <w:rPr>
          <w:rFonts w:ascii="Times New Roman" w:hAnsi="Times New Roman" w:cs="Times New Roman"/>
          <w:sz w:val="24"/>
          <w:szCs w:val="24"/>
        </w:rPr>
        <w:lastRenderedPageBreak/>
        <w:t xml:space="preserve">материалов; </w:t>
      </w:r>
      <w:r w:rsidRPr="00AC425D">
        <w:rPr>
          <w:rFonts w:ascii="Times New Roman" w:hAnsi="Times New Roman" w:cs="Times New Roman"/>
          <w:position w:val="-16"/>
          <w:sz w:val="24"/>
          <w:szCs w:val="24"/>
        </w:rPr>
        <w:object w:dxaOrig="980" w:dyaOrig="400">
          <v:shape id="_x0000_i1259" type="#_x0000_t75" style="width:48.75pt;height:21pt" o:ole="">
            <v:imagedata r:id="rId435" o:title=""/>
          </v:shape>
          <o:OLEObject Type="Embed" ProgID="Equation.DSMT4" ShapeID="_x0000_i1259" DrawAspect="Content" ObjectID="_1630848925" r:id="rId436"/>
        </w:object>
      </w:r>
      <w:r w:rsidRPr="00AC425D">
        <w:rPr>
          <w:rFonts w:ascii="Times New Roman" w:hAnsi="Times New Roman" w:cs="Times New Roman"/>
          <w:sz w:val="24"/>
          <w:szCs w:val="24"/>
        </w:rPr>
        <w:t xml:space="preserve"> - срок службы расходных материалов; </w:t>
      </w:r>
      <w:r w:rsidRPr="00AC425D">
        <w:rPr>
          <w:rFonts w:ascii="Times New Roman" w:hAnsi="Times New Roman" w:cs="Times New Roman"/>
          <w:position w:val="-12"/>
          <w:sz w:val="24"/>
          <w:szCs w:val="24"/>
        </w:rPr>
        <w:object w:dxaOrig="420" w:dyaOrig="440">
          <v:shape id="_x0000_i1260" type="#_x0000_t75" style="width:21pt;height:21.75pt" o:ole="">
            <v:imagedata r:id="rId437" o:title=""/>
          </v:shape>
          <o:OLEObject Type="Embed" ProgID="Equation.DSMT4" ShapeID="_x0000_i1260" DrawAspect="Content" ObjectID="_1630848926" r:id="rId438"/>
        </w:object>
      </w:r>
      <w:r w:rsidRPr="00AC425D">
        <w:rPr>
          <w:rFonts w:ascii="Times New Roman" w:hAnsi="Times New Roman" w:cs="Times New Roman"/>
          <w:sz w:val="24"/>
          <w:szCs w:val="24"/>
        </w:rPr>
        <w:t xml:space="preserve"> - стоимость 1ч работы обслуживающего персонала; </w:t>
      </w:r>
      <w:r w:rsidRPr="00AC425D">
        <w:rPr>
          <w:rFonts w:ascii="Times New Roman" w:hAnsi="Times New Roman" w:cs="Times New Roman"/>
          <w:position w:val="-4"/>
          <w:sz w:val="24"/>
          <w:szCs w:val="24"/>
        </w:rPr>
        <w:object w:dxaOrig="240" w:dyaOrig="260">
          <v:shape id="_x0000_i1261" type="#_x0000_t75" style="width:12pt;height:12.75pt" o:ole="">
            <v:imagedata r:id="rId439" o:title=""/>
          </v:shape>
          <o:OLEObject Type="Embed" ProgID="Equation.DSMT4" ShapeID="_x0000_i1261" DrawAspect="Content" ObjectID="_1630848927" r:id="rId440"/>
        </w:object>
      </w:r>
      <w:r w:rsidRPr="00AC425D">
        <w:rPr>
          <w:rFonts w:ascii="Times New Roman" w:hAnsi="Times New Roman" w:cs="Times New Roman"/>
          <w:sz w:val="24"/>
          <w:szCs w:val="24"/>
        </w:rPr>
        <w:t xml:space="preserve">– амортизация за 1 час работы лазерного комплекса, </w:t>
      </w:r>
      <w:proofErr w:type="spellStart"/>
      <w:r w:rsidRPr="00AC425D">
        <w:rPr>
          <w:rFonts w:ascii="Times New Roman" w:hAnsi="Times New Roman" w:cs="Times New Roman"/>
          <w:sz w:val="24"/>
          <w:szCs w:val="24"/>
        </w:rPr>
        <w:t>руб</w:t>
      </w:r>
      <w:proofErr w:type="spellEnd"/>
      <w:r w:rsidRPr="00AC425D">
        <w:rPr>
          <w:rFonts w:ascii="Times New Roman" w:hAnsi="Times New Roman" w:cs="Times New Roman"/>
          <w:sz w:val="24"/>
          <w:szCs w:val="24"/>
        </w:rPr>
        <w:t xml:space="preserve">;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 xml:space="preserve"> – срок полезного использования оборудования, год; </w:t>
      </w:r>
      <w:r w:rsidRPr="00AC425D">
        <w:rPr>
          <w:rFonts w:ascii="Times New Roman" w:hAnsi="Times New Roman" w:cs="Times New Roman"/>
          <w:position w:val="-16"/>
          <w:sz w:val="24"/>
          <w:szCs w:val="24"/>
        </w:rPr>
        <w:object w:dxaOrig="820" w:dyaOrig="400">
          <v:shape id="_x0000_i1262" type="#_x0000_t75" style="width:41.25pt;height:21pt" o:ole="">
            <v:imagedata r:id="rId441" o:title=""/>
          </v:shape>
          <o:OLEObject Type="Embed" ProgID="Equation.DSMT4" ShapeID="_x0000_i1262" DrawAspect="Content" ObjectID="_1630848928" r:id="rId442"/>
        </w:object>
      </w:r>
      <w:r w:rsidRPr="00AC425D">
        <w:rPr>
          <w:rFonts w:ascii="Times New Roman" w:hAnsi="Times New Roman" w:cs="Times New Roman"/>
          <w:sz w:val="24"/>
          <w:szCs w:val="24"/>
        </w:rPr>
        <w:t xml:space="preserve"> - первоначальная стоимость лазерного комплекса. Тогда </w:t>
      </w:r>
      <w:r w:rsidRPr="00AC425D">
        <w:rPr>
          <w:rFonts w:ascii="Times New Roman" w:hAnsi="Times New Roman" w:cs="Times New Roman"/>
          <w:position w:val="-16"/>
          <w:sz w:val="24"/>
          <w:szCs w:val="24"/>
        </w:rPr>
        <w:object w:dxaOrig="2540" w:dyaOrig="480">
          <v:shape id="_x0000_i1263" type="#_x0000_t75" style="width:127.5pt;height:24pt" o:ole="">
            <v:imagedata r:id="rId415" o:title=""/>
          </v:shape>
          <o:OLEObject Type="Embed" ProgID="Equation.DSMT4" ShapeID="_x0000_i1263" DrawAspect="Content" ObjectID="_1630848929" r:id="rId443"/>
        </w:object>
      </w:r>
      <w:r w:rsidRPr="00AC425D">
        <w:rPr>
          <w:rFonts w:ascii="Times New Roman" w:hAnsi="Times New Roman" w:cs="Times New Roman"/>
          <w:sz w:val="24"/>
          <w:szCs w:val="24"/>
        </w:rPr>
        <w:t>,</w:t>
      </w:r>
      <w:r w:rsidRPr="00AC425D">
        <w:rPr>
          <w:rFonts w:ascii="Times New Roman" w:hAnsi="Times New Roman" w:cs="Times New Roman"/>
          <w:position w:val="-12"/>
          <w:sz w:val="24"/>
          <w:szCs w:val="24"/>
        </w:rPr>
        <w:object w:dxaOrig="440" w:dyaOrig="440">
          <v:shape id="_x0000_i1264" type="#_x0000_t75" style="width:21.75pt;height:21.75pt" o:ole="">
            <v:imagedata r:id="rId408" o:title=""/>
          </v:shape>
          <o:OLEObject Type="Embed" ProgID="Equation.DSMT4" ShapeID="_x0000_i1264" DrawAspect="Content" ObjectID="_1630848930" r:id="rId444"/>
        </w:object>
      </w:r>
      <w:r w:rsidRPr="00AC425D">
        <w:rPr>
          <w:rFonts w:ascii="Times New Roman" w:hAnsi="Times New Roman" w:cs="Times New Roman"/>
          <w:sz w:val="24"/>
          <w:szCs w:val="24"/>
        </w:rPr>
        <w:t>,</w:t>
      </w:r>
      <w:r w:rsidRPr="00AC425D">
        <w:rPr>
          <w:rFonts w:ascii="Times New Roman" w:hAnsi="Times New Roman" w:cs="Times New Roman"/>
          <w:position w:val="-12"/>
          <w:sz w:val="24"/>
          <w:szCs w:val="24"/>
        </w:rPr>
        <w:object w:dxaOrig="440" w:dyaOrig="440">
          <v:shape id="_x0000_i1265" type="#_x0000_t75" style="width:21.75pt;height:21.75pt" o:ole="">
            <v:imagedata r:id="rId410" o:title=""/>
          </v:shape>
          <o:OLEObject Type="Embed" ProgID="Equation.DSMT4" ShapeID="_x0000_i1265" DrawAspect="Content" ObjectID="_1630848931" r:id="rId445"/>
        </w:object>
      </w:r>
      <w:r w:rsidRPr="00AC425D">
        <w:rPr>
          <w:rFonts w:ascii="Times New Roman" w:hAnsi="Times New Roman" w:cs="Times New Roman"/>
          <w:sz w:val="24"/>
          <w:szCs w:val="24"/>
        </w:rPr>
        <w:t xml:space="preserve"> вычислим по следующим формулам:</w:t>
      </w:r>
    </w:p>
    <w:p w:rsidR="00D40EA0" w:rsidRPr="00AC425D" w:rsidRDefault="00D40EA0" w:rsidP="00D40EA0">
      <w:pPr>
        <w:pStyle w:val="a1"/>
        <w:keepLines w:val="0"/>
        <w:numPr>
          <w:ilvl w:val="0"/>
          <w:numId w:val="0"/>
        </w:numPr>
        <w:spacing w:before="0" w:after="0" w:line="276" w:lineRule="auto"/>
        <w:ind w:firstLine="709"/>
        <w:contextualSpacing/>
        <w:jc w:val="both"/>
        <w:rPr>
          <w:szCs w:val="24"/>
        </w:rPr>
      </w:pPr>
      <w:r w:rsidRPr="00AC425D">
        <w:rPr>
          <w:position w:val="-12"/>
          <w:szCs w:val="24"/>
        </w:rPr>
        <w:object w:dxaOrig="1960" w:dyaOrig="440">
          <v:shape id="_x0000_i1266" type="#_x0000_t75" style="width:97.5pt;height:21.75pt" o:ole="">
            <v:imagedata r:id="rId446" o:title=""/>
          </v:shape>
          <o:OLEObject Type="Embed" ProgID="Equation.DSMT4" ShapeID="_x0000_i1266" DrawAspect="Content" ObjectID="_1630848932" r:id="rId447"/>
        </w:object>
      </w:r>
      <w:r w:rsidRPr="00AC425D">
        <w:rPr>
          <w:szCs w:val="24"/>
        </w:rPr>
        <w:t>.</w:t>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t>(2.</w:t>
      </w:r>
      <w:r w:rsidR="005A50AE">
        <w:rPr>
          <w:szCs w:val="24"/>
        </w:rPr>
        <w:t>1.2.</w:t>
      </w:r>
      <w:r w:rsidRPr="00AC425D">
        <w:rPr>
          <w:szCs w:val="24"/>
        </w:rPr>
        <w:t>)</w:t>
      </w:r>
    </w:p>
    <w:p w:rsidR="00D40EA0" w:rsidRPr="00AC425D" w:rsidRDefault="00D40EA0" w:rsidP="00D40EA0">
      <w:pPr>
        <w:pStyle w:val="a1"/>
        <w:keepLines w:val="0"/>
        <w:numPr>
          <w:ilvl w:val="0"/>
          <w:numId w:val="0"/>
        </w:numPr>
        <w:tabs>
          <w:tab w:val="left" w:pos="5250"/>
        </w:tabs>
        <w:spacing w:before="0" w:after="0" w:line="276" w:lineRule="auto"/>
        <w:ind w:firstLine="709"/>
        <w:contextualSpacing/>
        <w:jc w:val="both"/>
        <w:rPr>
          <w:szCs w:val="24"/>
        </w:rPr>
      </w:pPr>
      <w:r w:rsidRPr="00AC425D">
        <w:rPr>
          <w:szCs w:val="24"/>
        </w:rPr>
        <w:t xml:space="preserve">Аналогично </w:t>
      </w:r>
      <w:r w:rsidRPr="00AC425D">
        <w:rPr>
          <w:position w:val="-16"/>
          <w:szCs w:val="24"/>
        </w:rPr>
        <w:object w:dxaOrig="2480" w:dyaOrig="480">
          <v:shape id="_x0000_i1267" type="#_x0000_t75" style="width:123pt;height:24pt" o:ole="">
            <v:imagedata r:id="rId448" o:title=""/>
          </v:shape>
          <o:OLEObject Type="Embed" ProgID="Equation.DSMT4" ShapeID="_x0000_i1267" DrawAspect="Content" ObjectID="_1630848933" r:id="rId449"/>
        </w:object>
      </w:r>
      <w:r w:rsidRPr="00AC425D">
        <w:rPr>
          <w:szCs w:val="24"/>
        </w:rPr>
        <w:t>;</w:t>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t>(2.</w:t>
      </w:r>
      <w:r w:rsidR="005A50AE">
        <w:rPr>
          <w:szCs w:val="24"/>
        </w:rPr>
        <w:t>1.3</w:t>
      </w:r>
      <w:r w:rsidRPr="00AC425D">
        <w:rPr>
          <w:szCs w:val="24"/>
        </w:rPr>
        <w:t>)</w:t>
      </w:r>
    </w:p>
    <w:p w:rsidR="00D40EA0" w:rsidRPr="00AC425D" w:rsidRDefault="00D40EA0" w:rsidP="00D40EA0">
      <w:pPr>
        <w:pStyle w:val="a1"/>
        <w:keepLines w:val="0"/>
        <w:numPr>
          <w:ilvl w:val="0"/>
          <w:numId w:val="0"/>
        </w:numPr>
        <w:spacing w:before="0" w:after="0" w:line="276" w:lineRule="auto"/>
        <w:ind w:firstLine="709"/>
        <w:contextualSpacing/>
        <w:jc w:val="both"/>
        <w:rPr>
          <w:szCs w:val="24"/>
        </w:rPr>
      </w:pPr>
      <w:r w:rsidRPr="00AC425D">
        <w:rPr>
          <w:position w:val="-16"/>
          <w:szCs w:val="24"/>
        </w:rPr>
        <w:object w:dxaOrig="2360" w:dyaOrig="400">
          <v:shape id="_x0000_i1268" type="#_x0000_t75" style="width:120pt;height:21pt" o:ole="">
            <v:imagedata r:id="rId450" o:title=""/>
          </v:shape>
          <o:OLEObject Type="Embed" ProgID="Equation.DSMT4" ShapeID="_x0000_i1268" DrawAspect="Content" ObjectID="_1630848934" r:id="rId451"/>
        </w:object>
      </w:r>
      <w:r w:rsidRPr="00AC425D">
        <w:rPr>
          <w:szCs w:val="24"/>
        </w:rPr>
        <w:t>;</w:t>
      </w:r>
      <w:r w:rsidRPr="00AC425D">
        <w:rPr>
          <w:szCs w:val="24"/>
        </w:rPr>
        <w:tab/>
      </w:r>
      <w:r w:rsidRPr="00AC425D">
        <w:rPr>
          <w:i/>
          <w:szCs w:val="24"/>
        </w:rPr>
        <w:tab/>
      </w:r>
      <w:r w:rsidRPr="00AC425D">
        <w:rPr>
          <w:i/>
          <w:szCs w:val="24"/>
        </w:rPr>
        <w:tab/>
      </w:r>
      <w:r w:rsidRPr="00AC425D">
        <w:rPr>
          <w:i/>
          <w:szCs w:val="24"/>
        </w:rPr>
        <w:tab/>
      </w:r>
      <w:r w:rsidRPr="00AC425D">
        <w:rPr>
          <w:i/>
          <w:szCs w:val="24"/>
        </w:rPr>
        <w:tab/>
      </w:r>
      <w:r w:rsidRPr="00AC425D">
        <w:rPr>
          <w:i/>
          <w:szCs w:val="24"/>
        </w:rPr>
        <w:tab/>
      </w:r>
      <w:r w:rsidRPr="00AC425D">
        <w:rPr>
          <w:i/>
          <w:szCs w:val="24"/>
        </w:rPr>
        <w:tab/>
      </w:r>
      <w:r w:rsidRPr="00AC425D">
        <w:rPr>
          <w:i/>
          <w:szCs w:val="24"/>
        </w:rPr>
        <w:tab/>
      </w:r>
      <w:r w:rsidRPr="00AC425D">
        <w:rPr>
          <w:szCs w:val="24"/>
        </w:rPr>
        <w:t>(2.</w:t>
      </w:r>
      <w:r w:rsidR="005A50AE">
        <w:rPr>
          <w:szCs w:val="24"/>
        </w:rPr>
        <w:t>1.4</w:t>
      </w:r>
      <w:r w:rsidRPr="00AC425D">
        <w:rPr>
          <w:szCs w:val="24"/>
        </w:rPr>
        <w:t>)</w:t>
      </w:r>
    </w:p>
    <w:p w:rsidR="00D40EA0" w:rsidRPr="00AC425D" w:rsidRDefault="00D40EA0" w:rsidP="00D40EA0">
      <w:pPr>
        <w:pStyle w:val="a1"/>
        <w:keepLines w:val="0"/>
        <w:numPr>
          <w:ilvl w:val="0"/>
          <w:numId w:val="0"/>
        </w:numPr>
        <w:spacing w:before="0" w:after="0" w:line="276" w:lineRule="auto"/>
        <w:ind w:firstLine="709"/>
        <w:contextualSpacing/>
        <w:jc w:val="both"/>
        <w:rPr>
          <w:szCs w:val="24"/>
        </w:rPr>
      </w:pPr>
      <w:r w:rsidRPr="00AC425D">
        <w:rPr>
          <w:i/>
          <w:position w:val="-34"/>
          <w:szCs w:val="24"/>
        </w:rPr>
        <w:object w:dxaOrig="2100" w:dyaOrig="780">
          <v:shape id="_x0000_i1269" type="#_x0000_t75" style="width:105pt;height:39.75pt" o:ole="">
            <v:imagedata r:id="rId452" o:title=""/>
          </v:shape>
          <o:OLEObject Type="Embed" ProgID="Equation.DSMT4" ShapeID="_x0000_i1269" DrawAspect="Content" ObjectID="_1630848935" r:id="rId453"/>
        </w:object>
      </w:r>
      <w:r w:rsidRPr="00AC425D">
        <w:rPr>
          <w:szCs w:val="24"/>
        </w:rPr>
        <w:t>.</w:t>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t>(2.</w:t>
      </w:r>
      <w:r w:rsidR="005A50AE">
        <w:rPr>
          <w:szCs w:val="24"/>
        </w:rPr>
        <w:t>1.5</w:t>
      </w:r>
      <w:r w:rsidRPr="00AC425D">
        <w:rPr>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12"/>
          <w:sz w:val="24"/>
          <w:szCs w:val="24"/>
        </w:rPr>
        <w:object w:dxaOrig="1420" w:dyaOrig="440">
          <v:shape id="_x0000_i1270" type="#_x0000_t75" style="width:1in;height:22.5pt" o:ole="">
            <v:imagedata r:id="rId454" o:title=""/>
          </v:shape>
          <o:OLEObject Type="Embed" ProgID="Equation.DSMT4" ShapeID="_x0000_i1270" DrawAspect="Content" ObjectID="_1630848936" r:id="rId455"/>
        </w:object>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sz w:val="24"/>
          <w:szCs w:val="24"/>
        </w:rPr>
        <w:t>(2.</w:t>
      </w:r>
      <w:r w:rsidR="005A50AE">
        <w:rPr>
          <w:rFonts w:ascii="Times New Roman" w:hAnsi="Times New Roman" w:cs="Times New Roman"/>
          <w:sz w:val="24"/>
          <w:szCs w:val="24"/>
        </w:rPr>
        <w:t>1.6</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24"/>
          <w:sz w:val="24"/>
          <w:szCs w:val="24"/>
        </w:rPr>
        <w:object w:dxaOrig="2340" w:dyaOrig="900">
          <v:shape id="_x0000_i1271" type="#_x0000_t75" style="width:117.75pt;height:46.5pt" o:ole="">
            <v:imagedata r:id="rId456" o:title=""/>
          </v:shape>
          <o:OLEObject Type="Embed" ProgID="Equation.DSMT4" ShapeID="_x0000_i1271" DrawAspect="Content" ObjectID="_1630848937" r:id="rId457"/>
        </w:object>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sz w:val="24"/>
          <w:szCs w:val="24"/>
        </w:rPr>
        <w:t>(2.</w:t>
      </w:r>
      <w:r w:rsidR="005A50AE">
        <w:rPr>
          <w:rFonts w:ascii="Times New Roman" w:hAnsi="Times New Roman" w:cs="Times New Roman"/>
          <w:sz w:val="24"/>
          <w:szCs w:val="24"/>
        </w:rPr>
        <w:t>1.7</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sz w:val="24"/>
          <w:szCs w:val="24"/>
        </w:rPr>
        <w:t xml:space="preserve">Параметр </w:t>
      </w:r>
      <w:r w:rsidRPr="00AC425D">
        <w:rPr>
          <w:rFonts w:ascii="Times New Roman" w:hAnsi="Times New Roman" w:cs="Times New Roman"/>
          <w:i/>
          <w:position w:val="-12"/>
          <w:sz w:val="24"/>
          <w:szCs w:val="24"/>
        </w:rPr>
        <w:object w:dxaOrig="560" w:dyaOrig="360">
          <v:shape id="_x0000_i1272" type="#_x0000_t75" style="width:27.75pt;height:18pt" o:ole="">
            <v:imagedata r:id="rId402" o:title=""/>
          </v:shape>
          <o:OLEObject Type="Embed" ProgID="Equation.DSMT4" ShapeID="_x0000_i1272" DrawAspect="Content" ObjectID="_1630848938" r:id="rId458"/>
        </w:objec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необходимо учитывать при расчете стоимости резки только в тех случаях, когда применяется вспомогательный рабочий газ (кислород, азот в зависимости от типа обрабатываемого материала) для увеличения скорости резки, возможности обработки материалов более высоких толщин и для сокращения затрат электроэнергии. Расход газа зависит от диаметра используемого сопла и давления газа.</w:t>
      </w:r>
    </w:p>
    <w:p w:rsidR="00D40EA0" w:rsidRPr="00AC425D" w:rsidRDefault="00D40EA0" w:rsidP="00FF3F05">
      <w:pPr>
        <w:pStyle w:val="a1"/>
        <w:keepLines w:val="0"/>
        <w:numPr>
          <w:ilvl w:val="0"/>
          <w:numId w:val="0"/>
        </w:numPr>
        <w:spacing w:before="0" w:after="0" w:line="276" w:lineRule="auto"/>
        <w:ind w:firstLine="709"/>
        <w:jc w:val="both"/>
        <w:rPr>
          <w:szCs w:val="24"/>
        </w:rPr>
      </w:pPr>
      <w:r w:rsidRPr="00AC425D">
        <w:rPr>
          <w:szCs w:val="24"/>
        </w:rPr>
        <w:t xml:space="preserve">Для расчета </w:t>
      </w:r>
      <w:r w:rsidRPr="00AC425D">
        <w:rPr>
          <w:position w:val="-16"/>
          <w:szCs w:val="24"/>
        </w:rPr>
        <w:object w:dxaOrig="480" w:dyaOrig="480">
          <v:shape id="_x0000_i1273" type="#_x0000_t75" style="width:24pt;height:24pt" o:ole="">
            <v:imagedata r:id="rId396" o:title=""/>
          </v:shape>
          <o:OLEObject Type="Embed" ProgID="Equation.DSMT4" ShapeID="_x0000_i1273" DrawAspect="Content" ObjectID="_1630848939" r:id="rId459"/>
        </w:object>
      </w:r>
      <w:r w:rsidRPr="00AC425D">
        <w:rPr>
          <w:szCs w:val="24"/>
        </w:rPr>
        <w:t xml:space="preserve"> введем следующие обозначения параметров, вычисляемых на 1 м холостого хода режущего инструмента: </w:t>
      </w:r>
      <w:r w:rsidRPr="00AC425D">
        <w:rPr>
          <w:position w:val="-16"/>
          <w:szCs w:val="24"/>
        </w:rPr>
        <w:object w:dxaOrig="440" w:dyaOrig="480">
          <v:shape id="_x0000_i1274" type="#_x0000_t75" style="width:21.75pt;height:24pt" o:ole="">
            <v:imagedata r:id="rId460" o:title=""/>
          </v:shape>
          <o:OLEObject Type="Embed" ProgID="Equation.DSMT4" ShapeID="_x0000_i1274" DrawAspect="Content" ObjectID="_1630848940" r:id="rId461"/>
        </w:object>
      </w:r>
      <w:r w:rsidRPr="00AC425D">
        <w:rPr>
          <w:i/>
          <w:szCs w:val="24"/>
        </w:rPr>
        <w:t xml:space="preserve"> </w:t>
      </w:r>
      <w:r w:rsidRPr="00AC425D">
        <w:rPr>
          <w:szCs w:val="24"/>
        </w:rPr>
        <w:t xml:space="preserve">– затраты электроэнергии за один час работы лазерного комплекса на холостом ходе, кВт/ч; </w:t>
      </w:r>
      <w:r w:rsidRPr="00AC425D">
        <w:rPr>
          <w:i/>
          <w:position w:val="-16"/>
          <w:szCs w:val="24"/>
          <w:lang w:val="en-US"/>
        </w:rPr>
        <w:object w:dxaOrig="400" w:dyaOrig="400">
          <v:shape id="_x0000_i1275" type="#_x0000_t75" style="width:21pt;height:21pt" o:ole="">
            <v:imagedata r:id="rId462" o:title=""/>
          </v:shape>
          <o:OLEObject Type="Embed" ProgID="Equation.DSMT4" ShapeID="_x0000_i1275" DrawAspect="Content" ObjectID="_1630848941" r:id="rId463"/>
        </w:object>
      </w:r>
      <w:r w:rsidRPr="00AC425D">
        <w:rPr>
          <w:szCs w:val="24"/>
        </w:rPr>
        <w:t xml:space="preserve"> – время, затрачиваемое на один метр холостого хода инструмента, час. Тогда</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position w:val="-24"/>
          <w:sz w:val="24"/>
          <w:szCs w:val="24"/>
        </w:rPr>
        <w:object w:dxaOrig="5000" w:dyaOrig="900">
          <v:shape id="_x0000_i1276" type="#_x0000_t75" style="width:249pt;height:44.25pt" o:ole="">
            <v:imagedata r:id="rId464" o:title=""/>
          </v:shape>
          <o:OLEObject Type="Embed" ProgID="Equation.DSMT4" ShapeID="_x0000_i1276" DrawAspect="Content" ObjectID="_1630848942" r:id="rId465"/>
        </w:object>
      </w:r>
      <w:r w:rsidRPr="00AC425D">
        <w:rPr>
          <w:rFonts w:ascii="Times New Roman" w:hAnsi="Times New Roman" w:cs="Times New Roman"/>
          <w:sz w:val="24"/>
          <w:szCs w:val="24"/>
        </w:rPr>
        <w:t xml:space="preserve">. </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w:t>
      </w:r>
      <w:r w:rsidR="00365017">
        <w:rPr>
          <w:rFonts w:ascii="Times New Roman" w:hAnsi="Times New Roman" w:cs="Times New Roman"/>
          <w:sz w:val="24"/>
          <w:szCs w:val="24"/>
          <w:lang w:val="en-US"/>
        </w:rPr>
        <w:t>1.8</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eastAsiaTheme="minorEastAsia" w:hAnsi="Times New Roman" w:cs="Times New Roman"/>
          <w:sz w:val="24"/>
          <w:szCs w:val="24"/>
        </w:rPr>
      </w:pPr>
      <w:r w:rsidRPr="00AC425D">
        <w:rPr>
          <w:rFonts w:ascii="Times New Roman" w:hAnsi="Times New Roman" w:cs="Times New Roman"/>
          <w:sz w:val="24"/>
          <w:szCs w:val="24"/>
          <w:lang w:eastAsia="ru-RU"/>
        </w:rPr>
        <w:t xml:space="preserve">Аналогично для расчета </w:t>
      </w:r>
      <w:r w:rsidRPr="00AC425D">
        <w:rPr>
          <w:rFonts w:ascii="Times New Roman" w:hAnsi="Times New Roman" w:cs="Times New Roman"/>
          <w:i/>
          <w:position w:val="-16"/>
          <w:sz w:val="24"/>
          <w:szCs w:val="24"/>
        </w:rPr>
        <w:object w:dxaOrig="420" w:dyaOrig="400">
          <v:shape id="_x0000_i1277" type="#_x0000_t75" style="width:21.75pt;height:21pt" o:ole="">
            <v:imagedata r:id="rId96" o:title=""/>
          </v:shape>
          <o:OLEObject Type="Embed" ProgID="Equation.DSMT4" ShapeID="_x0000_i1277" DrawAspect="Content" ObjectID="_1630848943" r:id="rId466"/>
        </w:object>
      </w:r>
      <w:r w:rsidRPr="00AC425D">
        <w:rPr>
          <w:rFonts w:ascii="Times New Roman" w:hAnsi="Times New Roman" w:cs="Times New Roman"/>
          <w:sz w:val="24"/>
          <w:szCs w:val="24"/>
        </w:rPr>
        <w:t xml:space="preserve"> введем следующие обозначения для стоимостных параметров, вычисляемых на одну точку врезки: </w:t>
      </w:r>
      <w:r w:rsidRPr="00AC425D">
        <w:rPr>
          <w:rFonts w:ascii="Times New Roman" w:hAnsi="Times New Roman" w:cs="Times New Roman"/>
          <w:i/>
          <w:position w:val="-14"/>
          <w:sz w:val="24"/>
          <w:szCs w:val="24"/>
        </w:rPr>
        <w:object w:dxaOrig="499" w:dyaOrig="460">
          <v:shape id="_x0000_i1278" type="#_x0000_t75" style="width:25.5pt;height:24pt" o:ole="">
            <v:imagedata r:id="rId467" o:title=""/>
          </v:shape>
          <o:OLEObject Type="Embed" ProgID="Equation.DSMT4" ShapeID="_x0000_i1278" DrawAspect="Content" ObjectID="_1630848944" r:id="rId468"/>
        </w:object>
      </w:r>
      <w:r w:rsidRPr="00AC425D">
        <w:rPr>
          <w:rFonts w:ascii="Times New Roman" w:hAnsi="Times New Roman" w:cs="Times New Roman"/>
          <w:i/>
          <w:sz w:val="24"/>
          <w:szCs w:val="24"/>
        </w:rPr>
        <w:t xml:space="preserve">- </w:t>
      </w:r>
      <w:r w:rsidRPr="00AC425D">
        <w:rPr>
          <w:rFonts w:ascii="Times New Roman" w:eastAsiaTheme="minorEastAsia" w:hAnsi="Times New Roman" w:cs="Times New Roman"/>
          <w:sz w:val="24"/>
          <w:szCs w:val="24"/>
        </w:rPr>
        <w:t xml:space="preserve">стоимость электроэнергии; </w:t>
      </w:r>
      <w:r w:rsidRPr="00AC425D">
        <w:rPr>
          <w:rFonts w:ascii="Times New Roman" w:hAnsi="Times New Roman" w:cs="Times New Roman"/>
          <w:i/>
          <w:position w:val="-16"/>
          <w:sz w:val="24"/>
          <w:szCs w:val="24"/>
        </w:rPr>
        <w:object w:dxaOrig="639" w:dyaOrig="480">
          <v:shape id="_x0000_i1279" type="#_x0000_t75" style="width:33pt;height:25.5pt" o:ole="">
            <v:imagedata r:id="rId469" o:title=""/>
          </v:shape>
          <o:OLEObject Type="Embed" ProgID="Equation.DSMT4" ShapeID="_x0000_i1279" DrawAspect="Content" ObjectID="_1630848945" r:id="rId470"/>
        </w:object>
      </w:r>
      <w:r w:rsidRPr="00AC425D">
        <w:rPr>
          <w:rFonts w:ascii="Times New Roman" w:eastAsiaTheme="minorEastAsia" w:hAnsi="Times New Roman" w:cs="Times New Roman"/>
          <w:sz w:val="24"/>
          <w:szCs w:val="24"/>
        </w:rPr>
        <w:t xml:space="preserve">- стоимость расходных материалов; </w:t>
      </w:r>
      <w:r w:rsidRPr="00AC425D">
        <w:rPr>
          <w:rFonts w:ascii="Times New Roman" w:hAnsi="Times New Roman" w:cs="Times New Roman"/>
          <w:i/>
          <w:position w:val="-12"/>
          <w:sz w:val="24"/>
          <w:szCs w:val="24"/>
        </w:rPr>
        <w:object w:dxaOrig="520" w:dyaOrig="440">
          <v:shape id="_x0000_i1280" type="#_x0000_t75" style="width:27pt;height:22.5pt" o:ole="">
            <v:imagedata r:id="rId471" o:title=""/>
          </v:shape>
          <o:OLEObject Type="Embed" ProgID="Equation.DSMT4" ShapeID="_x0000_i1280" DrawAspect="Content" ObjectID="_1630848946" r:id="rId472"/>
        </w:object>
      </w:r>
      <w:r w:rsidRPr="00AC425D">
        <w:rPr>
          <w:rFonts w:ascii="Times New Roman" w:hAnsi="Times New Roman" w:cs="Times New Roman"/>
          <w:i/>
          <w:sz w:val="24"/>
          <w:szCs w:val="24"/>
        </w:rPr>
        <w:t xml:space="preserve"> </w:t>
      </w:r>
      <w:r w:rsidRPr="00AC425D">
        <w:rPr>
          <w:rFonts w:ascii="Times New Roman" w:eastAsiaTheme="minorEastAsia" w:hAnsi="Times New Roman" w:cs="Times New Roman"/>
          <w:sz w:val="24"/>
          <w:szCs w:val="24"/>
        </w:rPr>
        <w:t xml:space="preserve">– стоимость лазерного газа; </w:t>
      </w:r>
      <w:r w:rsidRPr="00AC425D">
        <w:rPr>
          <w:rFonts w:ascii="Times New Roman" w:hAnsi="Times New Roman" w:cs="Times New Roman"/>
          <w:i/>
          <w:position w:val="-12"/>
          <w:sz w:val="24"/>
          <w:szCs w:val="24"/>
        </w:rPr>
        <w:object w:dxaOrig="560" w:dyaOrig="440">
          <v:shape id="_x0000_i1281" type="#_x0000_t75" style="width:30pt;height:22.5pt" o:ole="">
            <v:imagedata r:id="rId473" o:title=""/>
          </v:shape>
          <o:OLEObject Type="Embed" ProgID="Equation.DSMT4" ShapeID="_x0000_i1281" DrawAspect="Content" ObjectID="_1630848947" r:id="rId474"/>
        </w:object>
      </w:r>
      <w:r w:rsidRPr="00AC425D">
        <w:rPr>
          <w:rFonts w:ascii="Times New Roman" w:hAnsi="Times New Roman" w:cs="Times New Roman"/>
          <w:i/>
          <w:sz w:val="24"/>
          <w:szCs w:val="24"/>
        </w:rPr>
        <w:t xml:space="preserve"> </w:t>
      </w:r>
      <w:r w:rsidRPr="00AC425D">
        <w:rPr>
          <w:rFonts w:ascii="Times New Roman" w:eastAsiaTheme="minorEastAsia" w:hAnsi="Times New Roman" w:cs="Times New Roman"/>
          <w:sz w:val="24"/>
          <w:szCs w:val="24"/>
        </w:rPr>
        <w:t xml:space="preserve">- стоимость технологического газа, </w:t>
      </w:r>
      <w:r w:rsidRPr="00AC425D">
        <w:rPr>
          <w:rFonts w:ascii="Times New Roman" w:hAnsi="Times New Roman" w:cs="Times New Roman"/>
          <w:position w:val="-12"/>
          <w:sz w:val="24"/>
          <w:szCs w:val="24"/>
        </w:rPr>
        <w:object w:dxaOrig="440" w:dyaOrig="440">
          <v:shape id="_x0000_i1282" type="#_x0000_t75" style="width:21.75pt;height:21.75pt" o:ole="">
            <v:imagedata r:id="rId475" o:title=""/>
          </v:shape>
          <o:OLEObject Type="Embed" ProgID="Equation.DSMT4" ShapeID="_x0000_i1282" DrawAspect="Content" ObjectID="_1630848948" r:id="rId476"/>
        </w:object>
      </w:r>
      <w:r w:rsidRPr="00AC425D">
        <w:rPr>
          <w:rFonts w:ascii="Times New Roman" w:hAnsi="Times New Roman" w:cs="Times New Roman"/>
          <w:sz w:val="24"/>
          <w:szCs w:val="24"/>
        </w:rPr>
        <w:t xml:space="preserve"> - затраты, связанные с заработной платой сопровождающего персонала; </w:t>
      </w:r>
      <w:r w:rsidRPr="00AC425D">
        <w:rPr>
          <w:rFonts w:ascii="Times New Roman" w:hAnsi="Times New Roman" w:cs="Times New Roman"/>
          <w:position w:val="-14"/>
          <w:sz w:val="24"/>
          <w:szCs w:val="24"/>
        </w:rPr>
        <w:object w:dxaOrig="440" w:dyaOrig="460">
          <v:shape id="_x0000_i1283" type="#_x0000_t75" style="width:21.75pt;height:22.5pt" o:ole="">
            <v:imagedata r:id="rId477" o:title=""/>
          </v:shape>
          <o:OLEObject Type="Embed" ProgID="Equation.DSMT4" ShapeID="_x0000_i1283" DrawAspect="Content" ObjectID="_1630848949" r:id="rId478"/>
        </w:object>
      </w:r>
      <w:r w:rsidRPr="00AC425D">
        <w:rPr>
          <w:rFonts w:ascii="Times New Roman" w:hAnsi="Times New Roman" w:cs="Times New Roman"/>
          <w:sz w:val="24"/>
          <w:szCs w:val="24"/>
        </w:rPr>
        <w:t xml:space="preserve"> - амортизация оборудования. </w:t>
      </w:r>
      <w:r w:rsidRPr="00AC425D">
        <w:rPr>
          <w:rFonts w:ascii="Times New Roman" w:eastAsiaTheme="minorEastAsia" w:hAnsi="Times New Roman" w:cs="Times New Roman"/>
          <w:sz w:val="24"/>
          <w:szCs w:val="24"/>
        </w:rPr>
        <w:t>Тогда</w:t>
      </w:r>
    </w:p>
    <w:p w:rsidR="00D40EA0" w:rsidRPr="00AC425D" w:rsidRDefault="00D40EA0" w:rsidP="00D40EA0">
      <w:pPr>
        <w:spacing w:after="0"/>
        <w:ind w:firstLine="709"/>
        <w:jc w:val="both"/>
        <w:rPr>
          <w:rFonts w:ascii="Times New Roman" w:hAnsi="Times New Roman" w:cs="Times New Roman"/>
          <w:i/>
          <w:sz w:val="24"/>
          <w:szCs w:val="24"/>
        </w:rPr>
      </w:pPr>
      <w:r w:rsidRPr="00AC425D">
        <w:rPr>
          <w:rFonts w:ascii="Times New Roman" w:hAnsi="Times New Roman" w:cs="Times New Roman"/>
          <w:i/>
          <w:position w:val="-16"/>
          <w:sz w:val="24"/>
          <w:szCs w:val="24"/>
        </w:rPr>
        <w:object w:dxaOrig="4500" w:dyaOrig="480">
          <v:shape id="_x0000_i1284" type="#_x0000_t75" style="width:233.25pt;height:25.5pt" o:ole="">
            <v:imagedata r:id="rId479" o:title=""/>
          </v:shape>
          <o:OLEObject Type="Embed" ProgID="Equation.DSMT4" ShapeID="_x0000_i1284" DrawAspect="Content" ObjectID="_1630848950" r:id="rId480"/>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.9</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sz w:val="24"/>
          <w:szCs w:val="24"/>
          <w:lang w:eastAsia="ru-RU"/>
        </w:rPr>
        <w:t xml:space="preserve">Для вычисления значений </w:t>
      </w:r>
      <w:r w:rsidRPr="00AC425D">
        <w:rPr>
          <w:rFonts w:ascii="Times New Roman" w:hAnsi="Times New Roman" w:cs="Times New Roman"/>
          <w:position w:val="-14"/>
          <w:sz w:val="24"/>
          <w:szCs w:val="24"/>
          <w:lang w:val="en-US" w:eastAsia="ru-RU"/>
        </w:rPr>
        <w:object w:dxaOrig="499" w:dyaOrig="460">
          <v:shape id="_x0000_i1285" type="#_x0000_t75" style="width:25.5pt;height:22.5pt" o:ole="">
            <v:imagedata r:id="rId481" o:title=""/>
          </v:shape>
          <o:OLEObject Type="Embed" ProgID="Equation.DSMT4" ShapeID="_x0000_i1285" DrawAspect="Content" ObjectID="_1630848951" r:id="rId482"/>
        </w:object>
      </w:r>
      <w:r w:rsidRPr="00AC425D">
        <w:rPr>
          <w:rFonts w:ascii="Times New Roman" w:hAnsi="Times New Roman" w:cs="Times New Roman"/>
          <w:sz w:val="24"/>
          <w:szCs w:val="24"/>
          <w:lang w:eastAsia="ru-RU"/>
        </w:rPr>
        <w:t xml:space="preserve">, </w:t>
      </w:r>
      <w:r w:rsidRPr="00AC425D">
        <w:rPr>
          <w:rFonts w:ascii="Times New Roman" w:hAnsi="Times New Roman" w:cs="Times New Roman"/>
          <w:position w:val="-16"/>
          <w:sz w:val="24"/>
          <w:szCs w:val="24"/>
          <w:lang w:val="en-US" w:eastAsia="ru-RU"/>
        </w:rPr>
        <w:object w:dxaOrig="639" w:dyaOrig="480">
          <v:shape id="_x0000_i1286" type="#_x0000_t75" style="width:32.25pt;height:24pt" o:ole="">
            <v:imagedata r:id="rId483" o:title=""/>
          </v:shape>
          <o:OLEObject Type="Embed" ProgID="Equation.DSMT4" ShapeID="_x0000_i1286" DrawAspect="Content" ObjectID="_1630848952" r:id="rId484"/>
        </w:object>
      </w:r>
      <w:r w:rsidRPr="00AC425D">
        <w:rPr>
          <w:rFonts w:ascii="Times New Roman" w:hAnsi="Times New Roman" w:cs="Times New Roman"/>
          <w:sz w:val="24"/>
          <w:szCs w:val="24"/>
          <w:lang w:eastAsia="ru-RU"/>
        </w:rPr>
        <w:t xml:space="preserve">, </w:t>
      </w:r>
      <w:r w:rsidRPr="00AC425D">
        <w:rPr>
          <w:rFonts w:ascii="Times New Roman" w:hAnsi="Times New Roman" w:cs="Times New Roman"/>
          <w:position w:val="-12"/>
          <w:sz w:val="24"/>
          <w:szCs w:val="24"/>
          <w:lang w:val="en-US" w:eastAsia="ru-RU"/>
        </w:rPr>
        <w:object w:dxaOrig="520" w:dyaOrig="440">
          <v:shape id="_x0000_i1287" type="#_x0000_t75" style="width:26.25pt;height:21.75pt" o:ole="">
            <v:imagedata r:id="rId485" o:title=""/>
          </v:shape>
          <o:OLEObject Type="Embed" ProgID="Equation.DSMT4" ShapeID="_x0000_i1287" DrawAspect="Content" ObjectID="_1630848953" r:id="rId486"/>
        </w:object>
      </w:r>
      <w:r w:rsidRPr="00AC425D">
        <w:rPr>
          <w:rFonts w:ascii="Times New Roman" w:hAnsi="Times New Roman" w:cs="Times New Roman"/>
          <w:sz w:val="24"/>
          <w:szCs w:val="24"/>
          <w:lang w:eastAsia="ru-RU"/>
        </w:rPr>
        <w:t xml:space="preserve"> и </w:t>
      </w:r>
      <w:r w:rsidRPr="00AC425D">
        <w:rPr>
          <w:rFonts w:ascii="Times New Roman" w:hAnsi="Times New Roman" w:cs="Times New Roman"/>
          <w:position w:val="-12"/>
          <w:sz w:val="24"/>
          <w:szCs w:val="24"/>
          <w:lang w:eastAsia="ru-RU"/>
        </w:rPr>
        <w:object w:dxaOrig="560" w:dyaOrig="440">
          <v:shape id="_x0000_i1288" type="#_x0000_t75" style="width:27.75pt;height:21.75pt" o:ole="">
            <v:imagedata r:id="rId487" o:title=""/>
          </v:shape>
          <o:OLEObject Type="Embed" ProgID="Equation.DSMT4" ShapeID="_x0000_i1288" DrawAspect="Content" ObjectID="_1630848954" r:id="rId488"/>
        </w:object>
      </w:r>
      <w:r w:rsidRPr="00AC425D">
        <w:rPr>
          <w:rFonts w:ascii="Times New Roman" w:eastAsiaTheme="minorEastAsia" w:hAnsi="Times New Roman" w:cs="Times New Roman"/>
          <w:sz w:val="24"/>
          <w:szCs w:val="24"/>
        </w:rPr>
        <w:t xml:space="preserve">введем дополнительные параметры: </w:t>
      </w:r>
      <w:r w:rsidRPr="00AC425D">
        <w:rPr>
          <w:rFonts w:ascii="Times New Roman" w:hAnsi="Times New Roman" w:cs="Times New Roman"/>
          <w:position w:val="-16"/>
          <w:sz w:val="24"/>
          <w:szCs w:val="24"/>
        </w:rPr>
        <w:object w:dxaOrig="380" w:dyaOrig="480">
          <v:shape id="_x0000_i1289" type="#_x0000_t75" style="width:18.75pt;height:24pt" o:ole="">
            <v:imagedata r:id="rId489" o:title=""/>
          </v:shape>
          <o:OLEObject Type="Embed" ProgID="Equation.DSMT4" ShapeID="_x0000_i1289" DrawAspect="Content" ObjectID="_1630848955" r:id="rId490"/>
        </w:object>
      </w:r>
      <w:r w:rsidRPr="00AC425D">
        <w:rPr>
          <w:rFonts w:ascii="Times New Roman" w:hAnsi="Times New Roman" w:cs="Times New Roman"/>
          <w:sz w:val="24"/>
          <w:szCs w:val="24"/>
        </w:rPr>
        <w:t xml:space="preserve"> - затраты электроэнергии на одну точку врезки, кВт/ч;</w:t>
      </w:r>
      <w:r w:rsidRPr="00AC425D">
        <w:rPr>
          <w:rFonts w:ascii="Times New Roman" w:hAnsi="Times New Roman" w:cs="Times New Roman"/>
          <w:i/>
          <w:sz w:val="24"/>
          <w:szCs w:val="24"/>
        </w:rPr>
        <w:t xml:space="preserve"> </w:t>
      </w:r>
      <w:r w:rsidRPr="00AC425D">
        <w:rPr>
          <w:rFonts w:ascii="Times New Roman" w:hAnsi="Times New Roman" w:cs="Times New Roman"/>
          <w:i/>
          <w:position w:val="-16"/>
          <w:sz w:val="24"/>
          <w:szCs w:val="24"/>
          <w:lang w:val="en-US"/>
        </w:rPr>
        <w:object w:dxaOrig="340" w:dyaOrig="400">
          <v:shape id="_x0000_i1290" type="#_x0000_t75" style="width:17.25pt;height:21pt" o:ole="">
            <v:imagedata r:id="rId491" o:title=""/>
          </v:shape>
          <o:OLEObject Type="Embed" ProgID="Equation.DSMT4" ShapeID="_x0000_i1290" DrawAspect="Content" ObjectID="_1630848956" r:id="rId492"/>
        </w:objec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 время, затрачиваемое на одну точку врезки, час. Тогда</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16"/>
          <w:sz w:val="24"/>
          <w:szCs w:val="24"/>
        </w:rPr>
        <w:object w:dxaOrig="1960" w:dyaOrig="480">
          <v:shape id="_x0000_i1291" type="#_x0000_t75" style="width:100.5pt;height:25.5pt" o:ole="">
            <v:imagedata r:id="rId493" o:title=""/>
          </v:shape>
          <o:OLEObject Type="Embed" ProgID="Equation.DSMT4" ShapeID="_x0000_i1291" DrawAspect="Content" ObjectID="_1630848957" r:id="rId494"/>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w:t>
      </w:r>
      <w:r w:rsidRPr="00AC425D">
        <w:rPr>
          <w:rFonts w:ascii="Times New Roman" w:hAnsi="Times New Roman" w:cs="Times New Roman"/>
          <w:sz w:val="24"/>
          <w:szCs w:val="24"/>
        </w:rPr>
        <w:t>1</w:t>
      </w:r>
      <w:r w:rsidR="00365017">
        <w:rPr>
          <w:rFonts w:ascii="Times New Roman" w:hAnsi="Times New Roman" w:cs="Times New Roman"/>
          <w:sz w:val="24"/>
          <w:szCs w:val="24"/>
          <w:lang w:val="en-US"/>
        </w:rPr>
        <w:t>0</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position w:val="-16"/>
          <w:sz w:val="24"/>
          <w:szCs w:val="24"/>
          <w:lang w:eastAsia="ru-RU"/>
        </w:rPr>
        <w:object w:dxaOrig="2480" w:dyaOrig="480">
          <v:shape id="_x0000_i1292" type="#_x0000_t75" style="width:124.5pt;height:24pt" o:ole="">
            <v:imagedata r:id="rId495" o:title=""/>
          </v:shape>
          <o:OLEObject Type="Embed" ProgID="Equation.DSMT4" ShapeID="_x0000_i1292" DrawAspect="Content" ObjectID="_1630848958" r:id="rId496"/>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.11</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position w:val="-16"/>
          <w:sz w:val="24"/>
          <w:szCs w:val="24"/>
          <w:lang w:val="en-US" w:eastAsia="ru-RU"/>
        </w:rPr>
        <w:object w:dxaOrig="2360" w:dyaOrig="480">
          <v:shape id="_x0000_i1293" type="#_x0000_t75" style="width:117.75pt;height:24pt" o:ole="">
            <v:imagedata r:id="rId497" o:title=""/>
          </v:shape>
          <o:OLEObject Type="Embed" ProgID="Equation.DSMT4" ShapeID="_x0000_i1293" DrawAspect="Content" ObjectID="_1630848959" r:id="rId498"/>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position w:val="-10"/>
          <w:sz w:val="24"/>
          <w:szCs w:val="24"/>
          <w:lang w:val="en-US"/>
        </w:rPr>
        <w:object w:dxaOrig="180" w:dyaOrig="320">
          <v:shape id="_x0000_i1294" type="#_x0000_t75" style="width:9pt;height:15pt" o:ole="">
            <v:imagedata r:id="rId499" o:title=""/>
          </v:shape>
          <o:OLEObject Type="Embed" ProgID="Equation.3" ShapeID="_x0000_i1294" DrawAspect="Content" ObjectID="_1630848960" r:id="rId500"/>
        </w:objec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.12</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position w:val="-34"/>
          <w:sz w:val="24"/>
          <w:szCs w:val="24"/>
          <w:lang w:val="en-US" w:eastAsia="ru-RU"/>
        </w:rPr>
        <w:object w:dxaOrig="2100" w:dyaOrig="780">
          <v:shape id="_x0000_i1295" type="#_x0000_t75" style="width:105pt;height:39pt" o:ole="">
            <v:imagedata r:id="rId501" o:title=""/>
          </v:shape>
          <o:OLEObject Type="Embed" ProgID="Equation.DSMT4" ShapeID="_x0000_i1295" DrawAspect="Content" ObjectID="_1630848961" r:id="rId502"/>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.13</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16"/>
          <w:sz w:val="24"/>
          <w:szCs w:val="24"/>
        </w:rPr>
        <w:object w:dxaOrig="1420" w:dyaOrig="480">
          <v:shape id="_x0000_i1296" type="#_x0000_t75" style="width:1in;height:24pt" o:ole="">
            <v:imagedata r:id="rId503" o:title=""/>
          </v:shape>
          <o:OLEObject Type="Embed" ProgID="Equation.DSMT4" ShapeID="_x0000_i1296" DrawAspect="Content" ObjectID="_1630848962" r:id="rId504"/>
        </w:object>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sz w:val="24"/>
          <w:szCs w:val="24"/>
        </w:rPr>
        <w:t>(2.1</w:t>
      </w:r>
      <w:r w:rsidR="00365017" w:rsidRPr="00963F34">
        <w:rPr>
          <w:rFonts w:ascii="Times New Roman" w:hAnsi="Times New Roman" w:cs="Times New Roman"/>
          <w:sz w:val="24"/>
          <w:szCs w:val="24"/>
        </w:rPr>
        <w:t>.14</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24"/>
          <w:sz w:val="24"/>
          <w:szCs w:val="24"/>
        </w:rPr>
        <w:object w:dxaOrig="2320" w:dyaOrig="900">
          <v:shape id="_x0000_i1297" type="#_x0000_t75" style="width:117pt;height:46.5pt" o:ole="">
            <v:imagedata r:id="rId505" o:title=""/>
          </v:shape>
          <o:OLEObject Type="Embed" ProgID="Equation.DSMT4" ShapeID="_x0000_i1297" DrawAspect="Content" ObjectID="_1630848963" r:id="rId506"/>
        </w:object>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sz w:val="24"/>
          <w:szCs w:val="24"/>
        </w:rPr>
        <w:t>(2.1</w:t>
      </w:r>
      <w:r w:rsidR="00365017" w:rsidRPr="00963F34">
        <w:rPr>
          <w:rFonts w:ascii="Times New Roman" w:hAnsi="Times New Roman" w:cs="Times New Roman"/>
          <w:sz w:val="24"/>
          <w:szCs w:val="24"/>
        </w:rPr>
        <w:t>.15</w:t>
      </w:r>
      <w:r w:rsidRPr="00AC425D">
        <w:rPr>
          <w:rFonts w:ascii="Times New Roman" w:hAnsi="Times New Roman" w:cs="Times New Roman"/>
          <w:sz w:val="24"/>
          <w:szCs w:val="24"/>
        </w:rPr>
        <w:t>)</w:t>
      </w:r>
    </w:p>
    <w:p w:rsidR="00D40EA0" w:rsidRPr="00AC425D" w:rsidRDefault="00D40EA0" w:rsidP="008F44B0">
      <w:pPr>
        <w:spacing w:after="0"/>
        <w:ind w:firstLine="426"/>
        <w:jc w:val="both"/>
        <w:rPr>
          <w:rFonts w:ascii="Times New Roman" w:hAnsi="Times New Roman" w:cs="Times New Roman"/>
          <w:sz w:val="24"/>
          <w:szCs w:val="24"/>
        </w:rPr>
      </w:pPr>
      <w:r w:rsidRPr="00AC425D">
        <w:rPr>
          <w:rFonts w:ascii="Times New Roman" w:hAnsi="Times New Roman" w:cs="Times New Roman"/>
          <w:sz w:val="24"/>
          <w:szCs w:val="24"/>
        </w:rPr>
        <w:t xml:space="preserve">При расчете стоимости одной точки врезки параметр </w:t>
      </w:r>
      <w:r w:rsidRPr="00AC425D">
        <w:rPr>
          <w:rFonts w:ascii="Times New Roman" w:hAnsi="Times New Roman" w:cs="Times New Roman"/>
          <w:position w:val="-12"/>
          <w:sz w:val="24"/>
          <w:szCs w:val="24"/>
        </w:rPr>
        <w:object w:dxaOrig="520" w:dyaOrig="440">
          <v:shape id="_x0000_i1298" type="#_x0000_t75" style="width:26.25pt;height:21.75pt" o:ole="">
            <v:imagedata r:id="rId507" o:title=""/>
          </v:shape>
          <o:OLEObject Type="Embed" ProgID="Equation.DSMT4" ShapeID="_x0000_i1298" DrawAspect="Content" ObjectID="_1630848964" r:id="rId508"/>
        </w:object>
      </w:r>
      <w:r w:rsidRPr="00AC425D">
        <w:rPr>
          <w:rFonts w:ascii="Times New Roman" w:hAnsi="Times New Roman" w:cs="Times New Roman"/>
          <w:sz w:val="24"/>
          <w:szCs w:val="24"/>
        </w:rPr>
        <w:t xml:space="preserve"> необходимо учитывать только при обработке материала на проточном газовом лазере. Параметр </w:t>
      </w:r>
      <w:r w:rsidRPr="00AC425D">
        <w:rPr>
          <w:rFonts w:ascii="Times New Roman" w:hAnsi="Times New Roman" w:cs="Times New Roman"/>
          <w:i/>
          <w:position w:val="-12"/>
          <w:sz w:val="24"/>
          <w:szCs w:val="24"/>
        </w:rPr>
        <w:object w:dxaOrig="560" w:dyaOrig="440">
          <v:shape id="_x0000_i1299" type="#_x0000_t75" style="width:27.75pt;height:22.5pt" o:ole="">
            <v:imagedata r:id="rId509" o:title=""/>
          </v:shape>
          <o:OLEObject Type="Embed" ProgID="Equation.DSMT4" ShapeID="_x0000_i1299" DrawAspect="Content" ObjectID="_1630848965" r:id="rId510"/>
        </w:objec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необходимо учитывать при расчете себестоимости резки только в тех случаях, когда применяется вспомогательный рабочий газ.</w:t>
      </w:r>
    </w:p>
    <w:p w:rsidR="00D40EA0" w:rsidRPr="00AC425D" w:rsidRDefault="00D40EA0" w:rsidP="008F44B0">
      <w:pPr>
        <w:spacing w:after="0"/>
        <w:ind w:firstLine="426"/>
        <w:jc w:val="both"/>
        <w:rPr>
          <w:rFonts w:ascii="Times New Roman" w:hAnsi="Times New Roman" w:cs="Times New Roman"/>
          <w:sz w:val="24"/>
          <w:szCs w:val="24"/>
        </w:rPr>
      </w:pPr>
      <w:r w:rsidRPr="00AC425D">
        <w:rPr>
          <w:rFonts w:ascii="Times New Roman" w:hAnsi="Times New Roman" w:cs="Times New Roman"/>
          <w:sz w:val="24"/>
          <w:szCs w:val="24"/>
        </w:rPr>
        <w:t xml:space="preserve">Тогда </w:t>
      </w:r>
      <w:r w:rsidR="008F44B0">
        <w:rPr>
          <w:rFonts w:ascii="Times New Roman" w:hAnsi="Times New Roman" w:cs="Times New Roman"/>
          <w:sz w:val="24"/>
          <w:szCs w:val="24"/>
        </w:rPr>
        <w:t>целевую функцию стоимости резки</w:t>
      </w:r>
      <w:r w:rsidR="00AE7BF6">
        <w:rPr>
          <w:rFonts w:ascii="Times New Roman" w:hAnsi="Times New Roman" w:cs="Times New Roman"/>
          <w:sz w:val="24"/>
          <w:szCs w:val="24"/>
        </w:rPr>
        <w:t xml:space="preserve"> </w:t>
      </w:r>
      <w:r w:rsidRPr="00AC425D">
        <w:rPr>
          <w:rFonts w:ascii="Times New Roman" w:hAnsi="Times New Roman" w:cs="Times New Roman"/>
          <w:sz w:val="24"/>
          <w:szCs w:val="24"/>
        </w:rPr>
        <w:t>(1.</w:t>
      </w:r>
      <w:r w:rsidR="008F44B0">
        <w:rPr>
          <w:rFonts w:ascii="Times New Roman" w:hAnsi="Times New Roman" w:cs="Times New Roman"/>
          <w:sz w:val="24"/>
          <w:szCs w:val="24"/>
        </w:rPr>
        <w:t>2.4</w:t>
      </w:r>
      <w:r w:rsidRPr="00AC425D">
        <w:rPr>
          <w:rFonts w:ascii="Times New Roman" w:hAnsi="Times New Roman" w:cs="Times New Roman"/>
          <w:sz w:val="24"/>
          <w:szCs w:val="24"/>
        </w:rPr>
        <w:t>) можно записать в следующем виде:</w:t>
      </w:r>
    </w:p>
    <w:p w:rsidR="00D40EA0" w:rsidRPr="00AC425D" w:rsidRDefault="00D40EA0" w:rsidP="00D40EA0">
      <w:pPr>
        <w:ind w:firstLine="709"/>
        <w:jc w:val="both"/>
        <w:rPr>
          <w:rFonts w:ascii="Times New Roman" w:hAnsi="Times New Roman" w:cs="Times New Roman"/>
          <w:sz w:val="24"/>
          <w:szCs w:val="24"/>
        </w:rPr>
      </w:pPr>
      <w:r w:rsidRPr="00AC425D">
        <w:rPr>
          <w:rFonts w:ascii="Times New Roman" w:hAnsi="Times New Roman" w:cs="Times New Roman"/>
          <w:position w:val="-42"/>
          <w:sz w:val="24"/>
          <w:szCs w:val="24"/>
        </w:rPr>
        <w:object w:dxaOrig="6520" w:dyaOrig="960">
          <v:shape id="_x0000_i1300" type="#_x0000_t75" style="width:327pt;height:48pt" o:ole="">
            <v:imagedata r:id="rId511" o:title=""/>
          </v:shape>
          <o:OLEObject Type="Embed" ProgID="Equation.DSMT4" ShapeID="_x0000_i1300" DrawAspect="Content" ObjectID="_1630848966" r:id="rId512"/>
        </w:object>
      </w:r>
      <w:r w:rsidRPr="00AC425D">
        <w:rPr>
          <w:rFonts w:ascii="Times New Roman" w:hAnsi="Times New Roman" w:cs="Times New Roman"/>
          <w:sz w:val="24"/>
          <w:szCs w:val="24"/>
        </w:rPr>
        <w:tab/>
      </w:r>
      <w:r w:rsidRPr="00AC425D">
        <w:rPr>
          <w:rFonts w:ascii="Times New Roman" w:hAnsi="Times New Roman" w:cs="Times New Roman"/>
          <w:sz w:val="24"/>
          <w:szCs w:val="24"/>
        </w:rPr>
        <w:tab/>
        <w:t>(2.</w:t>
      </w:r>
      <w:r w:rsidR="008F44B0">
        <w:rPr>
          <w:rFonts w:ascii="Times New Roman" w:hAnsi="Times New Roman" w:cs="Times New Roman"/>
          <w:sz w:val="24"/>
          <w:szCs w:val="24"/>
        </w:rPr>
        <w:t>1.</w:t>
      </w:r>
      <w:r w:rsidRPr="00AC425D">
        <w:rPr>
          <w:rFonts w:ascii="Times New Roman" w:hAnsi="Times New Roman" w:cs="Times New Roman"/>
          <w:sz w:val="24"/>
          <w:szCs w:val="24"/>
        </w:rPr>
        <w:t>1</w:t>
      </w:r>
      <w:r w:rsidR="008F44B0">
        <w:rPr>
          <w:rFonts w:ascii="Times New Roman" w:hAnsi="Times New Roman" w:cs="Times New Roman"/>
          <w:sz w:val="24"/>
          <w:szCs w:val="24"/>
        </w:rPr>
        <w:t>6</w:t>
      </w:r>
      <w:r w:rsidRPr="00AC425D">
        <w:rPr>
          <w:rFonts w:ascii="Times New Roman" w:hAnsi="Times New Roman" w:cs="Times New Roman"/>
          <w:sz w:val="24"/>
          <w:szCs w:val="24"/>
        </w:rPr>
        <w:t>)</w:t>
      </w:r>
    </w:p>
    <w:p w:rsidR="00D40EA0" w:rsidRPr="00AC425D" w:rsidRDefault="00D40EA0" w:rsidP="008F44B0">
      <w:pPr>
        <w:spacing w:after="120"/>
        <w:ind w:firstLine="426"/>
        <w:jc w:val="both"/>
        <w:rPr>
          <w:rFonts w:ascii="Times New Roman" w:hAnsi="Times New Roman" w:cs="Times New Roman"/>
          <w:sz w:val="24"/>
          <w:szCs w:val="24"/>
        </w:rPr>
      </w:pPr>
      <w:r w:rsidRPr="00AC425D">
        <w:rPr>
          <w:rFonts w:ascii="Times New Roman" w:hAnsi="Times New Roman" w:cs="Times New Roman"/>
          <w:sz w:val="24"/>
          <w:szCs w:val="24"/>
        </w:rPr>
        <w:t xml:space="preserve">К основным расходным материалам и запчастям для газового лазера можно отнести: поворотные зеркала, фокусирующие линзы, защитные стекла, сопла, </w:t>
      </w:r>
      <w:proofErr w:type="spellStart"/>
      <w:r w:rsidRPr="00AC425D">
        <w:rPr>
          <w:rFonts w:ascii="Times New Roman" w:hAnsi="Times New Roman" w:cs="Times New Roman"/>
          <w:sz w:val="24"/>
          <w:szCs w:val="24"/>
        </w:rPr>
        <w:t>юстировочные</w:t>
      </w:r>
      <w:proofErr w:type="spellEnd"/>
      <w:r w:rsidRPr="00AC425D">
        <w:rPr>
          <w:rFonts w:ascii="Times New Roman" w:hAnsi="Times New Roman" w:cs="Times New Roman"/>
          <w:sz w:val="24"/>
          <w:szCs w:val="24"/>
        </w:rPr>
        <w:t xml:space="preserve"> узлы, газовые трубки. К основным расходным материалам для волоконного лазера можно отнести: сопла, защитные стекла, фокусирующие линзы. А для случая применения твердотельных лазеров выделяют следующие основные расходные материалы и запчасти: лампы оптической накачки, защитные стекла, зеркала, </w:t>
      </w:r>
      <w:proofErr w:type="spellStart"/>
      <w:r w:rsidRPr="00AC425D">
        <w:rPr>
          <w:rFonts w:ascii="Times New Roman" w:hAnsi="Times New Roman" w:cs="Times New Roman"/>
          <w:sz w:val="24"/>
          <w:szCs w:val="24"/>
        </w:rPr>
        <w:t>квантрон</w:t>
      </w:r>
      <w:proofErr w:type="spellEnd"/>
      <w:r w:rsidRPr="00AC425D">
        <w:rPr>
          <w:rFonts w:ascii="Times New Roman" w:hAnsi="Times New Roman" w:cs="Times New Roman"/>
          <w:sz w:val="24"/>
          <w:szCs w:val="24"/>
        </w:rPr>
        <w:t xml:space="preserve">, активный элемент. Следует отметить, что стоимость расходных материалов может изменяться в зависимости от фактических сроков службы расходных материалов, которые зависят от качества используемого газа, опыта персонала, эксплуатирующего лазерный станок. Следует отметить, что </w:t>
      </w:r>
      <w:r w:rsidRPr="00AC425D">
        <w:rPr>
          <w:rFonts w:ascii="Times New Roman" w:hAnsi="Times New Roman" w:cs="Times New Roman"/>
          <w:position w:val="-16"/>
          <w:sz w:val="24"/>
          <w:szCs w:val="24"/>
        </w:rPr>
        <w:object w:dxaOrig="859" w:dyaOrig="400">
          <v:shape id="_x0000_i1301" type="#_x0000_t75" style="width:43.5pt;height:21pt" o:ole="">
            <v:imagedata r:id="rId433" o:title=""/>
          </v:shape>
          <o:OLEObject Type="Embed" ProgID="Equation.DSMT4" ShapeID="_x0000_i1301" DrawAspect="Content" ObjectID="_1630848967" r:id="rId513"/>
        </w:object>
      </w:r>
      <w:r w:rsidRPr="00AC425D">
        <w:rPr>
          <w:rFonts w:ascii="Times New Roman" w:hAnsi="Times New Roman" w:cs="Times New Roman"/>
          <w:sz w:val="24"/>
          <w:szCs w:val="24"/>
        </w:rPr>
        <w:t xml:space="preserve"> зависит от ценообразования, курса доллара (</w:t>
      </w:r>
      <w:r w:rsidRPr="00AC425D">
        <w:rPr>
          <w:rFonts w:ascii="Times New Roman" w:hAnsi="Times New Roman" w:cs="Times New Roman"/>
          <w:sz w:val="24"/>
          <w:szCs w:val="24"/>
          <w:lang w:val="en-US"/>
        </w:rPr>
        <w:t>USD</w:t>
      </w:r>
      <w:r w:rsidRPr="00AC425D">
        <w:rPr>
          <w:rFonts w:ascii="Times New Roman" w:hAnsi="Times New Roman" w:cs="Times New Roman"/>
          <w:sz w:val="24"/>
          <w:szCs w:val="24"/>
        </w:rPr>
        <w:t>) и евро (</w:t>
      </w:r>
      <w:r w:rsidRPr="00AC425D">
        <w:rPr>
          <w:rFonts w:ascii="Times New Roman" w:hAnsi="Times New Roman" w:cs="Times New Roman"/>
          <w:sz w:val="24"/>
          <w:szCs w:val="24"/>
          <w:lang w:val="en-US"/>
        </w:rPr>
        <w:t>EUR</w:t>
      </w:r>
      <w:r w:rsidRPr="00AC425D">
        <w:rPr>
          <w:rFonts w:ascii="Times New Roman" w:hAnsi="Times New Roman" w:cs="Times New Roman"/>
          <w:sz w:val="24"/>
          <w:szCs w:val="24"/>
        </w:rPr>
        <w:t xml:space="preserve">), а параметры </w:t>
      </w:r>
      <w:r w:rsidRPr="00AC425D">
        <w:rPr>
          <w:rFonts w:ascii="Times New Roman" w:hAnsi="Times New Roman" w:cs="Times New Roman"/>
          <w:position w:val="-12"/>
          <w:sz w:val="24"/>
          <w:szCs w:val="24"/>
        </w:rPr>
        <w:object w:dxaOrig="499" w:dyaOrig="440">
          <v:shape id="_x0000_i1302" type="#_x0000_t75" style="width:25.5pt;height:21.75pt" o:ole="">
            <v:imagedata r:id="rId427" o:title=""/>
          </v:shape>
          <o:OLEObject Type="Embed" ProgID="Equation.DSMT4" ShapeID="_x0000_i1302" DrawAspect="Content" ObjectID="_1630848968" r:id="rId514"/>
        </w:object>
      </w:r>
      <w:r w:rsidRPr="00AC425D">
        <w:rPr>
          <w:rFonts w:ascii="Times New Roman" w:hAnsi="Times New Roman" w:cs="Times New Roman"/>
          <w:sz w:val="24"/>
          <w:szCs w:val="24"/>
        </w:rPr>
        <w:t xml:space="preserve">, </w:t>
      </w:r>
      <w:r w:rsidRPr="00AC425D">
        <w:rPr>
          <w:rFonts w:ascii="Times New Roman" w:hAnsi="Times New Roman" w:cs="Times New Roman"/>
          <w:position w:val="-16"/>
          <w:sz w:val="24"/>
          <w:szCs w:val="24"/>
        </w:rPr>
        <w:object w:dxaOrig="800" w:dyaOrig="400">
          <v:shape id="_x0000_i1303" type="#_x0000_t75" style="width:39.75pt;height:21pt" o:ole="">
            <v:imagedata r:id="rId429" o:title=""/>
          </v:shape>
          <o:OLEObject Type="Embed" ProgID="Equation.DSMT4" ShapeID="_x0000_i1303" DrawAspect="Content" ObjectID="_1630848969" r:id="rId515"/>
        </w:object>
      </w:r>
      <w:r w:rsidRPr="00AC425D">
        <w:rPr>
          <w:rFonts w:ascii="Times New Roman" w:hAnsi="Times New Roman" w:cs="Times New Roman"/>
          <w:sz w:val="24"/>
          <w:szCs w:val="24"/>
        </w:rPr>
        <w:t xml:space="preserve"> и </w:t>
      </w:r>
      <w:r w:rsidRPr="00AC425D">
        <w:rPr>
          <w:rFonts w:ascii="Times New Roman" w:hAnsi="Times New Roman" w:cs="Times New Roman"/>
          <w:position w:val="-16"/>
          <w:sz w:val="24"/>
          <w:szCs w:val="24"/>
        </w:rPr>
        <w:object w:dxaOrig="840" w:dyaOrig="400">
          <v:shape id="_x0000_i1304" type="#_x0000_t75" style="width:43.5pt;height:21pt" o:ole="">
            <v:imagedata r:id="rId516" o:title=""/>
          </v:shape>
          <o:OLEObject Type="Embed" ProgID="Equation.DSMT4" ShapeID="_x0000_i1304" DrawAspect="Content" ObjectID="_1630848970" r:id="rId517"/>
        </w:object>
      </w:r>
      <w:r w:rsidRPr="00AC425D">
        <w:rPr>
          <w:rFonts w:ascii="Times New Roman" w:hAnsi="Times New Roman" w:cs="Times New Roman"/>
          <w:sz w:val="24"/>
          <w:szCs w:val="24"/>
        </w:rPr>
        <w:t xml:space="preserve"> зависят от цен, которые устанавливает поставщик </w:t>
      </w:r>
      <w:r w:rsidRPr="00AC425D">
        <w:rPr>
          <w:rFonts w:ascii="Times New Roman" w:hAnsi="Times New Roman" w:cs="Times New Roman"/>
          <w:sz w:val="24"/>
          <w:szCs w:val="24"/>
        </w:rPr>
        <w:lastRenderedPageBreak/>
        <w:t xml:space="preserve">услуг, поэтому при расчете </w:t>
      </w:r>
      <w:r w:rsidRPr="00AC425D">
        <w:rPr>
          <w:rFonts w:ascii="Times New Roman" w:hAnsi="Times New Roman" w:cs="Times New Roman"/>
          <w:position w:val="-12"/>
          <w:sz w:val="24"/>
          <w:szCs w:val="24"/>
        </w:rPr>
        <w:object w:dxaOrig="560" w:dyaOrig="360">
          <v:shape id="_x0000_i1305" type="#_x0000_t75" style="width:27.75pt;height:18pt" o:ole="">
            <v:imagedata r:id="rId518" o:title=""/>
          </v:shape>
          <o:OLEObject Type="Embed" ProgID="Equation.DSMT4" ShapeID="_x0000_i1305" DrawAspect="Content" ObjectID="_1630848971" r:id="rId519"/>
        </w:object>
      </w:r>
      <w:r w:rsidRPr="00AC425D">
        <w:rPr>
          <w:rFonts w:ascii="Times New Roman" w:hAnsi="Times New Roman" w:cs="Times New Roman"/>
          <w:sz w:val="24"/>
          <w:szCs w:val="24"/>
        </w:rPr>
        <w:t xml:space="preserve"> для конкретных производственных задач, изменения цен целесообразно учитывать, используя изменяющиеся в зависимости от перечисленных факторов таблицы стоимостных параметров в </w:t>
      </w:r>
      <w:r w:rsidRPr="00AC425D">
        <w:rPr>
          <w:rFonts w:ascii="Times New Roman" w:hAnsi="Times New Roman" w:cs="Times New Roman"/>
          <w:sz w:val="24"/>
          <w:szCs w:val="24"/>
          <w:lang w:val="en-US"/>
        </w:rPr>
        <w:t>MS</w:t>
      </w:r>
      <w:r w:rsidRPr="00AC425D">
        <w:rPr>
          <w:rFonts w:ascii="Times New Roman" w:hAnsi="Times New Roman" w:cs="Times New Roman"/>
          <w:sz w:val="24"/>
          <w:szCs w:val="24"/>
        </w:rPr>
        <w:t xml:space="preserve"> </w:t>
      </w:r>
      <w:r w:rsidRPr="00AC425D">
        <w:rPr>
          <w:rFonts w:ascii="Times New Roman" w:hAnsi="Times New Roman" w:cs="Times New Roman"/>
          <w:sz w:val="24"/>
          <w:szCs w:val="24"/>
          <w:lang w:val="en-US"/>
        </w:rPr>
        <w:t>Excel</w:t>
      </w:r>
      <w:r w:rsidRPr="00AC425D">
        <w:rPr>
          <w:rFonts w:ascii="Times New Roman" w:hAnsi="Times New Roman" w:cs="Times New Roman"/>
          <w:sz w:val="24"/>
          <w:szCs w:val="24"/>
        </w:rPr>
        <w:t xml:space="preserve">. В частности, была создана сводная таблица в </w:t>
      </w:r>
      <w:r w:rsidRPr="00AC425D">
        <w:rPr>
          <w:rFonts w:ascii="Times New Roman" w:hAnsi="Times New Roman" w:cs="Times New Roman"/>
          <w:sz w:val="24"/>
          <w:szCs w:val="24"/>
          <w:lang w:val="en-US"/>
        </w:rPr>
        <w:t>MS</w:t>
      </w:r>
      <w:r w:rsidRPr="00AC425D">
        <w:rPr>
          <w:rFonts w:ascii="Times New Roman" w:hAnsi="Times New Roman" w:cs="Times New Roman"/>
          <w:sz w:val="24"/>
          <w:szCs w:val="24"/>
        </w:rPr>
        <w:t xml:space="preserve"> </w:t>
      </w:r>
      <w:r w:rsidRPr="00AC425D">
        <w:rPr>
          <w:rFonts w:ascii="Times New Roman" w:hAnsi="Times New Roman" w:cs="Times New Roman"/>
          <w:sz w:val="24"/>
          <w:szCs w:val="24"/>
          <w:lang w:val="en-US"/>
        </w:rPr>
        <w:t>Excel</w:t>
      </w:r>
      <w:r w:rsidRPr="00AC425D">
        <w:rPr>
          <w:rFonts w:ascii="Times New Roman" w:hAnsi="Times New Roman" w:cs="Times New Roman"/>
          <w:sz w:val="24"/>
          <w:szCs w:val="24"/>
        </w:rPr>
        <w:t xml:space="preserve"> для расчета себестоимости лазерной резки по разработанной выше методике для газового СО</w:t>
      </w:r>
      <w:r w:rsidRPr="00AC425D">
        <w:rPr>
          <w:rFonts w:ascii="Times New Roman" w:hAnsi="Times New Roman" w:cs="Times New Roman"/>
          <w:sz w:val="24"/>
          <w:szCs w:val="24"/>
          <w:vertAlign w:val="subscript"/>
        </w:rPr>
        <w:t>2</w:t>
      </w:r>
      <w:r w:rsidRPr="00AC425D">
        <w:rPr>
          <w:rFonts w:ascii="Times New Roman" w:hAnsi="Times New Roman" w:cs="Times New Roman"/>
          <w:sz w:val="24"/>
          <w:szCs w:val="24"/>
        </w:rPr>
        <w:t xml:space="preserve"> лазерного комплекса </w:t>
      </w:r>
      <w:proofErr w:type="spellStart"/>
      <w:r w:rsidRPr="00AC425D">
        <w:rPr>
          <w:rFonts w:ascii="Times New Roman" w:hAnsi="Times New Roman" w:cs="Times New Roman"/>
          <w:sz w:val="24"/>
          <w:szCs w:val="24"/>
          <w:lang w:val="en-US"/>
        </w:rPr>
        <w:t>ByStar</w:t>
      </w:r>
      <w:proofErr w:type="spellEnd"/>
      <w:r w:rsidRPr="00AC425D">
        <w:rPr>
          <w:rFonts w:ascii="Times New Roman" w:hAnsi="Times New Roman" w:cs="Times New Roman"/>
          <w:sz w:val="24"/>
          <w:szCs w:val="24"/>
        </w:rPr>
        <w:t xml:space="preserve"> 3015 для следующих материалов: </w:t>
      </w:r>
    </w:p>
    <w:p w:rsidR="00D40EA0" w:rsidRPr="00AC425D" w:rsidRDefault="00D40EA0" w:rsidP="00A2719D">
      <w:pPr>
        <w:pStyle w:val="ae"/>
        <w:numPr>
          <w:ilvl w:val="0"/>
          <w:numId w:val="20"/>
        </w:numPr>
        <w:spacing w:after="0"/>
        <w:jc w:val="both"/>
        <w:rPr>
          <w:rFonts w:ascii="Times New Roman" w:hAnsi="Times New Roman"/>
          <w:sz w:val="24"/>
          <w:szCs w:val="24"/>
        </w:rPr>
      </w:pPr>
      <w:r w:rsidRPr="00AC425D">
        <w:rPr>
          <w:rFonts w:ascii="Times New Roman" w:hAnsi="Times New Roman"/>
          <w:sz w:val="24"/>
          <w:szCs w:val="24"/>
        </w:rPr>
        <w:t xml:space="preserve">нержавеющая сталь (на примере 12Х18Н10Т) толщиной ∆=1-10мм; </w:t>
      </w:r>
    </w:p>
    <w:p w:rsidR="00D40EA0" w:rsidRPr="00AC425D" w:rsidRDefault="00D40EA0" w:rsidP="00A2719D">
      <w:pPr>
        <w:pStyle w:val="ae"/>
        <w:numPr>
          <w:ilvl w:val="0"/>
          <w:numId w:val="20"/>
        </w:numPr>
        <w:spacing w:after="0"/>
        <w:jc w:val="both"/>
        <w:rPr>
          <w:rFonts w:ascii="Times New Roman" w:hAnsi="Times New Roman"/>
          <w:sz w:val="24"/>
          <w:szCs w:val="24"/>
        </w:rPr>
      </w:pPr>
      <w:r w:rsidRPr="00AC425D">
        <w:rPr>
          <w:rFonts w:ascii="Times New Roman" w:hAnsi="Times New Roman"/>
          <w:sz w:val="24"/>
          <w:szCs w:val="24"/>
        </w:rPr>
        <w:t xml:space="preserve">углеродистая сталь (на примере 10кп) толщиной ∆=1-15мм; </w:t>
      </w:r>
    </w:p>
    <w:p w:rsidR="00D40EA0" w:rsidRPr="00AC425D" w:rsidRDefault="00D40EA0" w:rsidP="00A2719D">
      <w:pPr>
        <w:pStyle w:val="ae"/>
        <w:numPr>
          <w:ilvl w:val="0"/>
          <w:numId w:val="20"/>
        </w:numPr>
        <w:spacing w:after="120"/>
        <w:jc w:val="both"/>
        <w:rPr>
          <w:rFonts w:ascii="Times New Roman" w:hAnsi="Times New Roman"/>
          <w:sz w:val="24"/>
          <w:szCs w:val="24"/>
        </w:rPr>
      </w:pPr>
      <w:r w:rsidRPr="00AC425D">
        <w:rPr>
          <w:rFonts w:ascii="Times New Roman" w:hAnsi="Times New Roman"/>
          <w:sz w:val="24"/>
          <w:szCs w:val="24"/>
        </w:rPr>
        <w:t xml:space="preserve">алюминий и его сплавы (на примере АМг3М) толщиной ∆=1-5мм. </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sz w:val="24"/>
          <w:szCs w:val="24"/>
        </w:rPr>
        <w:t xml:space="preserve">Были определены значения основных стоимостных характеристик </w:t>
      </w:r>
      <w:r w:rsidRPr="00AC425D">
        <w:rPr>
          <w:rFonts w:ascii="Times New Roman" w:hAnsi="Times New Roman" w:cs="Times New Roman"/>
          <w:position w:val="-12"/>
          <w:sz w:val="24"/>
          <w:szCs w:val="24"/>
        </w:rPr>
        <w:object w:dxaOrig="420" w:dyaOrig="440">
          <v:shape id="_x0000_i1306" type="#_x0000_t75" style="width:21pt;height:21.75pt" o:ole="">
            <v:imagedata r:id="rId520" o:title=""/>
          </v:shape>
          <o:OLEObject Type="Embed" ProgID="Equation.DSMT4" ShapeID="_x0000_i1306" DrawAspect="Content" ObjectID="_1630848972" r:id="rId521"/>
        </w:object>
      </w:r>
      <w:r w:rsidRPr="00AC425D">
        <w:rPr>
          <w:rFonts w:ascii="Times New Roman" w:hAnsi="Times New Roman" w:cs="Times New Roman"/>
          <w:sz w:val="24"/>
          <w:szCs w:val="24"/>
        </w:rPr>
        <w:t xml:space="preserve">, </w:t>
      </w:r>
      <w:r w:rsidRPr="00AC425D">
        <w:rPr>
          <w:rFonts w:ascii="Times New Roman" w:hAnsi="Times New Roman" w:cs="Times New Roman"/>
          <w:position w:val="-16"/>
          <w:sz w:val="24"/>
          <w:szCs w:val="24"/>
        </w:rPr>
        <w:object w:dxaOrig="480" w:dyaOrig="480">
          <v:shape id="_x0000_i1307" type="#_x0000_t75" style="width:24pt;height:24pt" o:ole="">
            <v:imagedata r:id="rId396" o:title=""/>
          </v:shape>
          <o:OLEObject Type="Embed" ProgID="Equation.DSMT4" ShapeID="_x0000_i1307" DrawAspect="Content" ObjectID="_1630848973" r:id="rId522"/>
        </w:object>
      </w:r>
      <w:r w:rsidRPr="00AC425D">
        <w:rPr>
          <w:rFonts w:ascii="Times New Roman" w:hAnsi="Times New Roman" w:cs="Times New Roman"/>
          <w:sz w:val="24"/>
          <w:szCs w:val="24"/>
        </w:rPr>
        <w:t xml:space="preserve"> и </w:t>
      </w:r>
      <w:r w:rsidRPr="00AC425D">
        <w:rPr>
          <w:rFonts w:ascii="Times New Roman" w:hAnsi="Times New Roman" w:cs="Times New Roman"/>
          <w:position w:val="-16"/>
          <w:sz w:val="24"/>
          <w:szCs w:val="24"/>
        </w:rPr>
        <w:object w:dxaOrig="420" w:dyaOrig="480">
          <v:shape id="_x0000_i1308" type="#_x0000_t75" style="width:21pt;height:24pt" o:ole="">
            <v:imagedata r:id="rId523" o:title=""/>
          </v:shape>
          <o:OLEObject Type="Embed" ProgID="Equation.DSMT4" ShapeID="_x0000_i1308" DrawAspect="Content" ObjectID="_1630848974" r:id="rId524"/>
        </w:object>
      </w:r>
      <w:r w:rsidRPr="00AC425D">
        <w:rPr>
          <w:rFonts w:ascii="Times New Roman" w:hAnsi="Times New Roman" w:cs="Times New Roman"/>
          <w:sz w:val="24"/>
          <w:szCs w:val="24"/>
        </w:rPr>
        <w:t xml:space="preserve"> с учетом всех перечисленных параметров, приведенных в (2.</w:t>
      </w:r>
      <w:r w:rsidR="008F44B0" w:rsidRPr="008F44B0">
        <w:rPr>
          <w:rFonts w:ascii="Times New Roman" w:hAnsi="Times New Roman" w:cs="Times New Roman"/>
          <w:sz w:val="24"/>
          <w:szCs w:val="24"/>
        </w:rPr>
        <w:t>1.1</w:t>
      </w:r>
      <w:r w:rsidRPr="00AC425D">
        <w:rPr>
          <w:rFonts w:ascii="Times New Roman" w:hAnsi="Times New Roman" w:cs="Times New Roman"/>
          <w:sz w:val="24"/>
          <w:szCs w:val="24"/>
        </w:rPr>
        <w:t>)-(2.1</w:t>
      </w:r>
      <w:r w:rsidR="008F44B0" w:rsidRPr="008F44B0">
        <w:rPr>
          <w:rFonts w:ascii="Times New Roman" w:hAnsi="Times New Roman" w:cs="Times New Roman"/>
          <w:sz w:val="24"/>
          <w:szCs w:val="24"/>
        </w:rPr>
        <w:t>.15</w:t>
      </w:r>
      <w:r w:rsidRPr="00AC425D">
        <w:rPr>
          <w:rFonts w:ascii="Times New Roman" w:hAnsi="Times New Roman" w:cs="Times New Roman"/>
          <w:sz w:val="24"/>
          <w:szCs w:val="24"/>
        </w:rPr>
        <w:t>). В табл.</w:t>
      </w:r>
      <w:r w:rsidR="008F44B0" w:rsidRPr="008F44B0">
        <w:rPr>
          <w:rFonts w:ascii="Times New Roman" w:hAnsi="Times New Roman" w:cs="Times New Roman"/>
          <w:sz w:val="24"/>
          <w:szCs w:val="24"/>
        </w:rPr>
        <w:t>3</w:t>
      </w:r>
      <w:r w:rsidRPr="00AC425D">
        <w:rPr>
          <w:rFonts w:ascii="Times New Roman" w:hAnsi="Times New Roman" w:cs="Times New Roman"/>
          <w:sz w:val="24"/>
          <w:szCs w:val="24"/>
        </w:rPr>
        <w:t xml:space="preserve"> приведены значения стоимости одного погонного метра лазерного реза при максимальной </w:t>
      </w:r>
      <w:r w:rsidRPr="00AC425D">
        <w:rPr>
          <w:rFonts w:ascii="Times New Roman" w:hAnsi="Times New Roman" w:cs="Times New Roman"/>
          <w:position w:val="-12"/>
          <w:sz w:val="24"/>
          <w:szCs w:val="24"/>
        </w:rPr>
        <w:object w:dxaOrig="600" w:dyaOrig="440">
          <v:shape id="_x0000_i1309" type="#_x0000_t75" style="width:30pt;height:21.75pt" o:ole="">
            <v:imagedata r:id="rId525" o:title=""/>
          </v:shape>
          <o:OLEObject Type="Embed" ProgID="Equation.DSMT4" ShapeID="_x0000_i1309" DrawAspect="Content" ObjectID="_1630848975" r:id="rId526"/>
        </w:object>
      </w:r>
      <w:r w:rsidRPr="00AC425D">
        <w:rPr>
          <w:rFonts w:ascii="Times New Roman" w:hAnsi="Times New Roman" w:cs="Times New Roman"/>
          <w:sz w:val="24"/>
          <w:szCs w:val="24"/>
        </w:rPr>
        <w:t xml:space="preserve"> и минимальной </w:t>
      </w:r>
      <w:r w:rsidRPr="00AC425D">
        <w:rPr>
          <w:rFonts w:ascii="Times New Roman" w:hAnsi="Times New Roman" w:cs="Times New Roman"/>
          <w:position w:val="-12"/>
          <w:sz w:val="24"/>
          <w:szCs w:val="24"/>
        </w:rPr>
        <w:object w:dxaOrig="560" w:dyaOrig="440">
          <v:shape id="_x0000_i1310" type="#_x0000_t75" style="width:27.75pt;height:21.75pt" o:ole="">
            <v:imagedata r:id="rId527" o:title=""/>
          </v:shape>
          <o:OLEObject Type="Embed" ProgID="Equation.DSMT4" ShapeID="_x0000_i1310" DrawAspect="Content" ObjectID="_1630848976" r:id="rId528"/>
        </w:object>
      </w:r>
      <w:r w:rsidRPr="00AC425D">
        <w:rPr>
          <w:rFonts w:ascii="Times New Roman" w:hAnsi="Times New Roman" w:cs="Times New Roman"/>
          <w:sz w:val="24"/>
          <w:szCs w:val="24"/>
        </w:rPr>
        <w:t xml:space="preserve"> возможной рабочей скорости перемещения режущего инструмента </w:t>
      </w:r>
      <w:r w:rsidRPr="00AC425D">
        <w:rPr>
          <w:rFonts w:ascii="Times New Roman" w:hAnsi="Times New Roman" w:cs="Times New Roman"/>
          <w:position w:val="-12"/>
          <w:sz w:val="24"/>
          <w:szCs w:val="24"/>
        </w:rPr>
        <w:object w:dxaOrig="400" w:dyaOrig="440">
          <v:shape id="_x0000_i1311" type="#_x0000_t75" style="width:21pt;height:21.75pt" o:ole="">
            <v:imagedata r:id="rId529" o:title=""/>
          </v:shape>
          <o:OLEObject Type="Embed" ProgID="Equation.DSMT4" ShapeID="_x0000_i1311" DrawAspect="Content" ObjectID="_1630848977" r:id="rId530"/>
        </w:object>
      </w:r>
      <w:r w:rsidRPr="00AC425D">
        <w:rPr>
          <w:rFonts w:ascii="Times New Roman" w:hAnsi="Times New Roman" w:cs="Times New Roman"/>
          <w:sz w:val="24"/>
          <w:szCs w:val="24"/>
        </w:rPr>
        <w:t xml:space="preserve"> в зависимости от требуемого качества изготовления деталей. </w:t>
      </w:r>
    </w:p>
    <w:p w:rsidR="00D40EA0" w:rsidRPr="00AC425D" w:rsidRDefault="00D40EA0" w:rsidP="00855185">
      <w:pPr>
        <w:spacing w:before="240" w:after="0"/>
        <w:jc w:val="center"/>
        <w:rPr>
          <w:rFonts w:ascii="Times New Roman" w:hAnsi="Times New Roman" w:cs="Times New Roman"/>
          <w:sz w:val="24"/>
          <w:szCs w:val="24"/>
        </w:rPr>
      </w:pPr>
      <w:r w:rsidRPr="00AC425D">
        <w:rPr>
          <w:rFonts w:ascii="Times New Roman" w:hAnsi="Times New Roman" w:cs="Times New Roman"/>
          <w:sz w:val="24"/>
          <w:szCs w:val="24"/>
        </w:rPr>
        <w:t xml:space="preserve">Таблица </w:t>
      </w:r>
      <w:r w:rsidR="008F44B0">
        <w:rPr>
          <w:rFonts w:ascii="Times New Roman" w:hAnsi="Times New Roman" w:cs="Times New Roman"/>
          <w:sz w:val="24"/>
          <w:szCs w:val="24"/>
        </w:rPr>
        <w:t xml:space="preserve">3. </w:t>
      </w:r>
      <w:r w:rsidR="00A92154" w:rsidRPr="00AC425D">
        <w:rPr>
          <w:rFonts w:ascii="Times New Roman" w:hAnsi="Times New Roman" w:cs="Times New Roman"/>
          <w:sz w:val="24"/>
          <w:szCs w:val="24"/>
        </w:rPr>
        <w:t>Значения основных стоимостных параметров при вычислении целевой функции для со</w:t>
      </w:r>
      <w:r w:rsidR="008F44B0" w:rsidRPr="00AC425D">
        <w:rPr>
          <w:rFonts w:ascii="Times New Roman" w:hAnsi="Times New Roman" w:cs="Times New Roman"/>
          <w:sz w:val="24"/>
          <w:szCs w:val="24"/>
          <w:vertAlign w:val="subscript"/>
        </w:rPr>
        <w:t>2</w:t>
      </w:r>
      <w:r w:rsidR="00A92154" w:rsidRPr="00AC425D">
        <w:rPr>
          <w:rFonts w:ascii="Times New Roman" w:hAnsi="Times New Roman" w:cs="Times New Roman"/>
          <w:sz w:val="24"/>
          <w:szCs w:val="24"/>
        </w:rPr>
        <w:t xml:space="preserve"> лазерного комплекса </w:t>
      </w:r>
      <w:proofErr w:type="spellStart"/>
      <w:r w:rsidR="00A92154" w:rsidRPr="00AC425D">
        <w:rPr>
          <w:rFonts w:ascii="Times New Roman" w:hAnsi="Times New Roman" w:cs="Times New Roman"/>
          <w:sz w:val="24"/>
          <w:szCs w:val="24"/>
          <w:lang w:val="en-US"/>
        </w:rPr>
        <w:t>bystar</w:t>
      </w:r>
      <w:proofErr w:type="spellEnd"/>
      <w:r w:rsidR="008F44B0" w:rsidRPr="00AC425D">
        <w:rPr>
          <w:rFonts w:ascii="Times New Roman" w:hAnsi="Times New Roman" w:cs="Times New Roman"/>
          <w:sz w:val="24"/>
          <w:szCs w:val="24"/>
        </w:rPr>
        <w:t>3015</w:t>
      </w:r>
    </w:p>
    <w:tbl>
      <w:tblPr>
        <w:tblW w:w="1008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060"/>
        <w:gridCol w:w="1840"/>
        <w:gridCol w:w="1703"/>
        <w:gridCol w:w="1843"/>
        <w:gridCol w:w="1641"/>
      </w:tblGrid>
      <w:tr w:rsidR="00D40EA0" w:rsidRPr="00AC425D" w:rsidTr="008F44B0">
        <w:trPr>
          <w:cantSplit/>
          <w:trHeight w:val="1018"/>
          <w:tblHeader/>
          <w:jc w:val="center"/>
        </w:trPr>
        <w:tc>
          <w:tcPr>
            <w:tcW w:w="3060" w:type="dxa"/>
            <w:vAlign w:val="center"/>
          </w:tcPr>
          <w:p w:rsidR="00D40EA0" w:rsidRPr="00AC425D" w:rsidRDefault="00D40EA0" w:rsidP="00C935DC">
            <w:pPr>
              <w:pStyle w:val="tablecolhead"/>
              <w:spacing w:line="276" w:lineRule="auto"/>
              <w:rPr>
                <w:b w:val="0"/>
                <w:sz w:val="24"/>
                <w:szCs w:val="24"/>
                <w:lang w:val="ru-RU"/>
              </w:rPr>
            </w:pPr>
            <w:r w:rsidRPr="00AC425D">
              <w:rPr>
                <w:b w:val="0"/>
                <w:sz w:val="24"/>
                <w:szCs w:val="24"/>
                <w:lang w:val="ru-RU"/>
              </w:rPr>
              <w:t>Материал</w:t>
            </w:r>
          </w:p>
          <w:p w:rsidR="00D40EA0" w:rsidRPr="00AC425D" w:rsidRDefault="00D40EA0" w:rsidP="00C935DC">
            <w:pPr>
              <w:pStyle w:val="tablecolhead"/>
              <w:spacing w:line="276" w:lineRule="auto"/>
              <w:rPr>
                <w:sz w:val="24"/>
                <w:szCs w:val="24"/>
              </w:rPr>
            </w:pPr>
            <w:r w:rsidRPr="00AC425D">
              <w:rPr>
                <w:b w:val="0"/>
                <w:sz w:val="24"/>
                <w:szCs w:val="24"/>
                <w:lang w:val="ru-RU"/>
              </w:rPr>
              <w:t>и толщина материала(∆)</w:t>
            </w:r>
          </w:p>
        </w:tc>
        <w:tc>
          <w:tcPr>
            <w:tcW w:w="1840" w:type="dxa"/>
            <w:tcBorders>
              <w:top w:val="single" w:sz="4" w:space="0" w:color="auto"/>
              <w:right w:val="single" w:sz="4" w:space="0" w:color="auto"/>
            </w:tcBorders>
            <w:vAlign w:val="center"/>
          </w:tcPr>
          <w:p w:rsidR="00D40EA0" w:rsidRPr="00AC425D" w:rsidRDefault="00D40EA0" w:rsidP="00C935DC">
            <w:pPr>
              <w:pStyle w:val="tablecolsubhead"/>
              <w:spacing w:line="276" w:lineRule="auto"/>
              <w:rPr>
                <w:i w:val="0"/>
                <w:sz w:val="24"/>
                <w:szCs w:val="24"/>
                <w:lang w:val="ru-RU"/>
              </w:rPr>
            </w:pPr>
            <w:r w:rsidRPr="00AC425D">
              <w:rPr>
                <w:i w:val="0"/>
                <w:position w:val="-12"/>
                <w:sz w:val="24"/>
                <w:szCs w:val="24"/>
              </w:rPr>
              <w:object w:dxaOrig="600" w:dyaOrig="440">
                <v:shape id="_x0000_i1312" type="#_x0000_t75" style="width:30pt;height:21.75pt" o:ole="">
                  <v:imagedata r:id="rId525" o:title=""/>
                </v:shape>
                <o:OLEObject Type="Embed" ProgID="Equation.DSMT4" ShapeID="_x0000_i1312" DrawAspect="Content" ObjectID="_1630848978" r:id="rId531"/>
              </w:object>
            </w:r>
            <w:r w:rsidRPr="00AC425D">
              <w:rPr>
                <w:i w:val="0"/>
                <w:sz w:val="24"/>
                <w:szCs w:val="24"/>
                <w:lang w:val="ru-RU"/>
              </w:rPr>
              <w:t xml:space="preserve">, </w:t>
            </w:r>
            <w:proofErr w:type="spellStart"/>
            <w:r w:rsidRPr="00AC425D">
              <w:rPr>
                <w:i w:val="0"/>
                <w:sz w:val="24"/>
                <w:szCs w:val="24"/>
                <w:lang w:val="ru-RU"/>
              </w:rPr>
              <w:t>руб</w:t>
            </w:r>
            <w:proofErr w:type="spellEnd"/>
          </w:p>
        </w:tc>
        <w:tc>
          <w:tcPr>
            <w:tcW w:w="1703" w:type="dxa"/>
            <w:tcBorders>
              <w:top w:val="single" w:sz="4" w:space="0" w:color="auto"/>
              <w:left w:val="single" w:sz="4" w:space="0" w:color="auto"/>
            </w:tcBorders>
            <w:vAlign w:val="center"/>
          </w:tcPr>
          <w:p w:rsidR="00D40EA0" w:rsidRPr="00AC425D" w:rsidRDefault="00D40EA0" w:rsidP="00C935DC">
            <w:pPr>
              <w:pStyle w:val="tablecolsubhead"/>
              <w:spacing w:line="276" w:lineRule="auto"/>
              <w:rPr>
                <w:i w:val="0"/>
                <w:sz w:val="24"/>
                <w:szCs w:val="24"/>
                <w:lang w:val="ru-RU"/>
              </w:rPr>
            </w:pPr>
            <w:r w:rsidRPr="00AC425D">
              <w:rPr>
                <w:i w:val="0"/>
                <w:position w:val="-12"/>
                <w:sz w:val="24"/>
                <w:szCs w:val="24"/>
              </w:rPr>
              <w:object w:dxaOrig="560" w:dyaOrig="440">
                <v:shape id="_x0000_i1313" type="#_x0000_t75" style="width:27.75pt;height:21.75pt" o:ole="">
                  <v:imagedata r:id="rId527" o:title=""/>
                </v:shape>
                <o:OLEObject Type="Embed" ProgID="Equation.DSMT4" ShapeID="_x0000_i1313" DrawAspect="Content" ObjectID="_1630848979" r:id="rId532"/>
              </w:object>
            </w:r>
            <w:r w:rsidRPr="00AC425D">
              <w:rPr>
                <w:i w:val="0"/>
                <w:sz w:val="24"/>
                <w:szCs w:val="24"/>
                <w:lang w:val="ru-RU"/>
              </w:rPr>
              <w:t xml:space="preserve">, </w:t>
            </w:r>
            <w:proofErr w:type="spellStart"/>
            <w:r w:rsidRPr="00AC425D">
              <w:rPr>
                <w:i w:val="0"/>
                <w:sz w:val="24"/>
                <w:szCs w:val="24"/>
                <w:lang w:val="ru-RU"/>
              </w:rPr>
              <w:t>руб</w:t>
            </w:r>
            <w:proofErr w:type="spellEnd"/>
          </w:p>
        </w:tc>
        <w:tc>
          <w:tcPr>
            <w:tcW w:w="1843" w:type="dxa"/>
            <w:tcBorders>
              <w:top w:val="single" w:sz="4" w:space="0" w:color="auto"/>
              <w:bottom w:val="single" w:sz="4" w:space="0" w:color="auto"/>
            </w:tcBorders>
            <w:vAlign w:val="center"/>
          </w:tcPr>
          <w:p w:rsidR="00D40EA0" w:rsidRPr="00AC425D" w:rsidRDefault="00D40EA0" w:rsidP="00C935DC">
            <w:pPr>
              <w:pStyle w:val="tablecolsubhead"/>
              <w:spacing w:line="276" w:lineRule="auto"/>
              <w:rPr>
                <w:i w:val="0"/>
                <w:sz w:val="24"/>
                <w:szCs w:val="24"/>
                <w:lang w:val="ru-RU"/>
              </w:rPr>
            </w:pPr>
            <w:r w:rsidRPr="00AC425D">
              <w:rPr>
                <w:i w:val="0"/>
                <w:position w:val="-18"/>
                <w:sz w:val="24"/>
                <w:szCs w:val="24"/>
              </w:rPr>
              <w:object w:dxaOrig="480" w:dyaOrig="420">
                <v:shape id="_x0000_i1314" type="#_x0000_t75" style="width:24pt;height:21pt" o:ole="">
                  <v:imagedata r:id="rId533" o:title=""/>
                </v:shape>
                <o:OLEObject Type="Embed" ProgID="Equation.DSMT4" ShapeID="_x0000_i1314" DrawAspect="Content" ObjectID="_1630848980" r:id="rId534"/>
              </w:object>
            </w:r>
            <w:r w:rsidRPr="00AC425D">
              <w:rPr>
                <w:i w:val="0"/>
                <w:sz w:val="24"/>
                <w:szCs w:val="24"/>
                <w:lang w:val="ru-RU"/>
              </w:rPr>
              <w:t xml:space="preserve">, </w:t>
            </w:r>
            <w:proofErr w:type="spellStart"/>
            <w:r w:rsidRPr="00AC425D">
              <w:rPr>
                <w:i w:val="0"/>
                <w:sz w:val="24"/>
                <w:szCs w:val="24"/>
                <w:lang w:val="ru-RU"/>
              </w:rPr>
              <w:t>руб</w:t>
            </w:r>
            <w:proofErr w:type="spellEnd"/>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pStyle w:val="tablecolsubhead"/>
              <w:spacing w:line="276" w:lineRule="auto"/>
              <w:rPr>
                <w:i w:val="0"/>
                <w:sz w:val="24"/>
                <w:szCs w:val="24"/>
                <w:lang w:val="ru-RU"/>
              </w:rPr>
            </w:pPr>
            <w:r w:rsidRPr="00AC425D">
              <w:rPr>
                <w:i w:val="0"/>
                <w:position w:val="-16"/>
                <w:sz w:val="24"/>
                <w:szCs w:val="24"/>
              </w:rPr>
              <w:object w:dxaOrig="420" w:dyaOrig="400">
                <v:shape id="_x0000_i1315" type="#_x0000_t75" style="width:21pt;height:21pt" o:ole="">
                  <v:imagedata r:id="rId535" o:title=""/>
                </v:shape>
                <o:OLEObject Type="Embed" ProgID="Equation.DSMT4" ShapeID="_x0000_i1315" DrawAspect="Content" ObjectID="_1630848981" r:id="rId536"/>
              </w:object>
            </w:r>
            <w:r w:rsidRPr="00AC425D">
              <w:rPr>
                <w:i w:val="0"/>
                <w:sz w:val="24"/>
                <w:szCs w:val="24"/>
                <w:lang w:val="ru-RU"/>
              </w:rPr>
              <w:t xml:space="preserve">, </w:t>
            </w:r>
            <w:proofErr w:type="spellStart"/>
            <w:r w:rsidRPr="00AC425D">
              <w:rPr>
                <w:i w:val="0"/>
                <w:sz w:val="24"/>
                <w:szCs w:val="24"/>
                <w:lang w:val="ru-RU"/>
              </w:rPr>
              <w:t>руб</w:t>
            </w:r>
            <w:proofErr w:type="spellEnd"/>
          </w:p>
        </w:tc>
      </w:tr>
      <w:tr w:rsidR="00D40EA0" w:rsidRPr="00AC425D" w:rsidTr="008F44B0">
        <w:trPr>
          <w:cantSplit/>
          <w:trHeight w:val="603"/>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∆=1мм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5,3</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7,5</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0,7</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∆=1</w:t>
            </w:r>
            <w:r w:rsidRPr="00AC425D">
              <w:rPr>
                <w:sz w:val="24"/>
                <w:szCs w:val="24"/>
                <w:lang w:val="ru-RU"/>
              </w:rPr>
              <w:t>,2</w:t>
            </w:r>
            <w:r w:rsidRPr="00AC425D">
              <w:rPr>
                <w:sz w:val="24"/>
                <w:szCs w:val="24"/>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6,6</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9,5</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1,0</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w:t>
            </w:r>
            <w:r w:rsidRPr="00AC425D">
              <w:rPr>
                <w:sz w:val="24"/>
                <w:szCs w:val="24"/>
                <w:lang w:val="ru-RU"/>
              </w:rPr>
              <w:t>1,5 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6,6</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9,5</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1,1</w:t>
            </w:r>
          </w:p>
        </w:tc>
      </w:tr>
      <w:tr w:rsidR="00D40EA0" w:rsidRPr="00AC425D" w:rsidTr="008F44B0">
        <w:trPr>
          <w:cantSplit/>
          <w:trHeight w:val="536"/>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w:t>
            </w:r>
            <w:r w:rsidRPr="00AC425D">
              <w:rPr>
                <w:sz w:val="24"/>
                <w:szCs w:val="24"/>
                <w:lang w:val="ru-RU"/>
              </w:rPr>
              <w:t>2мм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8,1</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11,7</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1,3</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w:t>
            </w:r>
            <w:r w:rsidRPr="00AC425D">
              <w:rPr>
                <w:sz w:val="24"/>
                <w:szCs w:val="24"/>
                <w:lang w:val="ru-RU"/>
              </w:rPr>
              <w:t>2,5 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9,7</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1,5</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∆=3</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12,0</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17,4</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1,6</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∆=3.5 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13,3</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1,6</w:t>
            </w:r>
          </w:p>
        </w:tc>
      </w:tr>
      <w:tr w:rsidR="00D40EA0" w:rsidRPr="00AC425D" w:rsidTr="008F44B0">
        <w:trPr>
          <w:cantSplit/>
          <w:trHeight w:val="417"/>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∆=3.9 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13,3</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 xml:space="preserve">∆=4 </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14,8</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21,0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2,2</w:t>
            </w:r>
          </w:p>
        </w:tc>
      </w:tr>
      <w:tr w:rsidR="00D40EA0" w:rsidRPr="00AC425D" w:rsidTr="008F44B0">
        <w:trPr>
          <w:cantSplit/>
          <w:trHeight w:val="549"/>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w:t>
            </w:r>
            <w:r w:rsidRPr="00AC425D">
              <w:rPr>
                <w:sz w:val="24"/>
                <w:szCs w:val="24"/>
                <w:lang w:val="ru-RU"/>
              </w:rPr>
              <w:t>5</w:t>
            </w:r>
            <w:r w:rsidRPr="00AC425D">
              <w:rPr>
                <w:sz w:val="24"/>
                <w:szCs w:val="24"/>
              </w:rPr>
              <w:t xml:space="preserve"> </w:t>
            </w:r>
            <w:r w:rsidRPr="00AC425D">
              <w:rPr>
                <w:sz w:val="24"/>
                <w:szCs w:val="24"/>
                <w:lang w:val="ru-RU"/>
              </w:rPr>
              <w:t>мм</w:t>
            </w:r>
          </w:p>
        </w:tc>
        <w:tc>
          <w:tcPr>
            <w:tcW w:w="1840" w:type="dxa"/>
            <w:tcBorders>
              <w:top w:val="single" w:sz="4" w:space="0" w:color="auto"/>
              <w:right w:val="single" w:sz="4"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17,9</w:t>
            </w:r>
          </w:p>
        </w:tc>
        <w:tc>
          <w:tcPr>
            <w:tcW w:w="1703" w:type="dxa"/>
            <w:tcBorders>
              <w:top w:val="single" w:sz="4" w:space="0" w:color="auto"/>
              <w:left w:val="single" w:sz="4"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26,1</w:t>
            </w:r>
          </w:p>
        </w:tc>
        <w:tc>
          <w:tcPr>
            <w:tcW w:w="1843" w:type="dxa"/>
            <w:tcBorders>
              <w:top w:val="single" w:sz="4" w:space="0" w:color="auto"/>
              <w:bottom w:val="single" w:sz="4"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2,7</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 xml:space="preserve">∆=8 </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26,1</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38,2</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3,4</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 xml:space="preserve">∆=10 </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31,8</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44,1</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5,1</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∆=1</w:t>
            </w:r>
            <w:r w:rsidRPr="00AC425D">
              <w:rPr>
                <w:sz w:val="24"/>
                <w:szCs w:val="24"/>
                <w:lang w:val="ru-RU"/>
              </w:rPr>
              <w:t>5</w:t>
            </w:r>
            <w:r w:rsidRPr="00AC425D">
              <w:rPr>
                <w:sz w:val="24"/>
                <w:szCs w:val="24"/>
              </w:rPr>
              <w:t xml:space="preserve"> </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52,1</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71,7</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6,0</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 xml:space="preserve">АМг3М, </w:t>
            </w:r>
            <w:r w:rsidRPr="00AC425D">
              <w:rPr>
                <w:sz w:val="24"/>
                <w:szCs w:val="24"/>
              </w:rPr>
              <w:t>∆=1</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11,1</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18,6</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3,7</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lastRenderedPageBreak/>
              <w:t xml:space="preserve">АМг3М, </w:t>
            </w:r>
            <w:r w:rsidRPr="00AC425D">
              <w:rPr>
                <w:sz w:val="24"/>
                <w:szCs w:val="24"/>
              </w:rPr>
              <w:t>∆=2мм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18,0</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30,0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5,6</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 ∆=3мм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56,8</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92,8</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14,2</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 ∆=5мм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193,0</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328,2</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32,2</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∆=1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14,9</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24,9</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2,5</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∆=1,5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18,7</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31,4</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3,8</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∆=2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25,3</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42,4</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4,5</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∆=2,5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38,1</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63,5</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6,8</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∆=3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46,4</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76,1</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8,6</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∆=4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87,2</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143,7</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13,1</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∆=5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122,6</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198,1</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18,9</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∆=6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241,5</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386,5</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31,7</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∆=8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475,5</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856,0</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42,2</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∆=10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1038,7</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2077,3</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72,0</w:t>
            </w:r>
          </w:p>
        </w:tc>
      </w:tr>
    </w:tbl>
    <w:p w:rsidR="00AE7BF6" w:rsidRDefault="00AE7BF6" w:rsidP="00AE7BF6">
      <w:pPr>
        <w:spacing w:before="240"/>
        <w:jc w:val="both"/>
        <w:rPr>
          <w:rFonts w:ascii="Times New Roman" w:hAnsi="Times New Roman" w:cs="Times New Roman"/>
          <w:sz w:val="24"/>
          <w:szCs w:val="24"/>
        </w:rPr>
      </w:pPr>
      <w:r w:rsidRPr="00AE7BF6">
        <w:rPr>
          <w:rFonts w:ascii="Times New Roman" w:hAnsi="Times New Roman" w:cs="Times New Roman"/>
          <w:sz w:val="24"/>
          <w:szCs w:val="24"/>
        </w:rPr>
        <w:t xml:space="preserve">Изложенная выше методика является универсальной для </w:t>
      </w:r>
      <w:proofErr w:type="spellStart"/>
      <w:r w:rsidRPr="00AE7BF6">
        <w:rPr>
          <w:rFonts w:ascii="Times New Roman" w:hAnsi="Times New Roman" w:cs="Times New Roman"/>
          <w:sz w:val="24"/>
          <w:szCs w:val="24"/>
        </w:rPr>
        <w:t>такогокласса</w:t>
      </w:r>
      <w:proofErr w:type="spellEnd"/>
      <w:r w:rsidRPr="00AE7BF6">
        <w:rPr>
          <w:rFonts w:ascii="Times New Roman" w:hAnsi="Times New Roman" w:cs="Times New Roman"/>
          <w:sz w:val="24"/>
          <w:szCs w:val="24"/>
        </w:rPr>
        <w:t xml:space="preserve"> лазерного </w:t>
      </w:r>
      <w:proofErr w:type="spellStart"/>
      <w:r w:rsidRPr="00AE7BF6">
        <w:rPr>
          <w:rFonts w:ascii="Times New Roman" w:hAnsi="Times New Roman" w:cs="Times New Roman"/>
          <w:sz w:val="24"/>
          <w:szCs w:val="24"/>
        </w:rPr>
        <w:t>обороддования</w:t>
      </w:r>
      <w:proofErr w:type="spellEnd"/>
      <w:r w:rsidRPr="00AE7BF6">
        <w:rPr>
          <w:rFonts w:ascii="Times New Roman" w:hAnsi="Times New Roman" w:cs="Times New Roman"/>
          <w:sz w:val="24"/>
          <w:szCs w:val="24"/>
        </w:rPr>
        <w:t xml:space="preserve"> с ЧПУ и, следовательно, может применяться для вычисления значений целевой функции стоимости резки </w:t>
      </w:r>
      <w:r w:rsidRPr="00AE7BF6">
        <w:rPr>
          <w:rFonts w:ascii="Times New Roman" w:hAnsi="Times New Roman" w:cs="Times New Roman"/>
          <w:position w:val="-12"/>
          <w:sz w:val="24"/>
          <w:szCs w:val="24"/>
        </w:rPr>
        <w:object w:dxaOrig="560" w:dyaOrig="360">
          <v:shape id="_x0000_i1316" type="#_x0000_t75" style="width:27.75pt;height:18pt" o:ole="">
            <v:imagedata r:id="rId537" o:title=""/>
          </v:shape>
          <o:OLEObject Type="Embed" ProgID="Equation.DSMT4" ShapeID="_x0000_i1316" DrawAspect="Content" ObjectID="_1630848982" r:id="rId538"/>
        </w:object>
      </w:r>
      <w:r w:rsidRPr="00AE7BF6">
        <w:rPr>
          <w:rFonts w:ascii="Times New Roman" w:hAnsi="Times New Roman" w:cs="Times New Roman"/>
          <w:sz w:val="24"/>
          <w:szCs w:val="24"/>
        </w:rPr>
        <w:t xml:space="preserve">, а также для создания таблиц стоимостных параметров в формуле (1.2.4) </w:t>
      </w:r>
      <w:r w:rsidRPr="00AE7BF6">
        <w:rPr>
          <w:rFonts w:ascii="Times New Roman" w:hAnsi="Times New Roman" w:cs="Times New Roman"/>
          <w:i/>
          <w:position w:val="-18"/>
          <w:sz w:val="24"/>
          <w:szCs w:val="24"/>
        </w:rPr>
        <w:object w:dxaOrig="4060" w:dyaOrig="420">
          <v:shape id="_x0000_i1317" type="#_x0000_t75" style="width:182.25pt;height:21pt" o:ole="">
            <v:imagedata r:id="rId90" o:title=""/>
          </v:shape>
          <o:OLEObject Type="Embed" ProgID="Equation.DSMT4" ShapeID="_x0000_i1317" DrawAspect="Content" ObjectID="_1630848983" r:id="rId539"/>
        </w:object>
      </w:r>
      <w:r w:rsidR="00963F34">
        <w:rPr>
          <w:rFonts w:ascii="Times New Roman" w:hAnsi="Times New Roman" w:cs="Times New Roman"/>
          <w:sz w:val="24"/>
          <w:szCs w:val="24"/>
        </w:rPr>
        <w:t xml:space="preserve"> д</w:t>
      </w:r>
      <w:r w:rsidRPr="00AE7BF6">
        <w:rPr>
          <w:rFonts w:ascii="Times New Roman" w:hAnsi="Times New Roman" w:cs="Times New Roman"/>
          <w:sz w:val="24"/>
          <w:szCs w:val="24"/>
        </w:rPr>
        <w:t xml:space="preserve">ля других марок стали и толщин материала. Аналогичный подход следует использовать и при создания стоимостных </w:t>
      </w:r>
      <w:proofErr w:type="spellStart"/>
      <w:r w:rsidRPr="00AE7BF6">
        <w:rPr>
          <w:rFonts w:ascii="Times New Roman" w:hAnsi="Times New Roman" w:cs="Times New Roman"/>
          <w:sz w:val="24"/>
          <w:szCs w:val="24"/>
        </w:rPr>
        <w:t>парметров</w:t>
      </w:r>
      <w:proofErr w:type="spellEnd"/>
      <w:r w:rsidRPr="00AE7BF6">
        <w:rPr>
          <w:rFonts w:ascii="Times New Roman" w:hAnsi="Times New Roman" w:cs="Times New Roman"/>
          <w:sz w:val="24"/>
          <w:szCs w:val="24"/>
        </w:rPr>
        <w:t xml:space="preserve"> целевой функции стоимости резки для другого технологического оборудования термической резки листового материала с ЧПУ.</w:t>
      </w:r>
    </w:p>
    <w:p w:rsidR="00AE7BF6" w:rsidRDefault="00AE7BF6">
      <w:pPr>
        <w:rPr>
          <w:rFonts w:ascii="Times New Roman" w:hAnsi="Times New Roman" w:cs="Times New Roman"/>
          <w:sz w:val="24"/>
          <w:szCs w:val="24"/>
        </w:rPr>
      </w:pPr>
      <w:r>
        <w:rPr>
          <w:rFonts w:ascii="Times New Roman" w:hAnsi="Times New Roman" w:cs="Times New Roman"/>
          <w:sz w:val="24"/>
          <w:szCs w:val="24"/>
        </w:rPr>
        <w:br w:type="page"/>
      </w:r>
    </w:p>
    <w:p w:rsidR="007426C5" w:rsidRPr="00363627" w:rsidRDefault="00855185" w:rsidP="00D40EA0">
      <w:pPr>
        <w:pStyle w:val="21"/>
        <w:keepNext/>
        <w:keepLines/>
        <w:spacing w:before="200" w:beforeAutospacing="0" w:after="200" w:afterAutospacing="0" w:line="276" w:lineRule="auto"/>
        <w:jc w:val="both"/>
        <w:rPr>
          <w:sz w:val="24"/>
          <w:szCs w:val="24"/>
        </w:rPr>
      </w:pPr>
      <w:r w:rsidRPr="00855185">
        <w:rPr>
          <w:sz w:val="24"/>
          <w:szCs w:val="24"/>
        </w:rPr>
        <w:lastRenderedPageBreak/>
        <w:t>§</w:t>
      </w:r>
      <w:r w:rsidR="007426C5" w:rsidRPr="00855185">
        <w:rPr>
          <w:sz w:val="24"/>
          <w:szCs w:val="24"/>
        </w:rPr>
        <w:t>2.</w:t>
      </w:r>
      <w:r w:rsidRPr="00855185">
        <w:rPr>
          <w:sz w:val="24"/>
          <w:szCs w:val="24"/>
        </w:rPr>
        <w:t>2</w:t>
      </w:r>
      <w:r w:rsidR="007426C5" w:rsidRPr="00855185">
        <w:rPr>
          <w:sz w:val="24"/>
          <w:szCs w:val="24"/>
        </w:rPr>
        <w:t>.</w:t>
      </w:r>
      <w:r w:rsidR="007426C5" w:rsidRPr="00D40EA0">
        <w:rPr>
          <w:sz w:val="24"/>
          <w:szCs w:val="24"/>
        </w:rPr>
        <w:tab/>
      </w:r>
      <w:bookmarkStart w:id="3" w:name="_Toc2025819"/>
      <w:r w:rsidR="007426C5" w:rsidRPr="00D40EA0">
        <w:rPr>
          <w:sz w:val="24"/>
          <w:szCs w:val="24"/>
        </w:rPr>
        <w:t>Стратегии формирования маршрута режущего инструмента для типов</w:t>
      </w:r>
      <w:r>
        <w:rPr>
          <w:sz w:val="24"/>
          <w:szCs w:val="24"/>
        </w:rPr>
        <w:t>ых</w:t>
      </w:r>
      <w:r w:rsidR="007426C5" w:rsidRPr="00D40EA0">
        <w:rPr>
          <w:sz w:val="24"/>
          <w:szCs w:val="24"/>
        </w:rPr>
        <w:t xml:space="preserve"> </w:t>
      </w:r>
      <w:r w:rsidR="007426C5" w:rsidRPr="00363627">
        <w:rPr>
          <w:sz w:val="24"/>
          <w:szCs w:val="24"/>
        </w:rPr>
        <w:t>заготовок на машиностроительном производстве</w:t>
      </w:r>
      <w:bookmarkEnd w:id="3"/>
    </w:p>
    <w:p w:rsidR="00363627" w:rsidRPr="001051BA" w:rsidRDefault="007426C5" w:rsidP="00363627">
      <w:pPr>
        <w:spacing w:after="0"/>
        <w:ind w:firstLine="709"/>
        <w:jc w:val="both"/>
        <w:rPr>
          <w:rFonts w:ascii="Times New Roman" w:hAnsi="Times New Roman" w:cs="Times New Roman"/>
          <w:sz w:val="24"/>
          <w:szCs w:val="24"/>
        </w:rPr>
      </w:pPr>
      <w:r w:rsidRPr="00363627">
        <w:rPr>
          <w:rFonts w:ascii="Times New Roman" w:hAnsi="Times New Roman" w:cs="Times New Roman"/>
          <w:sz w:val="24"/>
          <w:szCs w:val="24"/>
        </w:rPr>
        <w:t xml:space="preserve">Стратегия проектирование УП в случае, когда приоритетными критериями оптимизации УП являются стоимость, время резки и </w:t>
      </w:r>
      <w:r w:rsidR="00855185" w:rsidRPr="00363627">
        <w:rPr>
          <w:rFonts w:ascii="Times New Roman" w:hAnsi="Times New Roman" w:cs="Times New Roman"/>
          <w:sz w:val="24"/>
          <w:szCs w:val="24"/>
        </w:rPr>
        <w:t>коэффициент использования материала (</w:t>
      </w:r>
      <w:r w:rsidRPr="00363627">
        <w:rPr>
          <w:rFonts w:ascii="Times New Roman" w:hAnsi="Times New Roman" w:cs="Times New Roman"/>
          <w:sz w:val="24"/>
          <w:szCs w:val="24"/>
        </w:rPr>
        <w:t>КИМ</w:t>
      </w:r>
      <w:r w:rsidR="00855185" w:rsidRPr="00363627">
        <w:rPr>
          <w:rFonts w:ascii="Times New Roman" w:hAnsi="Times New Roman" w:cs="Times New Roman"/>
          <w:sz w:val="24"/>
          <w:szCs w:val="24"/>
        </w:rPr>
        <w:t>)</w:t>
      </w:r>
      <w:r w:rsidRPr="00363627">
        <w:rPr>
          <w:rFonts w:ascii="Times New Roman" w:hAnsi="Times New Roman" w:cs="Times New Roman"/>
          <w:sz w:val="24"/>
          <w:szCs w:val="24"/>
        </w:rPr>
        <w:t xml:space="preserve">, значительно отличается по сравнению с оптимизацией только перемещений инструмента на холостом ходе. Как отмечалось </w:t>
      </w:r>
      <w:r w:rsidR="00363627" w:rsidRPr="00363627">
        <w:rPr>
          <w:rFonts w:ascii="Times New Roman" w:hAnsi="Times New Roman" w:cs="Times New Roman"/>
          <w:sz w:val="24"/>
          <w:szCs w:val="24"/>
        </w:rPr>
        <w:t>в первой главе применение сп</w:t>
      </w:r>
      <w:r w:rsidRPr="00363627">
        <w:rPr>
          <w:rFonts w:ascii="Times New Roman" w:hAnsi="Times New Roman" w:cs="Times New Roman"/>
          <w:sz w:val="24"/>
          <w:szCs w:val="24"/>
        </w:rPr>
        <w:t>ециальны</w:t>
      </w:r>
      <w:r w:rsidR="00363627" w:rsidRPr="00363627">
        <w:rPr>
          <w:rFonts w:ascii="Times New Roman" w:hAnsi="Times New Roman" w:cs="Times New Roman"/>
          <w:sz w:val="24"/>
          <w:szCs w:val="24"/>
        </w:rPr>
        <w:t>х</w:t>
      </w:r>
      <w:r w:rsidRPr="00363627">
        <w:rPr>
          <w:rFonts w:ascii="Times New Roman" w:hAnsi="Times New Roman" w:cs="Times New Roman"/>
          <w:sz w:val="24"/>
          <w:szCs w:val="24"/>
        </w:rPr>
        <w:t xml:space="preserve"> </w:t>
      </w:r>
      <w:r w:rsidR="00363627" w:rsidRPr="00363627">
        <w:rPr>
          <w:rFonts w:ascii="Times New Roman" w:hAnsi="Times New Roman" w:cs="Times New Roman"/>
          <w:sz w:val="24"/>
          <w:szCs w:val="24"/>
        </w:rPr>
        <w:t>техник</w:t>
      </w:r>
      <w:r w:rsidRPr="00363627">
        <w:rPr>
          <w:rFonts w:ascii="Times New Roman" w:hAnsi="Times New Roman" w:cs="Times New Roman"/>
          <w:sz w:val="24"/>
          <w:szCs w:val="24"/>
        </w:rPr>
        <w:t xml:space="preserve"> резки (совмещенный рез, «цепная» резка, резка змейкой) </w:t>
      </w:r>
      <w:r w:rsidR="00363627" w:rsidRPr="00363627">
        <w:rPr>
          <w:rFonts w:ascii="Times New Roman" w:hAnsi="Times New Roman" w:cs="Times New Roman"/>
          <w:sz w:val="24"/>
          <w:szCs w:val="24"/>
        </w:rPr>
        <w:t>позволяет</w:t>
      </w:r>
      <w:r w:rsidRPr="00363627">
        <w:rPr>
          <w:rFonts w:ascii="Times New Roman" w:hAnsi="Times New Roman" w:cs="Times New Roman"/>
          <w:sz w:val="24"/>
          <w:szCs w:val="24"/>
        </w:rPr>
        <w:t xml:space="preserve"> при проектировании УП сокращать время и стоимость резки. Ниже </w:t>
      </w:r>
      <w:r w:rsidR="00855185" w:rsidRPr="00363627">
        <w:rPr>
          <w:rFonts w:ascii="Times New Roman" w:hAnsi="Times New Roman" w:cs="Times New Roman"/>
          <w:sz w:val="24"/>
          <w:szCs w:val="24"/>
        </w:rPr>
        <w:t>описаны</w:t>
      </w:r>
      <w:r w:rsidRPr="00363627">
        <w:rPr>
          <w:rFonts w:ascii="Times New Roman" w:hAnsi="Times New Roman" w:cs="Times New Roman"/>
          <w:sz w:val="24"/>
          <w:szCs w:val="24"/>
        </w:rPr>
        <w:t xml:space="preserve"> специальные методы резки, которые являются комбинациями вышеописанных специальных способов резки, и которые позволяют значительно улучшить стоимостные характеристики резки. Предлагаемые методы резки применимы для </w:t>
      </w:r>
      <w:r w:rsidR="00855185" w:rsidRPr="00363627">
        <w:rPr>
          <w:rFonts w:ascii="Times New Roman" w:hAnsi="Times New Roman" w:cs="Times New Roman"/>
          <w:sz w:val="24"/>
          <w:szCs w:val="24"/>
        </w:rPr>
        <w:t>типовых (</w:t>
      </w:r>
      <w:r w:rsidRPr="00363627">
        <w:rPr>
          <w:rFonts w:ascii="Times New Roman" w:hAnsi="Times New Roman" w:cs="Times New Roman"/>
          <w:sz w:val="24"/>
          <w:szCs w:val="24"/>
        </w:rPr>
        <w:t>часто встречающихся геометрических типов</w:t>
      </w:r>
      <w:r w:rsidR="00855185" w:rsidRPr="00363627">
        <w:rPr>
          <w:rFonts w:ascii="Times New Roman" w:hAnsi="Times New Roman" w:cs="Times New Roman"/>
          <w:sz w:val="24"/>
          <w:szCs w:val="24"/>
        </w:rPr>
        <w:t>)</w:t>
      </w:r>
      <w:r w:rsidRPr="00363627">
        <w:rPr>
          <w:rFonts w:ascii="Times New Roman" w:hAnsi="Times New Roman" w:cs="Times New Roman"/>
          <w:sz w:val="24"/>
          <w:szCs w:val="24"/>
        </w:rPr>
        <w:t xml:space="preserve"> заготовок на машиностроительных предприятиях. </w:t>
      </w:r>
      <w:r w:rsidR="00363627" w:rsidRPr="00363627">
        <w:rPr>
          <w:rFonts w:ascii="Times New Roman" w:hAnsi="Times New Roman" w:cs="Times New Roman"/>
          <w:sz w:val="24"/>
          <w:szCs w:val="24"/>
        </w:rPr>
        <w:t>Эти методы</w:t>
      </w:r>
      <w:r w:rsidRPr="00363627">
        <w:rPr>
          <w:rFonts w:ascii="Times New Roman" w:hAnsi="Times New Roman" w:cs="Times New Roman"/>
          <w:sz w:val="24"/>
          <w:szCs w:val="24"/>
        </w:rPr>
        <w:t xml:space="preserve"> </w:t>
      </w:r>
      <w:proofErr w:type="spellStart"/>
      <w:r w:rsidRPr="00363627">
        <w:rPr>
          <w:rFonts w:ascii="Times New Roman" w:hAnsi="Times New Roman" w:cs="Times New Roman"/>
          <w:sz w:val="24"/>
          <w:szCs w:val="24"/>
        </w:rPr>
        <w:t>методы</w:t>
      </w:r>
      <w:proofErr w:type="spellEnd"/>
      <w:r w:rsidRPr="00363627">
        <w:rPr>
          <w:rFonts w:ascii="Times New Roman" w:hAnsi="Times New Roman" w:cs="Times New Roman"/>
          <w:sz w:val="24"/>
          <w:szCs w:val="24"/>
        </w:rPr>
        <w:t xml:space="preserve"> </w:t>
      </w:r>
      <w:r w:rsidR="00363627" w:rsidRPr="00363627">
        <w:rPr>
          <w:rFonts w:ascii="Times New Roman" w:hAnsi="Times New Roman" w:cs="Times New Roman"/>
          <w:sz w:val="24"/>
          <w:szCs w:val="24"/>
        </w:rPr>
        <w:t>целесообразно</w:t>
      </w:r>
      <w:r w:rsidRPr="00363627">
        <w:rPr>
          <w:rFonts w:ascii="Times New Roman" w:hAnsi="Times New Roman" w:cs="Times New Roman"/>
          <w:sz w:val="24"/>
          <w:szCs w:val="24"/>
        </w:rPr>
        <w:t xml:space="preserve"> реализовать в виде специализированной подсистемы, расширяющей штатные возможности САПР (функций САМ модуля) в автоматическом режиме проектирования УП при построении маршрута режущего инструмента. </w:t>
      </w:r>
      <w:r w:rsidR="00363627" w:rsidRPr="00363627">
        <w:rPr>
          <w:rFonts w:ascii="Times New Roman" w:hAnsi="Times New Roman" w:cs="Times New Roman"/>
          <w:sz w:val="24"/>
          <w:szCs w:val="24"/>
        </w:rPr>
        <w:t xml:space="preserve">Вместе с тем, при использовании специальных техник резки необходимо одновременно учитывать соотношения основных параметров стоимости и времени резки, к которым относятся </w:t>
      </w:r>
      <w:r w:rsidR="00363627" w:rsidRPr="00363627">
        <w:rPr>
          <w:rFonts w:ascii="Times New Roman" w:hAnsi="Times New Roman"/>
          <w:position w:val="-12"/>
          <w:sz w:val="24"/>
          <w:szCs w:val="24"/>
        </w:rPr>
        <w:object w:dxaOrig="400" w:dyaOrig="360">
          <v:shape id="_x0000_i1318" type="#_x0000_t75" style="width:21pt;height:18pt" o:ole="">
            <v:imagedata r:id="rId540" o:title=""/>
          </v:shape>
          <o:OLEObject Type="Embed" ProgID="Equation.DSMT4" ShapeID="_x0000_i1318" DrawAspect="Content" ObjectID="_1630848984" r:id="rId541"/>
        </w:object>
      </w:r>
      <w:r w:rsidR="00363627" w:rsidRPr="00363627">
        <w:rPr>
          <w:rFonts w:ascii="Times New Roman" w:hAnsi="Times New Roman"/>
          <w:sz w:val="24"/>
          <w:szCs w:val="24"/>
        </w:rPr>
        <w:t xml:space="preserve">, </w:t>
      </w:r>
      <w:r w:rsidR="00363627" w:rsidRPr="00363627">
        <w:rPr>
          <w:rFonts w:ascii="Times New Roman" w:hAnsi="Times New Roman"/>
          <w:position w:val="-16"/>
          <w:sz w:val="24"/>
          <w:szCs w:val="24"/>
        </w:rPr>
        <w:object w:dxaOrig="460" w:dyaOrig="400">
          <v:shape id="_x0000_i1319" type="#_x0000_t75" style="width:22.5pt;height:21pt" o:ole="">
            <v:imagedata r:id="rId542" o:title=""/>
          </v:shape>
          <o:OLEObject Type="Embed" ProgID="Equation.DSMT4" ShapeID="_x0000_i1319" DrawAspect="Content" ObjectID="_1630848985" r:id="rId543"/>
        </w:object>
      </w:r>
      <w:r w:rsidR="00363627" w:rsidRPr="00363627">
        <w:rPr>
          <w:rFonts w:ascii="Times New Roman" w:hAnsi="Times New Roman"/>
          <w:sz w:val="24"/>
          <w:szCs w:val="24"/>
        </w:rPr>
        <w:t xml:space="preserve"> и </w:t>
      </w:r>
      <w:r w:rsidR="00363627" w:rsidRPr="00363627">
        <w:rPr>
          <w:rFonts w:ascii="Times New Roman" w:hAnsi="Times New Roman"/>
          <w:position w:val="-16"/>
          <w:sz w:val="24"/>
          <w:szCs w:val="24"/>
        </w:rPr>
        <w:object w:dxaOrig="460" w:dyaOrig="400">
          <v:shape id="_x0000_i1320" type="#_x0000_t75" style="width:22.5pt;height:21pt" o:ole="">
            <v:imagedata r:id="rId544" o:title=""/>
          </v:shape>
          <o:OLEObject Type="Embed" ProgID="Equation.DSMT4" ShapeID="_x0000_i1320" DrawAspect="Content" ObjectID="_1630848986" r:id="rId545"/>
        </w:object>
      </w:r>
      <w:r w:rsidR="00363627" w:rsidRPr="00363627">
        <w:rPr>
          <w:rFonts w:ascii="Times New Roman" w:hAnsi="Times New Roman"/>
          <w:sz w:val="24"/>
          <w:szCs w:val="24"/>
        </w:rPr>
        <w:t xml:space="preserve">. Например, при использовании «цепной» резки за счет перехода режущего </w:t>
      </w:r>
      <w:r w:rsidR="00363627" w:rsidRPr="001051BA">
        <w:rPr>
          <w:rFonts w:ascii="Times New Roman" w:hAnsi="Times New Roman" w:cs="Times New Roman"/>
          <w:sz w:val="24"/>
          <w:szCs w:val="24"/>
        </w:rPr>
        <w:t xml:space="preserve">инструмента от одного контура к другому на рабочем ходе сокращается количество точек врезок и длина холостого хода, однако увеличивается значение параметра </w:t>
      </w:r>
      <w:r w:rsidR="00363627" w:rsidRPr="001051BA">
        <w:rPr>
          <w:rFonts w:ascii="Times New Roman" w:hAnsi="Times New Roman" w:cs="Times New Roman"/>
          <w:position w:val="-12"/>
          <w:sz w:val="24"/>
          <w:szCs w:val="24"/>
        </w:rPr>
        <w:object w:dxaOrig="400" w:dyaOrig="360">
          <v:shape id="_x0000_i1321" type="#_x0000_t75" style="width:21pt;height:18pt" o:ole="">
            <v:imagedata r:id="rId540" o:title=""/>
          </v:shape>
          <o:OLEObject Type="Embed" ProgID="Equation.DSMT4" ShapeID="_x0000_i1321" DrawAspect="Content" ObjectID="_1630848987" r:id="rId546"/>
        </w:object>
      </w:r>
      <w:r w:rsidR="00363627" w:rsidRPr="001051BA">
        <w:rPr>
          <w:rFonts w:ascii="Times New Roman" w:hAnsi="Times New Roman" w:cs="Times New Roman"/>
          <w:sz w:val="24"/>
          <w:szCs w:val="24"/>
        </w:rPr>
        <w:t xml:space="preserve">. </w:t>
      </w:r>
    </w:p>
    <w:p w:rsidR="00363627" w:rsidRPr="001051BA" w:rsidRDefault="00363627" w:rsidP="001051BA">
      <w:pPr>
        <w:spacing w:after="0"/>
        <w:ind w:firstLine="709"/>
        <w:jc w:val="both"/>
        <w:rPr>
          <w:rFonts w:ascii="Times New Roman" w:hAnsi="Times New Roman" w:cs="Times New Roman"/>
          <w:sz w:val="24"/>
          <w:szCs w:val="24"/>
        </w:rPr>
      </w:pPr>
      <w:r w:rsidRPr="001051BA">
        <w:rPr>
          <w:rFonts w:ascii="Times New Roman" w:hAnsi="Times New Roman" w:cs="Times New Roman"/>
          <w:sz w:val="24"/>
          <w:szCs w:val="24"/>
        </w:rPr>
        <w:t xml:space="preserve">При использовании специальных способов резки с дополнительным резом на рабочем ходе режущего инструмента для определения эффективности применения специальных </w:t>
      </w:r>
      <w:proofErr w:type="spellStart"/>
      <w:r w:rsidRPr="001051BA">
        <w:rPr>
          <w:rFonts w:ascii="Times New Roman" w:hAnsi="Times New Roman" w:cs="Times New Roman"/>
          <w:sz w:val="24"/>
          <w:szCs w:val="24"/>
        </w:rPr>
        <w:t>метехни</w:t>
      </w:r>
      <w:proofErr w:type="spellEnd"/>
      <w:r w:rsidRPr="001051BA">
        <w:rPr>
          <w:rFonts w:ascii="Times New Roman" w:hAnsi="Times New Roman" w:cs="Times New Roman"/>
          <w:sz w:val="24"/>
          <w:szCs w:val="24"/>
        </w:rPr>
        <w:t xml:space="preserve"> резки введём дополнительный параметр </w:t>
      </w:r>
      <w:r w:rsidRPr="001051BA">
        <w:rPr>
          <w:rFonts w:ascii="Times New Roman" w:hAnsi="Times New Roman" w:cs="Times New Roman"/>
          <w:position w:val="-12"/>
          <w:sz w:val="24"/>
          <w:szCs w:val="24"/>
        </w:rPr>
        <w:object w:dxaOrig="499" w:dyaOrig="360">
          <v:shape id="_x0000_i1322" type="#_x0000_t75" style="width:26.25pt;height:18pt" o:ole="">
            <v:imagedata r:id="rId547" o:title=""/>
          </v:shape>
          <o:OLEObject Type="Embed" ProgID="Equation.DSMT4" ShapeID="_x0000_i1322" DrawAspect="Content" ObjectID="_1630848988" r:id="rId548"/>
        </w:object>
      </w:r>
      <w:r w:rsidRPr="001051BA">
        <w:rPr>
          <w:rFonts w:ascii="Times New Roman" w:hAnsi="Times New Roman" w:cs="Times New Roman"/>
          <w:sz w:val="24"/>
          <w:szCs w:val="24"/>
        </w:rPr>
        <w:t xml:space="preserve"> - </w:t>
      </w:r>
      <w:r w:rsidR="001051BA" w:rsidRPr="001051BA">
        <w:rPr>
          <w:rFonts w:ascii="Times New Roman" w:hAnsi="Times New Roman" w:cs="Times New Roman"/>
          <w:sz w:val="24"/>
          <w:szCs w:val="24"/>
        </w:rPr>
        <w:t xml:space="preserve">допустимую </w:t>
      </w:r>
      <w:r w:rsidRPr="001051BA">
        <w:rPr>
          <w:rFonts w:ascii="Times New Roman" w:hAnsi="Times New Roman" w:cs="Times New Roman"/>
          <w:sz w:val="24"/>
          <w:szCs w:val="24"/>
        </w:rPr>
        <w:t>длину дополнительного реза при переходе от одного контура к другому без выключения режущего инструмента</w:t>
      </w:r>
      <w:r w:rsidR="001051BA" w:rsidRPr="001051BA">
        <w:rPr>
          <w:rFonts w:ascii="Times New Roman" w:hAnsi="Times New Roman" w:cs="Times New Roman"/>
          <w:sz w:val="24"/>
          <w:szCs w:val="24"/>
        </w:rPr>
        <w:t xml:space="preserve">, который должен удовлетворять следующему </w:t>
      </w:r>
      <w:proofErr w:type="spellStart"/>
      <w:r w:rsidR="001051BA" w:rsidRPr="001051BA">
        <w:rPr>
          <w:rFonts w:ascii="Times New Roman" w:hAnsi="Times New Roman" w:cs="Times New Roman"/>
          <w:sz w:val="24"/>
          <w:szCs w:val="24"/>
        </w:rPr>
        <w:t>соотшению</w:t>
      </w:r>
      <w:proofErr w:type="spellEnd"/>
      <w:r w:rsidR="001051BA" w:rsidRPr="001051BA">
        <w:rPr>
          <w:rFonts w:ascii="Times New Roman" w:hAnsi="Times New Roman" w:cs="Times New Roman"/>
          <w:sz w:val="24"/>
          <w:szCs w:val="24"/>
        </w:rPr>
        <w:t>:</w:t>
      </w:r>
    </w:p>
    <w:p w:rsidR="00363627" w:rsidRPr="001051BA" w:rsidRDefault="00363627" w:rsidP="00363627">
      <w:pPr>
        <w:spacing w:after="0" w:line="360" w:lineRule="auto"/>
        <w:ind w:firstLine="709"/>
        <w:jc w:val="both"/>
        <w:rPr>
          <w:rFonts w:ascii="Times New Roman" w:hAnsi="Times New Roman" w:cs="Times New Roman"/>
          <w:sz w:val="24"/>
          <w:szCs w:val="24"/>
        </w:rPr>
      </w:pPr>
      <w:r w:rsidRPr="001051BA">
        <w:rPr>
          <w:rFonts w:ascii="Times New Roman" w:hAnsi="Times New Roman" w:cs="Times New Roman"/>
          <w:position w:val="-30"/>
          <w:sz w:val="24"/>
          <w:szCs w:val="24"/>
        </w:rPr>
        <w:object w:dxaOrig="1180" w:dyaOrig="740">
          <v:shape id="_x0000_i1323" type="#_x0000_t75" style="width:59.25pt;height:36.75pt" o:ole="">
            <v:imagedata r:id="rId549" o:title=""/>
          </v:shape>
          <o:OLEObject Type="Embed" ProgID="Equation.DSMT4" ShapeID="_x0000_i1323" DrawAspect="Content" ObjectID="_1630848989" r:id="rId550"/>
        </w:object>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t>(2.</w:t>
      </w:r>
      <w:r w:rsidR="001051BA">
        <w:rPr>
          <w:rFonts w:ascii="Times New Roman" w:hAnsi="Times New Roman" w:cs="Times New Roman"/>
          <w:sz w:val="24"/>
          <w:szCs w:val="24"/>
        </w:rPr>
        <w:t>2.1</w:t>
      </w:r>
      <w:r w:rsidRPr="001051BA">
        <w:rPr>
          <w:rFonts w:ascii="Times New Roman" w:hAnsi="Times New Roman" w:cs="Times New Roman"/>
          <w:sz w:val="24"/>
          <w:szCs w:val="24"/>
        </w:rPr>
        <w:t>)</w:t>
      </w:r>
    </w:p>
    <w:p w:rsidR="001051BA" w:rsidRDefault="001051BA" w:rsidP="001051BA">
      <w:pPr>
        <w:spacing w:after="0"/>
        <w:ind w:firstLine="709"/>
        <w:jc w:val="both"/>
        <w:rPr>
          <w:rFonts w:ascii="Times New Roman" w:hAnsi="Times New Roman" w:cs="Times New Roman"/>
          <w:sz w:val="24"/>
          <w:szCs w:val="24"/>
        </w:rPr>
      </w:pPr>
      <w:r w:rsidRPr="001051BA">
        <w:rPr>
          <w:rFonts w:ascii="Times New Roman" w:hAnsi="Times New Roman" w:cs="Times New Roman"/>
          <w:sz w:val="24"/>
          <w:szCs w:val="24"/>
        </w:rPr>
        <w:t xml:space="preserve">Уменьшение стоимости </w:t>
      </w:r>
      <w:r w:rsidRPr="001051BA">
        <w:rPr>
          <w:rFonts w:ascii="Times New Roman" w:hAnsi="Times New Roman" w:cs="Times New Roman"/>
          <w:position w:val="-12"/>
          <w:sz w:val="24"/>
          <w:szCs w:val="24"/>
        </w:rPr>
        <w:object w:dxaOrig="560" w:dyaOrig="360">
          <v:shape id="_x0000_i1324" type="#_x0000_t75" style="width:27.75pt;height:18pt" o:ole="">
            <v:imagedata r:id="rId551" o:title=""/>
          </v:shape>
          <o:OLEObject Type="Embed" ProgID="Equation.DSMT4" ShapeID="_x0000_i1324" DrawAspect="Content" ObjectID="_1630848990" r:id="rId552"/>
        </w:object>
      </w:r>
      <w:r w:rsidRPr="001051BA">
        <w:rPr>
          <w:rFonts w:ascii="Times New Roman" w:hAnsi="Times New Roman" w:cs="Times New Roman"/>
          <w:sz w:val="24"/>
          <w:szCs w:val="24"/>
        </w:rPr>
        <w:t xml:space="preserve"> от применения </w:t>
      </w:r>
      <w:r w:rsidR="00363627" w:rsidRPr="001051BA">
        <w:rPr>
          <w:rFonts w:ascii="Times New Roman" w:hAnsi="Times New Roman" w:cs="Times New Roman"/>
          <w:sz w:val="24"/>
          <w:szCs w:val="24"/>
        </w:rPr>
        <w:t xml:space="preserve">специальных способов резки (например, «цепная» резка) будет </w:t>
      </w:r>
      <w:r w:rsidRPr="001051BA">
        <w:rPr>
          <w:rFonts w:ascii="Times New Roman" w:hAnsi="Times New Roman" w:cs="Times New Roman"/>
          <w:sz w:val="24"/>
          <w:szCs w:val="24"/>
        </w:rPr>
        <w:t>происходить т</w:t>
      </w:r>
      <w:r w:rsidR="00363627" w:rsidRPr="001051BA">
        <w:rPr>
          <w:rFonts w:ascii="Times New Roman" w:hAnsi="Times New Roman" w:cs="Times New Roman"/>
          <w:sz w:val="24"/>
          <w:szCs w:val="24"/>
        </w:rPr>
        <w:t xml:space="preserve">олько при условии, </w:t>
      </w:r>
      <w:r w:rsidRPr="001051BA">
        <w:rPr>
          <w:rFonts w:ascii="Times New Roman" w:hAnsi="Times New Roman" w:cs="Times New Roman"/>
          <w:sz w:val="24"/>
          <w:szCs w:val="24"/>
        </w:rPr>
        <w:t>когда</w:t>
      </w:r>
      <w:r w:rsidR="00363627" w:rsidRPr="001051BA">
        <w:rPr>
          <w:rFonts w:ascii="Times New Roman" w:hAnsi="Times New Roman" w:cs="Times New Roman"/>
          <w:sz w:val="24"/>
          <w:szCs w:val="24"/>
        </w:rPr>
        <w:t xml:space="preserve"> фактическая длина дополнительного реза </w:t>
      </w:r>
    </w:p>
    <w:p w:rsidR="00363627" w:rsidRPr="001051BA" w:rsidRDefault="00363627" w:rsidP="001051BA">
      <w:pPr>
        <w:spacing w:after="0"/>
        <w:ind w:firstLine="709"/>
        <w:jc w:val="both"/>
        <w:rPr>
          <w:rFonts w:ascii="Times New Roman" w:hAnsi="Times New Roman" w:cs="Times New Roman"/>
          <w:sz w:val="24"/>
          <w:szCs w:val="24"/>
        </w:rPr>
      </w:pPr>
      <w:r w:rsidRPr="001051BA">
        <w:rPr>
          <w:rFonts w:ascii="Times New Roman" w:hAnsi="Times New Roman" w:cs="Times New Roman"/>
          <w:position w:val="-14"/>
          <w:sz w:val="24"/>
          <w:szCs w:val="24"/>
        </w:rPr>
        <w:object w:dxaOrig="1359" w:dyaOrig="460">
          <v:shape id="_x0000_i1325" type="#_x0000_t75" style="width:67.5pt;height:22.5pt" o:ole="">
            <v:imagedata r:id="rId553" o:title=""/>
          </v:shape>
          <o:OLEObject Type="Embed" ProgID="Equation.DSMT4" ShapeID="_x0000_i1325" DrawAspect="Content" ObjectID="_1630848991" r:id="rId554"/>
        </w:object>
      </w:r>
      <w:r w:rsidRPr="001051BA">
        <w:rPr>
          <w:rFonts w:ascii="Times New Roman" w:hAnsi="Times New Roman" w:cs="Times New Roman"/>
          <w:sz w:val="24"/>
          <w:szCs w:val="24"/>
        </w:rPr>
        <w:t>.</w:t>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t>(2.2.2)</w:t>
      </w:r>
    </w:p>
    <w:p w:rsidR="007426C5"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При решении задач нерегулярного фигурного раскроя на практике часто используется прием объединения фигурных объектов (заготовок) в группу или «блок». Под «блоком» в этом случае понимается набор заготовок, положения которых зафиксированы относительно друг друга. При размещении такой «блок» ведет себя как одна заготовка, то есть все преобразования по перемещению/вращению производятся одновременно со всеми деталями, входящими в «блок». Например, все одинаковые </w:t>
      </w:r>
      <w:r w:rsidRPr="00D40EA0">
        <w:rPr>
          <w:rFonts w:ascii="Times New Roman" w:hAnsi="Times New Roman" w:cs="Times New Roman"/>
          <w:sz w:val="24"/>
          <w:szCs w:val="24"/>
        </w:rPr>
        <w:lastRenderedPageBreak/>
        <w:t xml:space="preserve">прямоугольные треугольники целесообразно объединять парами в группу, имеющую форму прямоугольника, с размерами, равными катетам треугольника. «Блоки», в основном, составляются из однотипных заготовок, но могут содержать и заготовки различной конфигурации. Объединение в «блоки» актуально в нашем случае. Ниже </w:t>
      </w:r>
      <w:proofErr w:type="gramStart"/>
      <w:r w:rsidRPr="00D40EA0">
        <w:rPr>
          <w:rFonts w:ascii="Times New Roman" w:hAnsi="Times New Roman" w:cs="Times New Roman"/>
          <w:sz w:val="24"/>
          <w:szCs w:val="24"/>
        </w:rPr>
        <w:t>в будет</w:t>
      </w:r>
      <w:proofErr w:type="gramEnd"/>
      <w:r w:rsidRPr="00D40EA0">
        <w:rPr>
          <w:rFonts w:ascii="Times New Roman" w:hAnsi="Times New Roman" w:cs="Times New Roman"/>
          <w:sz w:val="24"/>
          <w:szCs w:val="24"/>
        </w:rPr>
        <w:t xml:space="preserve"> предложен метод резки для круглых </w:t>
      </w:r>
      <w:r w:rsidR="00D40EA0" w:rsidRPr="00D40EA0">
        <w:rPr>
          <w:rFonts w:ascii="Times New Roman" w:hAnsi="Times New Roman" w:cs="Times New Roman"/>
          <w:sz w:val="24"/>
          <w:szCs w:val="24"/>
        </w:rPr>
        <w:t xml:space="preserve">и многоугольных </w:t>
      </w:r>
      <w:r w:rsidRPr="00D40EA0">
        <w:rPr>
          <w:rFonts w:ascii="Times New Roman" w:hAnsi="Times New Roman" w:cs="Times New Roman"/>
          <w:sz w:val="24"/>
          <w:szCs w:val="24"/>
        </w:rPr>
        <w:t>заготовок.</w:t>
      </w:r>
    </w:p>
    <w:p w:rsidR="007426C5" w:rsidRPr="00D40EA0" w:rsidRDefault="007426C5" w:rsidP="00855185">
      <w:pPr>
        <w:pStyle w:val="21"/>
        <w:numPr>
          <w:ilvl w:val="0"/>
          <w:numId w:val="47"/>
        </w:numPr>
        <w:spacing w:before="120" w:beforeAutospacing="0" w:after="120" w:afterAutospacing="0" w:line="276" w:lineRule="auto"/>
        <w:ind w:left="714" w:hanging="357"/>
        <w:jc w:val="both"/>
        <w:rPr>
          <w:sz w:val="24"/>
          <w:szCs w:val="24"/>
        </w:rPr>
      </w:pPr>
      <w:bookmarkStart w:id="4" w:name="_Toc2025820"/>
      <w:r w:rsidRPr="00D40EA0">
        <w:rPr>
          <w:sz w:val="24"/>
          <w:szCs w:val="24"/>
        </w:rPr>
        <w:t>Стратегии проектирования маршрута режущего инструмента для круглых заготовок</w:t>
      </w:r>
      <w:bookmarkEnd w:id="4"/>
    </w:p>
    <w:p w:rsidR="007426C5" w:rsidRPr="00D40EA0" w:rsidRDefault="007426C5" w:rsidP="00855185">
      <w:pPr>
        <w:spacing w:after="0"/>
        <w:ind w:firstLine="426"/>
        <w:jc w:val="both"/>
        <w:rPr>
          <w:rFonts w:ascii="Times New Roman" w:hAnsi="Times New Roman" w:cs="Times New Roman"/>
          <w:sz w:val="24"/>
          <w:szCs w:val="24"/>
        </w:rPr>
      </w:pPr>
      <w:r w:rsidRPr="00D40EA0">
        <w:rPr>
          <w:rFonts w:ascii="Times New Roman" w:hAnsi="Times New Roman" w:cs="Times New Roman"/>
          <w:sz w:val="24"/>
          <w:szCs w:val="24"/>
        </w:rPr>
        <w:t xml:space="preserve">Среди часто встречающихся геометрических типов деталей на машиностроительном производстве можно выделить заготовки, имеющие внешний контур круглой формы. Требуемые заготовки можно вырезать с помощью уже известных способов резки, например «цепная» резка, резка «по замкнутому контуру», однако применение рассмотренных способов резки не всегда дает результаты, отвечающие требованиям сокращения стоимости резки. На основании стратегии объединения однотипных заготовок в группы </w:t>
      </w:r>
      <w:r w:rsidR="00363627">
        <w:rPr>
          <w:rFonts w:ascii="Times New Roman" w:hAnsi="Times New Roman" w:cs="Times New Roman"/>
          <w:sz w:val="24"/>
          <w:szCs w:val="24"/>
        </w:rPr>
        <w:t>разработан</w:t>
      </w:r>
      <w:r w:rsidRPr="00D40EA0">
        <w:rPr>
          <w:rFonts w:ascii="Times New Roman" w:hAnsi="Times New Roman" w:cs="Times New Roman"/>
          <w:sz w:val="24"/>
          <w:szCs w:val="24"/>
        </w:rPr>
        <w:t xml:space="preserve"> специальный способ резки круглых заготовок с сокращением значений </w:t>
      </w:r>
      <w:r w:rsidRPr="00D40EA0">
        <w:rPr>
          <w:rFonts w:ascii="Times New Roman" w:hAnsi="Times New Roman" w:cs="Times New Roman"/>
          <w:position w:val="-16"/>
          <w:sz w:val="24"/>
          <w:szCs w:val="24"/>
        </w:rPr>
        <w:object w:dxaOrig="460" w:dyaOrig="400">
          <v:shape id="_x0000_i1326" type="#_x0000_t75" style="width:22.5pt;height:19.5pt" o:ole="">
            <v:imagedata r:id="rId555" o:title=""/>
          </v:shape>
          <o:OLEObject Type="Embed" ProgID="Equation.DSMT4" ShapeID="_x0000_i1326" DrawAspect="Content" ObjectID="_1630848992" r:id="rId556"/>
        </w:object>
      </w:r>
      <w:r w:rsidRPr="00D40EA0">
        <w:rPr>
          <w:rFonts w:ascii="Times New Roman" w:hAnsi="Times New Roman" w:cs="Times New Roman"/>
          <w:sz w:val="24"/>
          <w:szCs w:val="24"/>
        </w:rPr>
        <w:t xml:space="preserve">, </w:t>
      </w:r>
      <w:r w:rsidRPr="00D40EA0">
        <w:rPr>
          <w:rFonts w:ascii="Times New Roman" w:hAnsi="Times New Roman" w:cs="Times New Roman"/>
          <w:position w:val="-16"/>
          <w:sz w:val="24"/>
          <w:szCs w:val="24"/>
        </w:rPr>
        <w:object w:dxaOrig="460" w:dyaOrig="400">
          <v:shape id="_x0000_i1327" type="#_x0000_t75" style="width:22.5pt;height:19.5pt" o:ole="">
            <v:imagedata r:id="rId557" o:title=""/>
          </v:shape>
          <o:OLEObject Type="Embed" ProgID="Equation.DSMT4" ShapeID="_x0000_i1327" DrawAspect="Content" ObjectID="_1630848993" r:id="rId558"/>
        </w:object>
      </w:r>
      <w:r w:rsidRPr="00D40EA0">
        <w:rPr>
          <w:rFonts w:ascii="Times New Roman" w:hAnsi="Times New Roman" w:cs="Times New Roman"/>
          <w:sz w:val="24"/>
          <w:szCs w:val="24"/>
        </w:rPr>
        <w:t xml:space="preserve"> и в случае без дополнительного реза сокращении значения </w:t>
      </w:r>
      <w:r w:rsidRPr="00D40EA0">
        <w:rPr>
          <w:rFonts w:ascii="Times New Roman" w:hAnsi="Times New Roman" w:cs="Times New Roman"/>
          <w:position w:val="-12"/>
          <w:sz w:val="24"/>
          <w:szCs w:val="24"/>
        </w:rPr>
        <w:object w:dxaOrig="400" w:dyaOrig="360">
          <v:shape id="_x0000_i1328" type="#_x0000_t75" style="width:21pt;height:18pt" o:ole="">
            <v:imagedata r:id="rId559" o:title=""/>
          </v:shape>
          <o:OLEObject Type="Embed" ProgID="Equation.DSMT4" ShapeID="_x0000_i1328" DrawAspect="Content" ObjectID="_1630848994" r:id="rId560"/>
        </w:object>
      </w:r>
      <w:r w:rsidRPr="00D40EA0">
        <w:rPr>
          <w:rFonts w:ascii="Times New Roman" w:hAnsi="Times New Roman" w:cs="Times New Roman"/>
          <w:sz w:val="24"/>
          <w:szCs w:val="24"/>
        </w:rPr>
        <w:t xml:space="preserve"> при одновременном снижении </w:t>
      </w:r>
      <w:r w:rsidRPr="00D40EA0">
        <w:rPr>
          <w:rFonts w:ascii="Times New Roman" w:hAnsi="Times New Roman" w:cs="Times New Roman"/>
          <w:position w:val="-12"/>
          <w:sz w:val="24"/>
          <w:szCs w:val="24"/>
        </w:rPr>
        <w:object w:dxaOrig="560" w:dyaOrig="360">
          <v:shape id="_x0000_i1329" type="#_x0000_t75" style="width:27.75pt;height:18pt" o:ole="">
            <v:imagedata r:id="rId561" o:title=""/>
          </v:shape>
          <o:OLEObject Type="Embed" ProgID="Equation.DSMT4" ShapeID="_x0000_i1329" DrawAspect="Content" ObjectID="_1630848995" r:id="rId562"/>
        </w:object>
      </w:r>
      <w:r w:rsidRPr="00D40EA0">
        <w:rPr>
          <w:rFonts w:ascii="Times New Roman" w:hAnsi="Times New Roman" w:cs="Times New Roman"/>
          <w:sz w:val="24"/>
          <w:szCs w:val="24"/>
        </w:rPr>
        <w:t>.</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На рис.3</w:t>
      </w:r>
      <w:r w:rsidR="00855185">
        <w:rPr>
          <w:rFonts w:ascii="Times New Roman" w:hAnsi="Times New Roman" w:cs="Times New Roman"/>
          <w:sz w:val="24"/>
          <w:szCs w:val="24"/>
        </w:rPr>
        <w:t>0</w:t>
      </w:r>
      <w:r w:rsidRPr="00D40EA0">
        <w:rPr>
          <w:rFonts w:ascii="Times New Roman" w:hAnsi="Times New Roman" w:cs="Times New Roman"/>
          <w:sz w:val="24"/>
          <w:szCs w:val="24"/>
        </w:rPr>
        <w:t xml:space="preserve"> приведена схема резки трех круглых заготовок с помощью резки «по замкнутому контуру», на рис.</w:t>
      </w:r>
      <w:r w:rsidR="00855185">
        <w:rPr>
          <w:rFonts w:ascii="Times New Roman" w:hAnsi="Times New Roman" w:cs="Times New Roman"/>
          <w:sz w:val="24"/>
          <w:szCs w:val="24"/>
        </w:rPr>
        <w:t>31</w:t>
      </w:r>
      <w:r w:rsidRPr="00D40EA0">
        <w:rPr>
          <w:rFonts w:ascii="Times New Roman" w:hAnsi="Times New Roman" w:cs="Times New Roman"/>
          <w:sz w:val="24"/>
          <w:szCs w:val="24"/>
        </w:rPr>
        <w:t xml:space="preserve"> – с помощью предложенного метода резки с одной точкой врезки без дополнительного реза. </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099AE088" wp14:editId="15A47077">
            <wp:extent cx="5365367" cy="1668855"/>
            <wp:effectExtent l="19050" t="0" r="6733" b="0"/>
            <wp:docPr id="685"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563" cstate="print"/>
                    <a:srcRect/>
                    <a:stretch>
                      <a:fillRect/>
                    </a:stretch>
                  </pic:blipFill>
                  <pic:spPr bwMode="auto">
                    <a:xfrm>
                      <a:off x="0" y="0"/>
                      <a:ext cx="5366992" cy="1669360"/>
                    </a:xfrm>
                    <a:prstGeom prst="rect">
                      <a:avLst/>
                    </a:prstGeom>
                    <a:noFill/>
                    <a:ln w="9525">
                      <a:noFill/>
                      <a:miter lim="800000"/>
                      <a:headEnd/>
                      <a:tailEnd/>
                    </a:ln>
                  </pic:spPr>
                </pic:pic>
              </a:graphicData>
            </a:graphic>
          </wp:inline>
        </w:drawing>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sz w:val="24"/>
          <w:szCs w:val="24"/>
        </w:rPr>
        <w:t>Рисунок 3</w:t>
      </w:r>
      <w:r w:rsidR="00855185">
        <w:rPr>
          <w:rFonts w:ascii="Times New Roman" w:hAnsi="Times New Roman" w:cs="Times New Roman"/>
          <w:sz w:val="24"/>
          <w:szCs w:val="24"/>
        </w:rPr>
        <w:t>0</w:t>
      </w:r>
      <w:r w:rsidRPr="00D40EA0">
        <w:rPr>
          <w:rFonts w:ascii="Times New Roman" w:hAnsi="Times New Roman" w:cs="Times New Roman"/>
          <w:sz w:val="24"/>
          <w:szCs w:val="24"/>
        </w:rPr>
        <w:t>. Пример схемы резки трех круглых заготовок «по замкнутому» контуру</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607B3B67" wp14:editId="72A2C4C4">
            <wp:extent cx="5381086" cy="1478561"/>
            <wp:effectExtent l="19050" t="0" r="0" b="0"/>
            <wp:docPr id="686"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564" cstate="print"/>
                    <a:srcRect/>
                    <a:stretch>
                      <a:fillRect/>
                    </a:stretch>
                  </pic:blipFill>
                  <pic:spPr bwMode="auto">
                    <a:xfrm>
                      <a:off x="0" y="0"/>
                      <a:ext cx="5382716" cy="1479009"/>
                    </a:xfrm>
                    <a:prstGeom prst="rect">
                      <a:avLst/>
                    </a:prstGeom>
                    <a:noFill/>
                    <a:ln w="9525">
                      <a:noFill/>
                      <a:miter lim="800000"/>
                      <a:headEnd/>
                      <a:tailEnd/>
                    </a:ln>
                  </pic:spPr>
                </pic:pic>
              </a:graphicData>
            </a:graphic>
          </wp:inline>
        </w:drawing>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sidR="00855185">
        <w:rPr>
          <w:rFonts w:ascii="Times New Roman" w:hAnsi="Times New Roman" w:cs="Times New Roman"/>
          <w:sz w:val="24"/>
          <w:szCs w:val="24"/>
        </w:rPr>
        <w:t>31</w:t>
      </w:r>
      <w:r w:rsidRPr="00D40EA0">
        <w:rPr>
          <w:rFonts w:ascii="Times New Roman" w:hAnsi="Times New Roman" w:cs="Times New Roman"/>
          <w:sz w:val="24"/>
          <w:szCs w:val="24"/>
        </w:rPr>
        <w:t>. Пример схемы резки трех круглых заготовок с применением специальной техники резки без дополнительного реза</w:t>
      </w:r>
    </w:p>
    <w:p w:rsidR="007426C5" w:rsidRPr="00D40EA0" w:rsidRDefault="007426C5" w:rsidP="00D40EA0">
      <w:pPr>
        <w:spacing w:before="200" w:after="0"/>
        <w:ind w:firstLine="709"/>
        <w:jc w:val="both"/>
        <w:rPr>
          <w:rFonts w:ascii="Times New Roman" w:hAnsi="Times New Roman" w:cs="Times New Roman"/>
          <w:sz w:val="24"/>
          <w:szCs w:val="24"/>
        </w:rPr>
      </w:pPr>
      <w:r w:rsidRPr="00D40EA0">
        <w:rPr>
          <w:rFonts w:ascii="Times New Roman" w:hAnsi="Times New Roman" w:cs="Times New Roman"/>
          <w:sz w:val="24"/>
          <w:szCs w:val="24"/>
        </w:rPr>
        <w:lastRenderedPageBreak/>
        <w:t xml:space="preserve">На </w:t>
      </w:r>
      <w:r w:rsidR="00963F34">
        <w:rPr>
          <w:rFonts w:ascii="Times New Roman" w:hAnsi="Times New Roman" w:cs="Times New Roman"/>
          <w:sz w:val="24"/>
          <w:szCs w:val="24"/>
        </w:rPr>
        <w:t>Р</w:t>
      </w:r>
      <w:r w:rsidRPr="00D40EA0">
        <w:rPr>
          <w:rFonts w:ascii="Times New Roman" w:hAnsi="Times New Roman" w:cs="Times New Roman"/>
          <w:sz w:val="24"/>
          <w:szCs w:val="24"/>
        </w:rPr>
        <w:t>ис.</w:t>
      </w:r>
      <w:r w:rsidR="00963F34">
        <w:rPr>
          <w:rFonts w:ascii="Times New Roman" w:hAnsi="Times New Roman" w:cs="Times New Roman"/>
          <w:sz w:val="24"/>
          <w:szCs w:val="24"/>
        </w:rPr>
        <w:t xml:space="preserve"> </w:t>
      </w:r>
      <w:r w:rsidR="00855185">
        <w:rPr>
          <w:rFonts w:ascii="Times New Roman" w:hAnsi="Times New Roman" w:cs="Times New Roman"/>
          <w:sz w:val="24"/>
          <w:szCs w:val="24"/>
        </w:rPr>
        <w:t>31</w:t>
      </w:r>
      <w:r w:rsidRPr="00D40EA0">
        <w:rPr>
          <w:rFonts w:ascii="Times New Roman" w:hAnsi="Times New Roman" w:cs="Times New Roman"/>
          <w:sz w:val="24"/>
          <w:szCs w:val="24"/>
        </w:rPr>
        <w:t xml:space="preserve">цифрами от 1 до 5 показана последовательность резки контуров за один сегмент, т.е. после врезания в материал режущий инструмент на рабочем ходе переходит к вырезке участка под номером 1 первого контура, затем без дополнительного реза режущая головка переходит ко второму контуру и вырезает участок контура под номером 2 и т.д. В конце режущий инструмент завершает вырезку трех контуров с одной точкой врезки по пятому участку первого контура и переходит к точке выключения. Следует обратить внимание, что в рассматриваемом способе резки инструмент переходит от одного контура к другому на рабочем ходе без дополнительных резов, за счет чего сокращаются значения основных параметров резки </w:t>
      </w:r>
      <w:r w:rsidRPr="00D40EA0">
        <w:rPr>
          <w:rFonts w:ascii="Times New Roman" w:hAnsi="Times New Roman" w:cs="Times New Roman"/>
          <w:position w:val="-16"/>
          <w:sz w:val="24"/>
          <w:szCs w:val="24"/>
        </w:rPr>
        <w:object w:dxaOrig="460" w:dyaOrig="400">
          <v:shape id="_x0000_i1330" type="#_x0000_t75" style="width:23.25pt;height:21pt" o:ole="">
            <v:imagedata r:id="rId565" o:title=""/>
          </v:shape>
          <o:OLEObject Type="Embed" ProgID="Equation.DSMT4" ShapeID="_x0000_i1330" DrawAspect="Content" ObjectID="_1630848996" r:id="rId566"/>
        </w:object>
      </w:r>
      <w:r w:rsidRPr="00D40EA0">
        <w:rPr>
          <w:rFonts w:ascii="Times New Roman" w:hAnsi="Times New Roman" w:cs="Times New Roman"/>
          <w:sz w:val="24"/>
          <w:szCs w:val="24"/>
        </w:rPr>
        <w:t xml:space="preserve">, </w:t>
      </w:r>
      <w:r w:rsidRPr="00D40EA0">
        <w:rPr>
          <w:rFonts w:ascii="Times New Roman" w:hAnsi="Times New Roman" w:cs="Times New Roman"/>
          <w:position w:val="-16"/>
          <w:sz w:val="24"/>
          <w:szCs w:val="24"/>
        </w:rPr>
        <w:object w:dxaOrig="460" w:dyaOrig="400">
          <v:shape id="_x0000_i1331" type="#_x0000_t75" style="width:23.25pt;height:19.5pt" o:ole="">
            <v:imagedata r:id="rId567" o:title=""/>
          </v:shape>
          <o:OLEObject Type="Embed" ProgID="Equation.DSMT4" ShapeID="_x0000_i1331" DrawAspect="Content" ObjectID="_1630848997" r:id="rId568"/>
        </w:object>
      </w:r>
      <w:r w:rsidRPr="00D40EA0">
        <w:rPr>
          <w:rFonts w:ascii="Times New Roman" w:hAnsi="Times New Roman" w:cs="Times New Roman"/>
          <w:sz w:val="24"/>
          <w:szCs w:val="24"/>
        </w:rPr>
        <w:t xml:space="preserve"> и </w:t>
      </w:r>
      <w:r w:rsidRPr="00D40EA0">
        <w:rPr>
          <w:rFonts w:ascii="Times New Roman" w:hAnsi="Times New Roman" w:cs="Times New Roman"/>
          <w:position w:val="-12"/>
          <w:sz w:val="24"/>
          <w:szCs w:val="24"/>
        </w:rPr>
        <w:object w:dxaOrig="400" w:dyaOrig="360">
          <v:shape id="_x0000_i1332" type="#_x0000_t75" style="width:19.5pt;height:18pt" o:ole="">
            <v:imagedata r:id="rId569" o:title=""/>
          </v:shape>
          <o:OLEObject Type="Embed" ProgID="Equation.DSMT4" ShapeID="_x0000_i1332" DrawAspect="Content" ObjectID="_1630848998" r:id="rId570"/>
        </w:object>
      </w:r>
      <w:r w:rsidRPr="00D40EA0">
        <w:rPr>
          <w:rFonts w:ascii="Times New Roman" w:hAnsi="Times New Roman" w:cs="Times New Roman"/>
          <w:sz w:val="24"/>
          <w:szCs w:val="24"/>
        </w:rPr>
        <w:t>. Однако в результате применения предложенного метода резки при обработке круглых заготовок в месте «стыковки» контуров возможно образование «ступеньки» (</w:t>
      </w:r>
      <w:r w:rsidR="00963F34">
        <w:rPr>
          <w:rFonts w:ascii="Times New Roman" w:hAnsi="Times New Roman" w:cs="Times New Roman"/>
          <w:sz w:val="24"/>
          <w:szCs w:val="24"/>
        </w:rPr>
        <w:t>см. Р</w:t>
      </w:r>
      <w:r w:rsidRPr="00D40EA0">
        <w:rPr>
          <w:rFonts w:ascii="Times New Roman" w:hAnsi="Times New Roman" w:cs="Times New Roman"/>
          <w:sz w:val="24"/>
          <w:szCs w:val="24"/>
        </w:rPr>
        <w:t>ис.</w:t>
      </w:r>
      <w:r w:rsidR="00963F34">
        <w:rPr>
          <w:rFonts w:ascii="Times New Roman" w:hAnsi="Times New Roman" w:cs="Times New Roman"/>
          <w:sz w:val="24"/>
          <w:szCs w:val="24"/>
        </w:rPr>
        <w:t xml:space="preserve"> 3</w:t>
      </w:r>
      <w:r w:rsidRPr="00D40EA0">
        <w:rPr>
          <w:rFonts w:ascii="Times New Roman" w:hAnsi="Times New Roman" w:cs="Times New Roman"/>
          <w:sz w:val="24"/>
          <w:szCs w:val="24"/>
        </w:rPr>
        <w:t>2), что в некоторых случаях может привести к искажению конечной геометрии и требуемых размеров заготовки. Как показывает практика при обработке круглых заготовок на машине лазерной листовой резки с ЧПУ размеры «ступеньки» незначительны (достигают десятых-сотых долей мм) и ее размеры либо попадают в требуемое поле допуска для соответствующего размера, либо ее можно «зачистить» с помощью дополнительной обработки без искажения геометрии и требуемых размеров. Также следует отметить, что часто детали, получаемые после лазерной обработки, являются заготовками для дальнейших переделов с припусками на требуемые размеры чертежа, поэтому допускаются незначительные дефекты, обработка которых в дальнейшем не приведет к искажению требуемых размеров и форм конечной детали.</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При размещении круглых заготовок в один ряд либо вдоль оси Х, либо вдоль </w:t>
      </w:r>
      <w:r w:rsidRPr="00D40EA0">
        <w:rPr>
          <w:rFonts w:ascii="Times New Roman" w:hAnsi="Times New Roman" w:cs="Times New Roman"/>
          <w:sz w:val="24"/>
          <w:szCs w:val="24"/>
          <w:lang w:val="en-US"/>
        </w:rPr>
        <w:t>Y</w:t>
      </w:r>
      <w:r w:rsidRPr="00D40EA0">
        <w:rPr>
          <w:rFonts w:ascii="Times New Roman" w:hAnsi="Times New Roman" w:cs="Times New Roman"/>
          <w:sz w:val="24"/>
          <w:szCs w:val="24"/>
        </w:rPr>
        <w:t xml:space="preserve"> возможно сокращение количества точек врезок до </w:t>
      </w:r>
      <w:r w:rsidRPr="00D40EA0">
        <w:rPr>
          <w:rFonts w:ascii="Times New Roman" w:hAnsi="Times New Roman" w:cs="Times New Roman"/>
          <w:position w:val="-16"/>
          <w:sz w:val="24"/>
          <w:szCs w:val="24"/>
        </w:rPr>
        <w:object w:dxaOrig="800" w:dyaOrig="400">
          <v:shape id="_x0000_i1333" type="#_x0000_t75" style="width:39.75pt;height:19.5pt" o:ole="">
            <v:imagedata r:id="rId571" o:title=""/>
          </v:shape>
          <o:OLEObject Type="Embed" ProgID="Equation.DSMT4" ShapeID="_x0000_i1333" DrawAspect="Content" ObjectID="_1630848999" r:id="rId572"/>
        </w:object>
      </w:r>
      <w:r w:rsidRPr="00D40EA0">
        <w:rPr>
          <w:rFonts w:ascii="Times New Roman" w:hAnsi="Times New Roman" w:cs="Times New Roman"/>
          <w:sz w:val="24"/>
          <w:szCs w:val="24"/>
        </w:rPr>
        <w:t xml:space="preserve"> и сведени</w:t>
      </w:r>
      <w:r w:rsidR="00963F34">
        <w:rPr>
          <w:rFonts w:ascii="Times New Roman" w:hAnsi="Times New Roman" w:cs="Times New Roman"/>
          <w:sz w:val="24"/>
          <w:szCs w:val="24"/>
        </w:rPr>
        <w:t>е</w:t>
      </w:r>
      <w:r w:rsidRPr="00D40EA0">
        <w:rPr>
          <w:rFonts w:ascii="Times New Roman" w:hAnsi="Times New Roman" w:cs="Times New Roman"/>
          <w:sz w:val="24"/>
          <w:szCs w:val="24"/>
        </w:rPr>
        <w:t xml:space="preserve"> </w:t>
      </w:r>
      <w:r w:rsidR="00963F34" w:rsidRPr="00663F38">
        <w:rPr>
          <w:position w:val="-16"/>
        </w:rPr>
        <w:object w:dxaOrig="460" w:dyaOrig="400">
          <v:shape id="_x0000_i1334" type="#_x0000_t75" style="width:23.25pt;height:19.5pt" o:ole="">
            <v:imagedata r:id="rId573" o:title=""/>
          </v:shape>
          <o:OLEObject Type="Embed" ProgID="Equation.DSMT4" ShapeID="_x0000_i1334" DrawAspect="Content" ObjectID="_1630849000" r:id="rId574"/>
        </w:object>
      </w:r>
      <w:r w:rsidR="00963F34">
        <w:t xml:space="preserve">к </w:t>
      </w:r>
      <w:proofErr w:type="spellStart"/>
      <w:r w:rsidR="00963F34">
        <w:t>велечине</w:t>
      </w:r>
      <w:proofErr w:type="spellEnd"/>
      <w:r w:rsidR="00963F34">
        <w:t>, равной нулю</w:t>
      </w:r>
      <w:r w:rsidRPr="00D40EA0">
        <w:rPr>
          <w:rFonts w:ascii="Times New Roman" w:hAnsi="Times New Roman" w:cs="Times New Roman"/>
          <w:sz w:val="24"/>
          <w:szCs w:val="24"/>
        </w:rPr>
        <w:t>, если не считать перемещения режущего инструмента на холостом ходе до точки врезки для текущего ряда круглых заготовок и от точки выключения режущего инструмента до следующей точки врезки или нулевой точки</w:t>
      </w:r>
      <w:r w:rsidR="00963F34">
        <w:rPr>
          <w:rFonts w:ascii="Times New Roman" w:hAnsi="Times New Roman" w:cs="Times New Roman"/>
          <w:sz w:val="24"/>
          <w:szCs w:val="24"/>
        </w:rPr>
        <w:t xml:space="preserve"> (</w:t>
      </w:r>
      <w:r w:rsidR="00963F34" w:rsidRPr="00D40EA0">
        <w:rPr>
          <w:rFonts w:ascii="Times New Roman" w:hAnsi="Times New Roman" w:cs="Times New Roman"/>
          <w:position w:val="-16"/>
          <w:sz w:val="24"/>
          <w:szCs w:val="24"/>
        </w:rPr>
        <w:object w:dxaOrig="840" w:dyaOrig="400">
          <v:shape id="_x0000_i1335" type="#_x0000_t75" style="width:41.25pt;height:19.5pt" o:ole="">
            <v:imagedata r:id="rId575" o:title=""/>
          </v:shape>
          <o:OLEObject Type="Embed" ProgID="Equation.DSMT4" ShapeID="_x0000_i1335" DrawAspect="Content" ObjectID="_1630849001" r:id="rId576"/>
        </w:object>
      </w:r>
      <w:r w:rsidR="00963F34">
        <w:rPr>
          <w:rFonts w:ascii="Times New Roman" w:hAnsi="Times New Roman" w:cs="Times New Roman"/>
          <w:sz w:val="24"/>
          <w:szCs w:val="24"/>
        </w:rPr>
        <w:t xml:space="preserve">). </w:t>
      </w:r>
      <w:r w:rsidRPr="00D40EA0">
        <w:rPr>
          <w:rFonts w:ascii="Times New Roman" w:hAnsi="Times New Roman" w:cs="Times New Roman"/>
          <w:sz w:val="24"/>
          <w:szCs w:val="24"/>
        </w:rPr>
        <w:t xml:space="preserve">В случае размещения круглых заготовок в </w:t>
      </w:r>
      <w:r w:rsidRPr="00D40EA0">
        <w:rPr>
          <w:rFonts w:ascii="Times New Roman" w:hAnsi="Times New Roman" w:cs="Times New Roman"/>
          <w:sz w:val="24"/>
          <w:szCs w:val="24"/>
          <w:lang w:val="en-US"/>
        </w:rPr>
        <w:t>n</w:t>
      </w:r>
      <w:r w:rsidRPr="00D40EA0">
        <w:rPr>
          <w:rFonts w:ascii="Times New Roman" w:hAnsi="Times New Roman" w:cs="Times New Roman"/>
          <w:sz w:val="24"/>
          <w:szCs w:val="24"/>
        </w:rPr>
        <w:t xml:space="preserve"> рядов при использовании предложенного способа резки </w:t>
      </w:r>
      <w:r w:rsidRPr="00D40EA0">
        <w:rPr>
          <w:rFonts w:ascii="Times New Roman" w:hAnsi="Times New Roman" w:cs="Times New Roman"/>
          <w:position w:val="-16"/>
          <w:sz w:val="24"/>
          <w:szCs w:val="24"/>
        </w:rPr>
        <w:object w:dxaOrig="840" w:dyaOrig="400">
          <v:shape id="_x0000_i1336" type="#_x0000_t75" style="width:43.5pt;height:19.5pt" o:ole="">
            <v:imagedata r:id="rId577" o:title=""/>
          </v:shape>
          <o:OLEObject Type="Embed" ProgID="Equation.DSMT4" ShapeID="_x0000_i1336" DrawAspect="Content" ObjectID="_1630849002" r:id="rId578"/>
        </w:object>
      </w:r>
      <w:r w:rsidRPr="00D40EA0">
        <w:rPr>
          <w:rFonts w:ascii="Times New Roman" w:hAnsi="Times New Roman" w:cs="Times New Roman"/>
          <w:sz w:val="24"/>
          <w:szCs w:val="24"/>
        </w:rPr>
        <w:t xml:space="preserve">. </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6963980C" wp14:editId="2CCD0683">
            <wp:extent cx="4020185" cy="1294130"/>
            <wp:effectExtent l="19050" t="0" r="0" b="0"/>
            <wp:docPr id="696" name="Рисунок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579" cstate="print"/>
                    <a:srcRect/>
                    <a:stretch>
                      <a:fillRect/>
                    </a:stretch>
                  </pic:blipFill>
                  <pic:spPr bwMode="auto">
                    <a:xfrm>
                      <a:off x="0" y="0"/>
                      <a:ext cx="4020185" cy="1294130"/>
                    </a:xfrm>
                    <a:prstGeom prst="rect">
                      <a:avLst/>
                    </a:prstGeom>
                    <a:noFill/>
                    <a:ln w="9525">
                      <a:noFill/>
                      <a:miter lim="800000"/>
                      <a:headEnd/>
                      <a:tailEnd/>
                    </a:ln>
                  </pic:spPr>
                </pic:pic>
              </a:graphicData>
            </a:graphic>
          </wp:inline>
        </w:drawing>
      </w:r>
    </w:p>
    <w:p w:rsidR="007426C5" w:rsidRPr="00D23001" w:rsidRDefault="007426C5" w:rsidP="00D40EA0">
      <w:pPr>
        <w:spacing w:after="0"/>
        <w:jc w:val="center"/>
        <w:rPr>
          <w:rFonts w:ascii="Times New Roman" w:hAnsi="Times New Roman" w:cs="Times New Roman"/>
          <w:i/>
          <w:sz w:val="24"/>
          <w:szCs w:val="24"/>
        </w:rPr>
      </w:pPr>
      <w:r w:rsidRPr="00D23001">
        <w:rPr>
          <w:rFonts w:ascii="Times New Roman" w:hAnsi="Times New Roman" w:cs="Times New Roman"/>
          <w:i/>
          <w:sz w:val="24"/>
          <w:szCs w:val="24"/>
        </w:rPr>
        <w:t xml:space="preserve">Рисунок </w:t>
      </w:r>
      <w:r w:rsidR="00F2586A" w:rsidRPr="00D23001">
        <w:rPr>
          <w:rFonts w:ascii="Times New Roman" w:hAnsi="Times New Roman" w:cs="Times New Roman"/>
          <w:i/>
          <w:sz w:val="24"/>
          <w:szCs w:val="24"/>
        </w:rPr>
        <w:t>3</w:t>
      </w:r>
      <w:r w:rsidRPr="00D23001">
        <w:rPr>
          <w:rFonts w:ascii="Times New Roman" w:hAnsi="Times New Roman" w:cs="Times New Roman"/>
          <w:i/>
          <w:sz w:val="24"/>
          <w:szCs w:val="24"/>
        </w:rPr>
        <w:t>2. Возможная «ступенька» при обработке круглых заготовок с помощью специального метода резки</w:t>
      </w:r>
    </w:p>
    <w:p w:rsidR="00D23001" w:rsidRDefault="007426C5" w:rsidP="00D23001">
      <w:pPr>
        <w:spacing w:before="120"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Предложенный </w:t>
      </w:r>
      <w:r w:rsidR="00963F34">
        <w:rPr>
          <w:rFonts w:ascii="Times New Roman" w:hAnsi="Times New Roman" w:cs="Times New Roman"/>
          <w:sz w:val="24"/>
          <w:szCs w:val="24"/>
        </w:rPr>
        <w:t xml:space="preserve">на рис. 31 </w:t>
      </w:r>
      <w:r w:rsidRPr="00D40EA0">
        <w:rPr>
          <w:rFonts w:ascii="Times New Roman" w:hAnsi="Times New Roman" w:cs="Times New Roman"/>
          <w:sz w:val="24"/>
          <w:szCs w:val="24"/>
        </w:rPr>
        <w:t xml:space="preserve">метод резки круглых заготовок в основном применим для заготовок, которые можно объединить в один блок и применить </w:t>
      </w:r>
      <w:r w:rsidR="00D23001">
        <w:rPr>
          <w:rFonts w:ascii="Times New Roman" w:hAnsi="Times New Roman" w:cs="Times New Roman"/>
          <w:sz w:val="24"/>
          <w:szCs w:val="24"/>
        </w:rPr>
        <w:t xml:space="preserve">данную </w:t>
      </w:r>
      <w:r w:rsidRPr="00D40EA0">
        <w:rPr>
          <w:rFonts w:ascii="Times New Roman" w:hAnsi="Times New Roman" w:cs="Times New Roman"/>
          <w:sz w:val="24"/>
          <w:szCs w:val="24"/>
        </w:rPr>
        <w:t xml:space="preserve">специальную </w:t>
      </w:r>
      <w:r w:rsidRPr="00D40EA0">
        <w:rPr>
          <w:rFonts w:ascii="Times New Roman" w:hAnsi="Times New Roman" w:cs="Times New Roman"/>
          <w:sz w:val="24"/>
          <w:szCs w:val="24"/>
        </w:rPr>
        <w:lastRenderedPageBreak/>
        <w:t>технику резки без дополнительного реза. Однако на практике возникают случаи вырезки круглых заготовок специальным способом с дополнительным резом (рис.</w:t>
      </w:r>
      <w:r w:rsidR="00963F34">
        <w:rPr>
          <w:rFonts w:ascii="Times New Roman" w:hAnsi="Times New Roman" w:cs="Times New Roman"/>
          <w:sz w:val="24"/>
          <w:szCs w:val="24"/>
        </w:rPr>
        <w:t>33</w:t>
      </w:r>
      <w:r w:rsidRPr="00D40EA0">
        <w:rPr>
          <w:rFonts w:ascii="Times New Roman" w:hAnsi="Times New Roman" w:cs="Times New Roman"/>
          <w:sz w:val="24"/>
          <w:szCs w:val="24"/>
        </w:rPr>
        <w:t xml:space="preserve">). Например, на производстве возникает задача вырезки круглых заготовок разного габаритного размера, также при построении маршрута перемещения режущего инструмента на машинах термической резки с ЧПУ необходимо выполнение технологических ограничений термической резки. В частности, в случае </w:t>
      </w:r>
      <w:r w:rsidR="00CB196A">
        <w:rPr>
          <w:rFonts w:ascii="Times New Roman" w:hAnsi="Times New Roman" w:cs="Times New Roman"/>
          <w:sz w:val="24"/>
          <w:szCs w:val="24"/>
        </w:rPr>
        <w:t xml:space="preserve">необходимости </w:t>
      </w:r>
      <w:r w:rsidRPr="00D40EA0">
        <w:rPr>
          <w:rFonts w:ascii="Times New Roman" w:hAnsi="Times New Roman" w:cs="Times New Roman"/>
          <w:sz w:val="24"/>
          <w:szCs w:val="24"/>
        </w:rPr>
        <w:t>выполнения условий сокращения термических деформаций вырезку заготовок с применением разработанной специальной техники резки для круглых заготовок необходимо выполнять без изменения обхода контуров. С этой целью может быть применим способ с дополнительным резом (рис.</w:t>
      </w:r>
      <w:r w:rsidR="00CB196A">
        <w:rPr>
          <w:rFonts w:ascii="Times New Roman" w:hAnsi="Times New Roman" w:cs="Times New Roman"/>
          <w:sz w:val="24"/>
          <w:szCs w:val="24"/>
        </w:rPr>
        <w:t>33</w:t>
      </w:r>
      <w:r w:rsidRPr="00D40EA0">
        <w:rPr>
          <w:rFonts w:ascii="Times New Roman" w:hAnsi="Times New Roman" w:cs="Times New Roman"/>
          <w:sz w:val="24"/>
          <w:szCs w:val="24"/>
        </w:rPr>
        <w:t xml:space="preserve">) во избежание повышения температуры в процессе резки контуров в месте стыка деталей из-за острого угла при переходе от одного контура к другому без изменения направления обхода и во избежание образования </w:t>
      </w:r>
      <w:r w:rsidR="00CB196A">
        <w:rPr>
          <w:rFonts w:ascii="Times New Roman" w:hAnsi="Times New Roman" w:cs="Times New Roman"/>
          <w:sz w:val="24"/>
          <w:szCs w:val="24"/>
        </w:rPr>
        <w:t>«ступеньки»</w:t>
      </w:r>
      <w:r w:rsidRPr="00D40EA0">
        <w:rPr>
          <w:rFonts w:ascii="Times New Roman" w:hAnsi="Times New Roman" w:cs="Times New Roman"/>
          <w:sz w:val="24"/>
          <w:szCs w:val="24"/>
        </w:rPr>
        <w:t>. Вырезка контуров осуществляется аналогично способу, приведенному выше (рис.</w:t>
      </w:r>
      <w:r w:rsidR="00CB196A">
        <w:rPr>
          <w:rFonts w:ascii="Times New Roman" w:hAnsi="Times New Roman" w:cs="Times New Roman"/>
          <w:sz w:val="24"/>
          <w:szCs w:val="24"/>
        </w:rPr>
        <w:t>30</w:t>
      </w:r>
      <w:r w:rsidRPr="00D40EA0">
        <w:rPr>
          <w:rFonts w:ascii="Times New Roman" w:hAnsi="Times New Roman" w:cs="Times New Roman"/>
          <w:sz w:val="24"/>
          <w:szCs w:val="24"/>
        </w:rPr>
        <w:t xml:space="preserve">), однако при переходе от одного контура к другому при необходимости возможен дополнительный рез (при наличии деталей значительно отличающихся по размерам и смещении друг относительно друга). В свою очередь это может привести к увеличению </w:t>
      </w:r>
      <w:r w:rsidRPr="00D40EA0">
        <w:rPr>
          <w:rFonts w:ascii="Times New Roman" w:hAnsi="Times New Roman" w:cs="Times New Roman"/>
          <w:position w:val="-12"/>
          <w:sz w:val="24"/>
          <w:szCs w:val="24"/>
        </w:rPr>
        <w:object w:dxaOrig="400" w:dyaOrig="360">
          <v:shape id="_x0000_i1337" type="#_x0000_t75" style="width:19.5pt;height:18pt" o:ole="">
            <v:imagedata r:id="rId580" o:title=""/>
          </v:shape>
          <o:OLEObject Type="Embed" ProgID="Equation.DSMT4" ShapeID="_x0000_i1337" DrawAspect="Content" ObjectID="_1630849003" r:id="rId581"/>
        </w:object>
      </w:r>
      <w:r w:rsidRPr="00D40EA0">
        <w:rPr>
          <w:rFonts w:ascii="Times New Roman" w:hAnsi="Times New Roman" w:cs="Times New Roman"/>
          <w:sz w:val="24"/>
          <w:szCs w:val="24"/>
        </w:rPr>
        <w:t xml:space="preserve"> на величину фактической длины дополнительных резов </w:t>
      </w:r>
      <w:r w:rsidRPr="00D40EA0">
        <w:rPr>
          <w:rFonts w:ascii="Times New Roman" w:hAnsi="Times New Roman" w:cs="Times New Roman"/>
          <w:position w:val="-14"/>
          <w:sz w:val="24"/>
          <w:szCs w:val="24"/>
        </w:rPr>
        <w:object w:dxaOrig="680" w:dyaOrig="460">
          <v:shape id="_x0000_i1338" type="#_x0000_t75" style="width:34.5pt;height:22.5pt" o:ole="">
            <v:imagedata r:id="rId582" o:title=""/>
          </v:shape>
          <o:OLEObject Type="Embed" ProgID="Equation.DSMT4" ShapeID="_x0000_i1338" DrawAspect="Content" ObjectID="_1630849004" r:id="rId583"/>
        </w:object>
      </w:r>
      <w:r w:rsidRPr="00D40EA0">
        <w:rPr>
          <w:rFonts w:ascii="Times New Roman" w:hAnsi="Times New Roman" w:cs="Times New Roman"/>
          <w:sz w:val="24"/>
          <w:szCs w:val="24"/>
        </w:rPr>
        <w:t xml:space="preserve">. Поэтому в данном способе необходимо вычислять максимально допустимую длину дополнительного реза </w:t>
      </w:r>
      <w:r w:rsidRPr="00D40EA0">
        <w:rPr>
          <w:rFonts w:ascii="Times New Roman" w:hAnsi="Times New Roman" w:cs="Times New Roman"/>
          <w:position w:val="-12"/>
          <w:sz w:val="24"/>
          <w:szCs w:val="24"/>
        </w:rPr>
        <w:object w:dxaOrig="499" w:dyaOrig="360">
          <v:shape id="_x0000_i1339" type="#_x0000_t75" style="width:25.5pt;height:18pt" o:ole="">
            <v:imagedata r:id="rId547" o:title=""/>
          </v:shape>
          <o:OLEObject Type="Embed" ProgID="Equation.DSMT4" ShapeID="_x0000_i1339" DrawAspect="Content" ObjectID="_1630849005" r:id="rId584"/>
        </w:object>
      </w:r>
      <w:r w:rsidRPr="00D40EA0">
        <w:rPr>
          <w:rFonts w:ascii="Times New Roman" w:hAnsi="Times New Roman" w:cs="Times New Roman"/>
          <w:sz w:val="24"/>
          <w:szCs w:val="24"/>
        </w:rPr>
        <w:t xml:space="preserve"> </w:t>
      </w:r>
      <w:r w:rsidR="001051BA">
        <w:rPr>
          <w:rFonts w:ascii="Times New Roman" w:hAnsi="Times New Roman" w:cs="Times New Roman"/>
          <w:sz w:val="24"/>
          <w:szCs w:val="24"/>
        </w:rPr>
        <w:t>и</w:t>
      </w:r>
      <w:r w:rsidRPr="00D40EA0">
        <w:rPr>
          <w:rFonts w:ascii="Times New Roman" w:hAnsi="Times New Roman" w:cs="Times New Roman"/>
          <w:sz w:val="24"/>
          <w:szCs w:val="24"/>
        </w:rPr>
        <w:t xml:space="preserve"> </w:t>
      </w:r>
      <w:r w:rsidRPr="00D40EA0">
        <w:rPr>
          <w:rFonts w:ascii="Times New Roman" w:hAnsi="Times New Roman" w:cs="Times New Roman"/>
          <w:position w:val="-14"/>
          <w:sz w:val="24"/>
          <w:szCs w:val="24"/>
        </w:rPr>
        <w:object w:dxaOrig="1359" w:dyaOrig="460">
          <v:shape id="_x0000_i1340" type="#_x0000_t75" style="width:68.25pt;height:22.5pt" o:ole="">
            <v:imagedata r:id="rId585" o:title=""/>
          </v:shape>
          <o:OLEObject Type="Embed" ProgID="Equation.DSMT4" ShapeID="_x0000_i1340" DrawAspect="Content" ObjectID="_1630849006" r:id="rId586"/>
        </w:object>
      </w:r>
      <w:r w:rsidRPr="00D40EA0">
        <w:rPr>
          <w:rFonts w:ascii="Times New Roman" w:hAnsi="Times New Roman" w:cs="Times New Roman"/>
          <w:sz w:val="24"/>
          <w:szCs w:val="24"/>
        </w:rPr>
        <w:t>.</w:t>
      </w:r>
      <w:r w:rsidR="001051BA">
        <w:rPr>
          <w:rFonts w:ascii="Times New Roman" w:hAnsi="Times New Roman" w:cs="Times New Roman"/>
          <w:sz w:val="24"/>
          <w:szCs w:val="24"/>
        </w:rPr>
        <w:t>согласно (2.1.1) и (2.2.2).</w:t>
      </w:r>
      <w:r w:rsidRPr="00D40EA0">
        <w:rPr>
          <w:rFonts w:ascii="Times New Roman" w:hAnsi="Times New Roman" w:cs="Times New Roman"/>
          <w:sz w:val="24"/>
          <w:szCs w:val="24"/>
        </w:rPr>
        <w:t xml:space="preserve"> На рис.</w:t>
      </w:r>
      <w:r w:rsidR="00CB196A">
        <w:rPr>
          <w:rFonts w:ascii="Times New Roman" w:hAnsi="Times New Roman" w:cs="Times New Roman"/>
          <w:sz w:val="24"/>
          <w:szCs w:val="24"/>
        </w:rPr>
        <w:t xml:space="preserve"> 3</w:t>
      </w:r>
      <w:r w:rsidR="00D23001">
        <w:rPr>
          <w:rFonts w:ascii="Times New Roman" w:hAnsi="Times New Roman" w:cs="Times New Roman"/>
          <w:sz w:val="24"/>
          <w:szCs w:val="24"/>
        </w:rPr>
        <w:t>3</w:t>
      </w:r>
      <w:r w:rsidRPr="00D40EA0">
        <w:rPr>
          <w:rFonts w:ascii="Times New Roman" w:hAnsi="Times New Roman" w:cs="Times New Roman"/>
          <w:sz w:val="24"/>
          <w:szCs w:val="24"/>
        </w:rPr>
        <w:t xml:space="preserve"> красными стрелками показан спроектированный путь перемещения инструмента на рабочем ходе при прямом обходе контуров, фиолетовым – обратный ход режущего инструмента при завершении вырезки трех деталей с применением специальной техники резки. </w:t>
      </w:r>
    </w:p>
    <w:p w:rsidR="00D23001" w:rsidRPr="00D40EA0" w:rsidRDefault="00D23001" w:rsidP="00D23001">
      <w:pPr>
        <w:spacing w:after="0"/>
        <w:jc w:val="both"/>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64BEFA2D" wp14:editId="0D907FC5">
            <wp:extent cx="5934710" cy="1535430"/>
            <wp:effectExtent l="19050" t="0" r="889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587" cstate="print"/>
                    <a:srcRect/>
                    <a:stretch>
                      <a:fillRect/>
                    </a:stretch>
                  </pic:blipFill>
                  <pic:spPr bwMode="auto">
                    <a:xfrm>
                      <a:off x="0" y="0"/>
                      <a:ext cx="5934710" cy="1535430"/>
                    </a:xfrm>
                    <a:prstGeom prst="rect">
                      <a:avLst/>
                    </a:prstGeom>
                    <a:noFill/>
                    <a:ln w="9525">
                      <a:noFill/>
                      <a:miter lim="800000"/>
                      <a:headEnd/>
                      <a:tailEnd/>
                    </a:ln>
                  </pic:spPr>
                </pic:pic>
              </a:graphicData>
            </a:graphic>
          </wp:inline>
        </w:drawing>
      </w:r>
    </w:p>
    <w:p w:rsidR="00D23001" w:rsidRPr="00D23001" w:rsidRDefault="00D23001" w:rsidP="00D23001">
      <w:pPr>
        <w:spacing w:after="0"/>
        <w:jc w:val="center"/>
        <w:rPr>
          <w:rFonts w:ascii="Times New Roman" w:hAnsi="Times New Roman" w:cs="Times New Roman"/>
          <w:i/>
          <w:sz w:val="24"/>
          <w:szCs w:val="24"/>
        </w:rPr>
      </w:pPr>
      <w:r w:rsidRPr="00D23001">
        <w:rPr>
          <w:rFonts w:ascii="Times New Roman" w:hAnsi="Times New Roman" w:cs="Times New Roman"/>
          <w:i/>
          <w:sz w:val="24"/>
          <w:szCs w:val="24"/>
        </w:rPr>
        <w:t>Рисунок 33. Пример схемы резки трех круглых заготовок с применением специальной техники резки с дополнительным резом</w:t>
      </w:r>
    </w:p>
    <w:p w:rsidR="007426C5" w:rsidRPr="00D40EA0" w:rsidRDefault="007426C5" w:rsidP="00D23001">
      <w:pPr>
        <w:spacing w:before="120"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Согласно предложенному методу режущая головка после врезания в материал обходит по часовой стрелки первый участок контура под номером 1, после чего меняя направление обхода против часовой стрелки совершает дополнительный рез и переходит к вырезке участка под номером 2 второго контура по часовой стрелке и т.д. Пока режущий инструмент не завершит вырезку полного контура с номером 3, после чего режущая головка совершает обратный обход оставшихся не вырезанных частей контуров под номерами 4 и 5. Таким образом, можно вырезать заготовки разных размеров, </w:t>
      </w:r>
      <w:r w:rsidRPr="00D40EA0">
        <w:rPr>
          <w:rFonts w:ascii="Times New Roman" w:hAnsi="Times New Roman" w:cs="Times New Roman"/>
          <w:sz w:val="24"/>
          <w:szCs w:val="24"/>
        </w:rPr>
        <w:lastRenderedPageBreak/>
        <w:t>объединенных в блоки и внутри каждого блока реализовать вырезку нескольких контуров с помощью одной точки врезки. При этом дополнительный рез может быть выполнен по дуге, либо по прямой в зависимости от размера внешнего контура заготовок.</w:t>
      </w:r>
    </w:p>
    <w:p w:rsidR="00863EB3"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С целью оценки эффективности в результате применения разработанных специальных способов резки рассмотрим пример резки круглых заготовок двумя вышеописанными методами на машине лазерной листовой резки </w:t>
      </w:r>
      <w:proofErr w:type="spellStart"/>
      <w:r w:rsidRPr="00D40EA0">
        <w:rPr>
          <w:rFonts w:ascii="Times New Roman" w:hAnsi="Times New Roman" w:cs="Times New Roman"/>
          <w:sz w:val="24"/>
          <w:szCs w:val="24"/>
          <w:lang w:val="en-US"/>
        </w:rPr>
        <w:t>ByStar</w:t>
      </w:r>
      <w:proofErr w:type="spellEnd"/>
      <w:r w:rsidRPr="00D40EA0">
        <w:rPr>
          <w:rFonts w:ascii="Times New Roman" w:hAnsi="Times New Roman" w:cs="Times New Roman"/>
          <w:sz w:val="24"/>
          <w:szCs w:val="24"/>
        </w:rPr>
        <w:t xml:space="preserve">3015 с ЧПУ. Для этого были разработаны две раскройные карты, на которых были размещены 69 и 58 заготовок, имеющих круглый наружный контур. </w:t>
      </w:r>
    </w:p>
    <w:p w:rsidR="00863EB3" w:rsidRDefault="00863EB3" w:rsidP="00D23001">
      <w:pPr>
        <w:spacing w:after="0"/>
        <w:ind w:firstLine="709"/>
        <w:jc w:val="both"/>
        <w:rPr>
          <w:rFonts w:ascii="Times New Roman" w:hAnsi="Times New Roman" w:cs="Times New Roman"/>
          <w:sz w:val="24"/>
          <w:szCs w:val="24"/>
        </w:rPr>
      </w:pPr>
      <w:r w:rsidRPr="00D23001">
        <w:rPr>
          <w:rFonts w:ascii="Times New Roman" w:hAnsi="Times New Roman" w:cs="Times New Roman"/>
          <w:sz w:val="24"/>
          <w:szCs w:val="24"/>
        </w:rPr>
        <w:t xml:space="preserve">На рис.34 и 35 приведен маршрут резки круглых заготовок одного размера без дополнительного реза, на рис.36 и 37 – с дополнительным резом. Полученные результаты были сравнены с </w:t>
      </w:r>
      <w:proofErr w:type="spellStart"/>
      <w:r w:rsidRPr="00D23001">
        <w:rPr>
          <w:rFonts w:ascii="Times New Roman" w:hAnsi="Times New Roman" w:cs="Times New Roman"/>
          <w:sz w:val="24"/>
          <w:szCs w:val="24"/>
        </w:rPr>
        <w:t>результатми</w:t>
      </w:r>
      <w:proofErr w:type="spellEnd"/>
      <w:r w:rsidRPr="00D23001">
        <w:rPr>
          <w:rFonts w:ascii="Times New Roman" w:hAnsi="Times New Roman" w:cs="Times New Roman"/>
          <w:sz w:val="24"/>
          <w:szCs w:val="24"/>
        </w:rPr>
        <w:t xml:space="preserve"> резки «по замкнутому контуру» и приведены в табл. 2.4. Расчет был произведен для листового материала 12Х18Н10Т ∆=1 и 5 мм. </w:t>
      </w:r>
    </w:p>
    <w:p w:rsidR="00D23001" w:rsidRPr="00EB3ADC" w:rsidRDefault="00D23001" w:rsidP="00D23001">
      <w:pPr>
        <w:spacing w:after="0" w:line="360" w:lineRule="auto"/>
        <w:jc w:val="center"/>
        <w:rPr>
          <w:rFonts w:ascii="Times New Roman" w:hAnsi="Times New Roman" w:cs="Times New Roman"/>
          <w:sz w:val="28"/>
          <w:szCs w:val="28"/>
        </w:rPr>
      </w:pPr>
      <w:r w:rsidRPr="00EB3ADC">
        <w:rPr>
          <w:rFonts w:ascii="Times New Roman" w:hAnsi="Times New Roman" w:cs="Times New Roman"/>
          <w:noProof/>
          <w:sz w:val="28"/>
          <w:szCs w:val="28"/>
          <w:lang w:eastAsia="ru-RU"/>
        </w:rPr>
        <w:drawing>
          <wp:inline distT="0" distB="0" distL="0" distR="0" wp14:anchorId="3E06F968" wp14:editId="2C9AE658">
            <wp:extent cx="3543659" cy="1782069"/>
            <wp:effectExtent l="19050" t="0" r="0" b="0"/>
            <wp:docPr id="2"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88" cstate="print"/>
                    <a:srcRect/>
                    <a:stretch>
                      <a:fillRect/>
                    </a:stretch>
                  </pic:blipFill>
                  <pic:spPr bwMode="auto">
                    <a:xfrm>
                      <a:off x="0" y="0"/>
                      <a:ext cx="3547809" cy="1784156"/>
                    </a:xfrm>
                    <a:prstGeom prst="rect">
                      <a:avLst/>
                    </a:prstGeom>
                    <a:noFill/>
                    <a:ln w="9525">
                      <a:noFill/>
                      <a:miter lim="800000"/>
                      <a:headEnd/>
                      <a:tailEnd/>
                    </a:ln>
                  </pic:spPr>
                </pic:pic>
              </a:graphicData>
            </a:graphic>
          </wp:inline>
        </w:drawing>
      </w:r>
    </w:p>
    <w:p w:rsidR="00D23001" w:rsidRPr="00D23001" w:rsidRDefault="00D23001" w:rsidP="00D23001">
      <w:pPr>
        <w:spacing w:after="0"/>
        <w:ind w:firstLine="709"/>
        <w:jc w:val="center"/>
        <w:rPr>
          <w:rFonts w:ascii="Times New Roman" w:hAnsi="Times New Roman"/>
          <w:i/>
          <w:sz w:val="24"/>
          <w:szCs w:val="24"/>
        </w:rPr>
      </w:pPr>
      <w:r w:rsidRPr="00D23001">
        <w:rPr>
          <w:rFonts w:ascii="Times New Roman" w:hAnsi="Times New Roman"/>
          <w:i/>
          <w:sz w:val="24"/>
          <w:szCs w:val="24"/>
        </w:rPr>
        <w:t>Рисунок 3</w:t>
      </w:r>
      <w:r w:rsidR="00FF4DE3">
        <w:rPr>
          <w:rFonts w:ascii="Times New Roman" w:hAnsi="Times New Roman"/>
          <w:i/>
          <w:sz w:val="24"/>
          <w:szCs w:val="24"/>
        </w:rPr>
        <w:t>4</w:t>
      </w:r>
      <w:r w:rsidRPr="00D23001">
        <w:rPr>
          <w:rFonts w:ascii="Times New Roman" w:hAnsi="Times New Roman"/>
          <w:i/>
          <w:sz w:val="24"/>
          <w:szCs w:val="24"/>
        </w:rPr>
        <w:t xml:space="preserve">. Пример маршрута резки круглых заготовок </w:t>
      </w:r>
      <w:r w:rsidRPr="00D23001">
        <w:rPr>
          <w:rFonts w:ascii="Times New Roman" w:hAnsi="Times New Roman"/>
          <w:i/>
          <w:sz w:val="24"/>
          <w:szCs w:val="24"/>
          <w:lang w:val="en-US"/>
        </w:rPr>
        <w:t>c</w:t>
      </w:r>
      <w:r w:rsidRPr="00D23001">
        <w:rPr>
          <w:rFonts w:ascii="Times New Roman" w:hAnsi="Times New Roman"/>
          <w:i/>
          <w:sz w:val="24"/>
          <w:szCs w:val="24"/>
        </w:rPr>
        <w:t xml:space="preserve"> применением резки «по замкнутому контуру»</w:t>
      </w:r>
    </w:p>
    <w:p w:rsidR="00D23001" w:rsidRPr="002D6A4E" w:rsidRDefault="00D23001" w:rsidP="00D23001">
      <w:pPr>
        <w:spacing w:after="0" w:line="360" w:lineRule="auto"/>
        <w:jc w:val="center"/>
        <w:rPr>
          <w:rFonts w:ascii="Times New Roman" w:hAnsi="Times New Roman" w:cs="Times New Roman"/>
          <w:sz w:val="28"/>
          <w:szCs w:val="28"/>
        </w:rPr>
      </w:pPr>
      <w:r w:rsidRPr="00EB3ADC">
        <w:rPr>
          <w:rFonts w:ascii="Times New Roman" w:hAnsi="Times New Roman" w:cs="Times New Roman"/>
          <w:noProof/>
          <w:sz w:val="28"/>
          <w:szCs w:val="28"/>
          <w:lang w:eastAsia="ru-RU"/>
        </w:rPr>
        <w:drawing>
          <wp:inline distT="0" distB="0" distL="0" distR="0" wp14:anchorId="4D839675" wp14:editId="4C2FF433">
            <wp:extent cx="3716188" cy="1858096"/>
            <wp:effectExtent l="19050" t="0" r="0" b="0"/>
            <wp:docPr id="3"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89" cstate="print"/>
                    <a:srcRect/>
                    <a:stretch>
                      <a:fillRect/>
                    </a:stretch>
                  </pic:blipFill>
                  <pic:spPr bwMode="auto">
                    <a:xfrm>
                      <a:off x="0" y="0"/>
                      <a:ext cx="3735688" cy="1867846"/>
                    </a:xfrm>
                    <a:prstGeom prst="rect">
                      <a:avLst/>
                    </a:prstGeom>
                    <a:noFill/>
                    <a:ln w="9525">
                      <a:noFill/>
                      <a:miter lim="800000"/>
                      <a:headEnd/>
                      <a:tailEnd/>
                    </a:ln>
                  </pic:spPr>
                </pic:pic>
              </a:graphicData>
            </a:graphic>
          </wp:inline>
        </w:drawing>
      </w:r>
    </w:p>
    <w:p w:rsidR="00D23001" w:rsidRDefault="00D23001" w:rsidP="00D23001">
      <w:pPr>
        <w:spacing w:after="0"/>
        <w:ind w:firstLine="709"/>
        <w:jc w:val="center"/>
        <w:rPr>
          <w:rFonts w:ascii="Times New Roman" w:hAnsi="Times New Roman"/>
          <w:i/>
          <w:sz w:val="24"/>
          <w:szCs w:val="24"/>
        </w:rPr>
      </w:pPr>
      <w:r w:rsidRPr="00D23001">
        <w:rPr>
          <w:rFonts w:ascii="Times New Roman" w:hAnsi="Times New Roman"/>
          <w:i/>
          <w:sz w:val="24"/>
          <w:szCs w:val="24"/>
        </w:rPr>
        <w:t xml:space="preserve">Рисунок </w:t>
      </w:r>
      <w:r w:rsidR="00FF4DE3">
        <w:rPr>
          <w:rFonts w:ascii="Times New Roman" w:hAnsi="Times New Roman"/>
          <w:i/>
          <w:sz w:val="24"/>
          <w:szCs w:val="24"/>
        </w:rPr>
        <w:t>35</w:t>
      </w:r>
      <w:r w:rsidRPr="00D23001">
        <w:rPr>
          <w:rFonts w:ascii="Times New Roman" w:hAnsi="Times New Roman"/>
          <w:i/>
          <w:sz w:val="24"/>
          <w:szCs w:val="24"/>
        </w:rPr>
        <w:t xml:space="preserve">. Пример маршрута резки круглых заготовок </w:t>
      </w:r>
      <w:r w:rsidRPr="00D23001">
        <w:rPr>
          <w:rFonts w:ascii="Times New Roman" w:hAnsi="Times New Roman"/>
          <w:i/>
          <w:sz w:val="24"/>
          <w:szCs w:val="24"/>
          <w:lang w:val="en-US"/>
        </w:rPr>
        <w:t>c</w:t>
      </w:r>
      <w:r w:rsidRPr="00D23001">
        <w:rPr>
          <w:rFonts w:ascii="Times New Roman" w:hAnsi="Times New Roman"/>
          <w:i/>
          <w:sz w:val="24"/>
          <w:szCs w:val="24"/>
        </w:rPr>
        <w:t xml:space="preserve"> применением метода резки без дополнительного реза</w:t>
      </w:r>
    </w:p>
    <w:p w:rsidR="00FF3F05" w:rsidRPr="00D23001" w:rsidRDefault="00FF3F05" w:rsidP="00FF3F05">
      <w:pPr>
        <w:spacing w:before="120" w:after="240"/>
        <w:ind w:firstLine="709"/>
        <w:jc w:val="both"/>
        <w:rPr>
          <w:rFonts w:ascii="Times New Roman" w:hAnsi="Times New Roman" w:cs="Times New Roman"/>
          <w:sz w:val="24"/>
          <w:szCs w:val="24"/>
        </w:rPr>
      </w:pPr>
      <w:r w:rsidRPr="00D23001">
        <w:rPr>
          <w:rFonts w:ascii="Times New Roman" w:hAnsi="Times New Roman" w:cs="Times New Roman"/>
          <w:sz w:val="24"/>
          <w:szCs w:val="24"/>
        </w:rPr>
        <w:t xml:space="preserve">На рис.37 разными цветами обозначены блоки деталей, для которых реализована резка без дополнительного реза. В частности, в нижней  части раскройной карты коричневым цветом выделена группа из 10 круглых заготовок и одного кольца. Размеры заготовок отличаются незначительно, поэтому есть возможность реализовать резку блока из 11 деталей с помощью одной точки врезки и без дополнительного реза. В  верхней </w:t>
      </w:r>
      <w:r w:rsidRPr="00D23001">
        <w:rPr>
          <w:rFonts w:ascii="Times New Roman" w:hAnsi="Times New Roman" w:cs="Times New Roman"/>
          <w:sz w:val="24"/>
          <w:szCs w:val="24"/>
        </w:rPr>
        <w:lastRenderedPageBreak/>
        <w:t>части той же раскройной карте выделен блок из шести деталей, вырезаемых с одной точкой врезки, при этом заготовки, выделенные фиолетовым цветом, вырезаются без дополнительного реза, но при переходе к серым заготовкам меньшего размера необходимо вырезку осуществить с дополнительным резом. При этом дальнейшая вырезка трех серых заготовок осуществляется без дополнительного реза.</w:t>
      </w:r>
    </w:p>
    <w:p w:rsidR="00FF4DE3" w:rsidRPr="00D40EA0" w:rsidRDefault="00FF4DE3" w:rsidP="00FF4DE3">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53009316" wp14:editId="5817A555">
            <wp:extent cx="4057650" cy="1527372"/>
            <wp:effectExtent l="0" t="0" r="0" b="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0" cstate="print"/>
                    <a:srcRect/>
                    <a:stretch>
                      <a:fillRect/>
                    </a:stretch>
                  </pic:blipFill>
                  <pic:spPr bwMode="auto">
                    <a:xfrm>
                      <a:off x="0" y="0"/>
                      <a:ext cx="4064743" cy="1530042"/>
                    </a:xfrm>
                    <a:prstGeom prst="rect">
                      <a:avLst/>
                    </a:prstGeom>
                    <a:noFill/>
                    <a:ln w="9525">
                      <a:noFill/>
                      <a:miter lim="800000"/>
                      <a:headEnd/>
                      <a:tailEnd/>
                    </a:ln>
                  </pic:spPr>
                </pic:pic>
              </a:graphicData>
            </a:graphic>
          </wp:inline>
        </w:drawing>
      </w:r>
    </w:p>
    <w:p w:rsidR="00FF4DE3" w:rsidRPr="00D40EA0" w:rsidRDefault="00FF4DE3" w:rsidP="00FF4DE3">
      <w:pPr>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Pr>
          <w:rFonts w:ascii="Times New Roman" w:hAnsi="Times New Roman" w:cs="Times New Roman"/>
          <w:sz w:val="24"/>
          <w:szCs w:val="24"/>
        </w:rPr>
        <w:t>36</w:t>
      </w:r>
      <w:r w:rsidRPr="00D40EA0">
        <w:rPr>
          <w:rFonts w:ascii="Times New Roman" w:hAnsi="Times New Roman" w:cs="Times New Roman"/>
          <w:sz w:val="24"/>
          <w:szCs w:val="24"/>
        </w:rPr>
        <w:t xml:space="preserve">. Пример маршрута резки круглых заготовок разного размера </w:t>
      </w:r>
      <w:r w:rsidRPr="00D40EA0">
        <w:rPr>
          <w:rFonts w:ascii="Times New Roman" w:hAnsi="Times New Roman" w:cs="Times New Roman"/>
          <w:sz w:val="24"/>
          <w:szCs w:val="24"/>
          <w:lang w:val="en-US"/>
        </w:rPr>
        <w:t>c</w:t>
      </w:r>
      <w:r w:rsidRPr="00D40EA0">
        <w:rPr>
          <w:rFonts w:ascii="Times New Roman" w:hAnsi="Times New Roman" w:cs="Times New Roman"/>
          <w:sz w:val="24"/>
          <w:szCs w:val="24"/>
        </w:rPr>
        <w:t xml:space="preserve"> применением резки «по замкнутому контуру»</w:t>
      </w:r>
    </w:p>
    <w:p w:rsidR="00FF4DE3" w:rsidRPr="00D40EA0" w:rsidRDefault="00FF4DE3" w:rsidP="00FF4DE3">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1E2E8EC3" wp14:editId="7B27A35B">
            <wp:extent cx="4125055" cy="1552743"/>
            <wp:effectExtent l="0" t="0" r="8890" b="9525"/>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91" cstate="print"/>
                    <a:srcRect/>
                    <a:stretch>
                      <a:fillRect/>
                    </a:stretch>
                  </pic:blipFill>
                  <pic:spPr bwMode="auto">
                    <a:xfrm>
                      <a:off x="0" y="0"/>
                      <a:ext cx="4138565" cy="1557828"/>
                    </a:xfrm>
                    <a:prstGeom prst="rect">
                      <a:avLst/>
                    </a:prstGeom>
                    <a:noFill/>
                    <a:ln w="9525">
                      <a:noFill/>
                      <a:miter lim="800000"/>
                      <a:headEnd/>
                      <a:tailEnd/>
                    </a:ln>
                  </pic:spPr>
                </pic:pic>
              </a:graphicData>
            </a:graphic>
          </wp:inline>
        </w:drawing>
      </w:r>
    </w:p>
    <w:p w:rsidR="00FF4DE3" w:rsidRPr="00D40EA0" w:rsidRDefault="00FF4DE3" w:rsidP="00FF4DE3">
      <w:pPr>
        <w:spacing w:after="0"/>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Pr>
          <w:rFonts w:ascii="Times New Roman" w:hAnsi="Times New Roman" w:cs="Times New Roman"/>
          <w:sz w:val="24"/>
          <w:szCs w:val="24"/>
        </w:rPr>
        <w:t>37</w:t>
      </w:r>
      <w:r w:rsidRPr="00D40EA0">
        <w:rPr>
          <w:rFonts w:ascii="Times New Roman" w:hAnsi="Times New Roman" w:cs="Times New Roman"/>
          <w:sz w:val="24"/>
          <w:szCs w:val="24"/>
        </w:rPr>
        <w:t xml:space="preserve">. Пример маршрута резки круглых заготовок разного размера </w:t>
      </w:r>
      <w:r w:rsidRPr="00D40EA0">
        <w:rPr>
          <w:rFonts w:ascii="Times New Roman" w:hAnsi="Times New Roman" w:cs="Times New Roman"/>
          <w:sz w:val="24"/>
          <w:szCs w:val="24"/>
          <w:lang w:val="en-US"/>
        </w:rPr>
        <w:t>c</w:t>
      </w:r>
      <w:r w:rsidRPr="00D40EA0">
        <w:rPr>
          <w:rFonts w:ascii="Times New Roman" w:hAnsi="Times New Roman" w:cs="Times New Roman"/>
          <w:sz w:val="24"/>
          <w:szCs w:val="24"/>
        </w:rPr>
        <w:t xml:space="preserve"> применением специальной техники резки</w:t>
      </w:r>
    </w:p>
    <w:p w:rsidR="007426C5" w:rsidRPr="00D40EA0" w:rsidRDefault="007426C5" w:rsidP="00FF3F05">
      <w:pPr>
        <w:spacing w:before="240" w:after="120"/>
        <w:jc w:val="center"/>
        <w:rPr>
          <w:rFonts w:ascii="Times New Roman" w:hAnsi="Times New Roman" w:cs="Times New Roman"/>
          <w:sz w:val="24"/>
          <w:szCs w:val="24"/>
        </w:rPr>
      </w:pPr>
      <w:r w:rsidRPr="00D40EA0">
        <w:rPr>
          <w:rFonts w:ascii="Times New Roman" w:hAnsi="Times New Roman" w:cs="Times New Roman"/>
          <w:sz w:val="24"/>
          <w:szCs w:val="24"/>
        </w:rPr>
        <w:t xml:space="preserve">Таблица </w:t>
      </w:r>
      <w:r w:rsidR="0081778A">
        <w:rPr>
          <w:rFonts w:ascii="Times New Roman" w:hAnsi="Times New Roman" w:cs="Times New Roman"/>
          <w:sz w:val="24"/>
          <w:szCs w:val="24"/>
        </w:rPr>
        <w:t xml:space="preserve">4. </w:t>
      </w:r>
      <w:r w:rsidR="0081778A" w:rsidRPr="00D40EA0">
        <w:rPr>
          <w:rFonts w:ascii="Times New Roman" w:hAnsi="Times New Roman" w:cs="Times New Roman"/>
          <w:sz w:val="24"/>
          <w:szCs w:val="24"/>
        </w:rPr>
        <w:t>РЕЗУЛЬТАТЫ РАСЧЕТА СТОИМОСТЬ РЕЗКИ РАСКРОЙНОГО ПЛАНА ДЛЯ КРУГЛЫХ ЗАГОТОВОК С ПРИМЕНЕНИЕМ СПЕЦИАЛЬНЫХ СПОСОБОВ РЕЗКИ</w:t>
      </w:r>
    </w:p>
    <w:tbl>
      <w:tblPr>
        <w:tblW w:w="9585"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1"/>
        <w:gridCol w:w="2103"/>
        <w:gridCol w:w="1048"/>
        <w:gridCol w:w="992"/>
        <w:gridCol w:w="571"/>
        <w:gridCol w:w="1139"/>
        <w:gridCol w:w="709"/>
        <w:gridCol w:w="992"/>
      </w:tblGrid>
      <w:tr w:rsidR="007426C5" w:rsidRPr="00D40EA0" w:rsidTr="007426C5">
        <w:trPr>
          <w:trHeight w:val="833"/>
        </w:trPr>
        <w:tc>
          <w:tcPr>
            <w:tcW w:w="203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Марка и толщина материала</w:t>
            </w: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Тип способа резки</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2"/>
                <w:sz w:val="24"/>
                <w:szCs w:val="24"/>
              </w:rPr>
              <w:object w:dxaOrig="400" w:dyaOrig="360">
                <v:shape id="_x0000_i1341" type="#_x0000_t75" style="width:21pt;height:18pt" o:ole="">
                  <v:imagedata r:id="rId592" o:title=""/>
                </v:shape>
                <o:OLEObject Type="Embed" ProgID="Equation.DSMT4" ShapeID="_x0000_i1341" DrawAspect="Content" ObjectID="_1630849007" r:id="rId593"/>
              </w:object>
            </w:r>
            <w:r w:rsidRPr="00D40EA0">
              <w:rPr>
                <w:rFonts w:ascii="Times New Roman" w:hAnsi="Times New Roman" w:cs="Times New Roman"/>
                <w:sz w:val="24"/>
                <w:szCs w:val="24"/>
              </w:rPr>
              <w:t xml:space="preserve"> , м</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6"/>
                <w:sz w:val="24"/>
                <w:szCs w:val="24"/>
              </w:rPr>
              <w:object w:dxaOrig="460" w:dyaOrig="400">
                <v:shape id="_x0000_i1342" type="#_x0000_t75" style="width:22.5pt;height:21pt" o:ole="">
                  <v:imagedata r:id="rId594" o:title=""/>
                </v:shape>
                <o:OLEObject Type="Embed" ProgID="Equation.DSMT4" ShapeID="_x0000_i1342" DrawAspect="Content" ObjectID="_1630849008" r:id="rId595"/>
              </w:object>
            </w:r>
            <w:r w:rsidRPr="00D40EA0">
              <w:rPr>
                <w:rFonts w:ascii="Times New Roman" w:hAnsi="Times New Roman" w:cs="Times New Roman"/>
                <w:sz w:val="24"/>
                <w:szCs w:val="24"/>
              </w:rPr>
              <w:t xml:space="preserve"> , м</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6"/>
                <w:sz w:val="24"/>
                <w:szCs w:val="24"/>
              </w:rPr>
              <w:object w:dxaOrig="460" w:dyaOrig="400">
                <v:shape id="_x0000_i1343" type="#_x0000_t75" style="width:22.5pt;height:21pt" o:ole="">
                  <v:imagedata r:id="rId596" o:title=""/>
                </v:shape>
                <o:OLEObject Type="Embed" ProgID="Equation.DSMT4" ShapeID="_x0000_i1343" DrawAspect="Content" ObjectID="_1630849009" r:id="rId597"/>
              </w:objec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2"/>
                <w:sz w:val="24"/>
                <w:szCs w:val="24"/>
              </w:rPr>
              <w:object w:dxaOrig="560" w:dyaOrig="360">
                <v:shape id="_x0000_i1344" type="#_x0000_t75" style="width:27.75pt;height:18pt" o:ole="">
                  <v:imagedata r:id="rId598" o:title=""/>
                </v:shape>
                <o:OLEObject Type="Embed" ProgID="Equation.DSMT4" ShapeID="_x0000_i1344" DrawAspect="Content" ObjectID="_1630849010" r:id="rId599"/>
              </w:object>
            </w:r>
            <w:r w:rsidRPr="00D40EA0">
              <w:rPr>
                <w:rFonts w:ascii="Times New Roman" w:hAnsi="Times New Roman" w:cs="Times New Roman"/>
                <w:sz w:val="24"/>
                <w:szCs w:val="24"/>
              </w:rPr>
              <w:t xml:space="preserve"> , </w:t>
            </w:r>
            <w:proofErr w:type="spellStart"/>
            <w:r w:rsidRPr="00D40EA0">
              <w:rPr>
                <w:rFonts w:ascii="Times New Roman" w:hAnsi="Times New Roman" w:cs="Times New Roman"/>
                <w:sz w:val="24"/>
                <w:szCs w:val="24"/>
              </w:rPr>
              <w:t>руб</w:t>
            </w:r>
            <w:proofErr w:type="spellEnd"/>
          </w:p>
        </w:tc>
        <w:tc>
          <w:tcPr>
            <w:tcW w:w="709" w:type="dxa"/>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w:t>
            </w:r>
          </w:p>
        </w:tc>
        <w:tc>
          <w:tcPr>
            <w:tcW w:w="992" w:type="dxa"/>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position w:val="-14"/>
                <w:sz w:val="24"/>
                <w:szCs w:val="24"/>
              </w:rPr>
              <w:object w:dxaOrig="680" w:dyaOrig="460">
                <v:shape id="_x0000_i1345" type="#_x0000_t75" style="width:34.5pt;height:22.5pt" o:ole="">
                  <v:imagedata r:id="rId600" o:title=""/>
                </v:shape>
                <o:OLEObject Type="Embed" ProgID="Equation.DSMT4" ShapeID="_x0000_i1345" DrawAspect="Content" ObjectID="_1630849011" r:id="rId601"/>
              </w:object>
            </w:r>
            <w:proofErr w:type="gramStart"/>
            <w:r w:rsidRPr="00D40EA0">
              <w:rPr>
                <w:rFonts w:ascii="Times New Roman" w:hAnsi="Times New Roman" w:cs="Times New Roman"/>
                <w:sz w:val="24"/>
                <w:szCs w:val="24"/>
              </w:rPr>
              <w:t>,м</w:t>
            </w:r>
            <w:proofErr w:type="gramEnd"/>
          </w:p>
        </w:tc>
      </w:tr>
      <w:tr w:rsidR="007426C5" w:rsidRPr="00D40EA0" w:rsidTr="007426C5">
        <w:trPr>
          <w:trHeight w:val="398"/>
        </w:trPr>
        <w:tc>
          <w:tcPr>
            <w:tcW w:w="2031"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 мм</w:t>
            </w: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 (рис.2.7)</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54,7</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43,07</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69</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1552,92</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15,6</w:t>
            </w:r>
          </w:p>
        </w:tc>
        <w:tc>
          <w:tcPr>
            <w:tcW w:w="992"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w:t>
            </w:r>
          </w:p>
        </w:tc>
      </w:tr>
      <w:tr w:rsidR="007426C5" w:rsidRPr="00D40EA0" w:rsidTr="007426C5">
        <w:trPr>
          <w:trHeight w:val="584"/>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Метод резки без доп. реза (рис.2.8)</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52,02</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0,7</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1310,05</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c>
          <w:tcPr>
            <w:tcW w:w="992"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665"/>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 (рис.2.9)</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46,14</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18,78</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58</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1302,08</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6,88</w:t>
            </w:r>
          </w:p>
        </w:tc>
        <w:tc>
          <w:tcPr>
            <w:tcW w:w="992"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0,16</w:t>
            </w:r>
          </w:p>
        </w:tc>
      </w:tr>
      <w:tr w:rsidR="007426C5" w:rsidRPr="00D40EA0" w:rsidTr="007426C5">
        <w:trPr>
          <w:trHeight w:val="149"/>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Метод резки с </w:t>
            </w:r>
            <w:r w:rsidRPr="00D40EA0">
              <w:rPr>
                <w:rFonts w:ascii="Times New Roman" w:hAnsi="Times New Roman" w:cs="Times New Roman"/>
                <w:sz w:val="24"/>
                <w:szCs w:val="24"/>
              </w:rPr>
              <w:lastRenderedPageBreak/>
              <w:t>доп. резом (рис.2.10)</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lastRenderedPageBreak/>
              <w:t>46,3</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5,43</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23</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1212,43</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c>
          <w:tcPr>
            <w:tcW w:w="992"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345"/>
        </w:trPr>
        <w:tc>
          <w:tcPr>
            <w:tcW w:w="2031"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 мм</w:t>
            </w: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 (рис.2.7)</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54,7</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43,07</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69</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12154,8</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14,3</w:t>
            </w:r>
          </w:p>
        </w:tc>
        <w:tc>
          <w:tcPr>
            <w:tcW w:w="992"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w:t>
            </w:r>
          </w:p>
        </w:tc>
      </w:tr>
      <w:tr w:rsidR="007426C5" w:rsidRPr="00D40EA0" w:rsidTr="007426C5">
        <w:trPr>
          <w:trHeight w:val="366"/>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Метод резки без доп. реза (рис.2.8)</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52,02</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0,7</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10417,2</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c>
          <w:tcPr>
            <w:tcW w:w="992"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584"/>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 (рис.2.9)</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46,14</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18,78</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58</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10241,6</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6,2</w:t>
            </w:r>
          </w:p>
        </w:tc>
        <w:tc>
          <w:tcPr>
            <w:tcW w:w="992"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0,16</w:t>
            </w:r>
          </w:p>
        </w:tc>
      </w:tr>
      <w:tr w:rsidR="007426C5" w:rsidRPr="00D40EA0" w:rsidTr="007426C5">
        <w:trPr>
          <w:trHeight w:val="230"/>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Метод резки с доп. резом (рис.2.10)</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46,3</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5,43</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23</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9607,08</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c>
          <w:tcPr>
            <w:tcW w:w="992"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bl>
    <w:p w:rsidR="007426C5" w:rsidRPr="00D40EA0" w:rsidRDefault="007426C5" w:rsidP="00D40EA0">
      <w:pPr>
        <w:spacing w:before="200"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По результатам анализа приведенных в </w:t>
      </w:r>
      <w:r w:rsidR="0081778A">
        <w:rPr>
          <w:rFonts w:ascii="Times New Roman" w:hAnsi="Times New Roman" w:cs="Times New Roman"/>
          <w:sz w:val="24"/>
          <w:szCs w:val="24"/>
        </w:rPr>
        <w:t>Т</w:t>
      </w:r>
      <w:r w:rsidRPr="00D40EA0">
        <w:rPr>
          <w:rFonts w:ascii="Times New Roman" w:hAnsi="Times New Roman" w:cs="Times New Roman"/>
          <w:sz w:val="24"/>
          <w:szCs w:val="24"/>
        </w:rPr>
        <w:t>абл.</w:t>
      </w:r>
      <w:r w:rsidR="0081778A">
        <w:rPr>
          <w:rFonts w:ascii="Times New Roman" w:hAnsi="Times New Roman" w:cs="Times New Roman"/>
          <w:sz w:val="24"/>
          <w:szCs w:val="24"/>
        </w:rPr>
        <w:t>4</w:t>
      </w:r>
      <w:r w:rsidRPr="00D40EA0">
        <w:rPr>
          <w:rFonts w:ascii="Times New Roman" w:hAnsi="Times New Roman" w:cs="Times New Roman"/>
          <w:sz w:val="24"/>
          <w:szCs w:val="24"/>
        </w:rPr>
        <w:t xml:space="preserve"> данных, можно сделать следующие выводы:</w:t>
      </w:r>
    </w:p>
    <w:p w:rsidR="007426C5" w:rsidRPr="00D40EA0" w:rsidRDefault="007426C5" w:rsidP="00A2719D">
      <w:pPr>
        <w:pStyle w:val="ae"/>
        <w:numPr>
          <w:ilvl w:val="0"/>
          <w:numId w:val="21"/>
        </w:numPr>
        <w:spacing w:after="0"/>
        <w:jc w:val="both"/>
        <w:rPr>
          <w:rFonts w:ascii="Times New Roman" w:hAnsi="Times New Roman"/>
          <w:sz w:val="24"/>
          <w:szCs w:val="24"/>
        </w:rPr>
      </w:pPr>
      <w:r w:rsidRPr="00D40EA0">
        <w:rPr>
          <w:rFonts w:ascii="Times New Roman" w:hAnsi="Times New Roman"/>
          <w:sz w:val="24"/>
          <w:szCs w:val="24"/>
        </w:rPr>
        <w:t>Применение специального метода резки круглых заготовок без дополнительного реза (рис.</w:t>
      </w:r>
      <w:r w:rsidR="0081778A">
        <w:rPr>
          <w:rFonts w:ascii="Times New Roman" w:hAnsi="Times New Roman"/>
          <w:sz w:val="24"/>
          <w:szCs w:val="24"/>
        </w:rPr>
        <w:t>35</w:t>
      </w:r>
      <w:r w:rsidRPr="00D40EA0">
        <w:rPr>
          <w:rFonts w:ascii="Times New Roman" w:hAnsi="Times New Roman"/>
          <w:sz w:val="24"/>
          <w:szCs w:val="24"/>
        </w:rPr>
        <w:t xml:space="preserve">) приводит к сокращению количества точек врезок до 90% и длины перемещений инструмента на холостом ходе до 98% по сравнению с резкой по «замкнутому контуру». При проведении ряда экспериментов в среднем значение </w:t>
      </w:r>
      <w:r w:rsidRPr="00D40EA0">
        <w:rPr>
          <w:rFonts w:ascii="Times New Roman" w:hAnsi="Times New Roman"/>
          <w:position w:val="-16"/>
          <w:sz w:val="24"/>
          <w:szCs w:val="24"/>
        </w:rPr>
        <w:object w:dxaOrig="460" w:dyaOrig="400">
          <v:shape id="_x0000_i1346" type="#_x0000_t75" style="width:23.25pt;height:21pt" o:ole="">
            <v:imagedata r:id="rId602" o:title=""/>
          </v:shape>
          <o:OLEObject Type="Embed" ProgID="Equation.DSMT4" ShapeID="_x0000_i1346" DrawAspect="Content" ObjectID="_1630849012" r:id="rId603"/>
        </w:object>
      </w:r>
      <w:r w:rsidRPr="00D40EA0">
        <w:rPr>
          <w:rFonts w:ascii="Times New Roman" w:hAnsi="Times New Roman"/>
          <w:sz w:val="24"/>
          <w:szCs w:val="24"/>
        </w:rPr>
        <w:t xml:space="preserve"> сокращается на 60%, значение </w:t>
      </w:r>
      <w:r w:rsidRPr="00D40EA0">
        <w:rPr>
          <w:rFonts w:ascii="Times New Roman" w:hAnsi="Times New Roman"/>
          <w:position w:val="-16"/>
          <w:sz w:val="24"/>
          <w:szCs w:val="24"/>
        </w:rPr>
        <w:object w:dxaOrig="460" w:dyaOrig="400">
          <v:shape id="_x0000_i1347" type="#_x0000_t75" style="width:23.25pt;height:21pt" o:ole="">
            <v:imagedata r:id="rId604" o:title=""/>
          </v:shape>
          <o:OLEObject Type="Embed" ProgID="Equation.DSMT4" ShapeID="_x0000_i1347" DrawAspect="Content" ObjectID="_1630849013" r:id="rId605"/>
        </w:object>
      </w:r>
      <w:r w:rsidRPr="00D40EA0">
        <w:rPr>
          <w:rFonts w:ascii="Times New Roman" w:hAnsi="Times New Roman"/>
          <w:sz w:val="24"/>
          <w:szCs w:val="24"/>
        </w:rPr>
        <w:t xml:space="preserve"> на – 65%. При этом стоимость обработки раскройной карты в среднем сокращается на 15%;</w:t>
      </w:r>
    </w:p>
    <w:p w:rsidR="007426C5" w:rsidRPr="00D40EA0" w:rsidRDefault="007426C5" w:rsidP="00A2719D">
      <w:pPr>
        <w:pStyle w:val="ae"/>
        <w:numPr>
          <w:ilvl w:val="0"/>
          <w:numId w:val="21"/>
        </w:numPr>
        <w:spacing w:after="0"/>
        <w:jc w:val="both"/>
        <w:rPr>
          <w:rFonts w:ascii="Times New Roman" w:hAnsi="Times New Roman"/>
          <w:sz w:val="24"/>
          <w:szCs w:val="24"/>
        </w:rPr>
      </w:pPr>
      <w:r w:rsidRPr="00D40EA0">
        <w:rPr>
          <w:rFonts w:ascii="Times New Roman" w:hAnsi="Times New Roman"/>
          <w:sz w:val="24"/>
          <w:szCs w:val="24"/>
        </w:rPr>
        <w:t>Применение резки с дополнительным резом (рис.</w:t>
      </w:r>
      <w:r w:rsidR="0081778A">
        <w:rPr>
          <w:rFonts w:ascii="Times New Roman" w:hAnsi="Times New Roman"/>
          <w:sz w:val="24"/>
          <w:szCs w:val="24"/>
        </w:rPr>
        <w:t>37</w:t>
      </w:r>
      <w:r w:rsidRPr="00D40EA0">
        <w:rPr>
          <w:rFonts w:ascii="Times New Roman" w:hAnsi="Times New Roman"/>
          <w:sz w:val="24"/>
          <w:szCs w:val="24"/>
        </w:rPr>
        <w:t>) приводит в среднем к сокращению количества точек врезок на 60%, а длины перемещений инструмента на холостом ходе сокращается на 70% по сравнению с резкой «по замкнутому контуру». В свою очередь стоимость обработки сокращается на 7%. При этом следует отметить, что по причине наличия внутренних контуров наблюдается снижение эффективности применения предложенных технологий;</w:t>
      </w:r>
    </w:p>
    <w:p w:rsidR="007426C5" w:rsidRDefault="007426C5" w:rsidP="00A2719D">
      <w:pPr>
        <w:pStyle w:val="ae"/>
        <w:numPr>
          <w:ilvl w:val="0"/>
          <w:numId w:val="21"/>
        </w:numPr>
        <w:spacing w:after="0"/>
        <w:jc w:val="both"/>
        <w:rPr>
          <w:rFonts w:ascii="Times New Roman" w:hAnsi="Times New Roman"/>
          <w:sz w:val="24"/>
          <w:szCs w:val="24"/>
        </w:rPr>
      </w:pPr>
      <w:r w:rsidRPr="00D40EA0">
        <w:rPr>
          <w:rFonts w:ascii="Times New Roman" w:hAnsi="Times New Roman"/>
          <w:sz w:val="24"/>
          <w:szCs w:val="24"/>
        </w:rPr>
        <w:t xml:space="preserve">В случае применения резки с дополнительным резом необходимо рассчитать </w:t>
      </w:r>
      <w:r w:rsidRPr="00D40EA0">
        <w:rPr>
          <w:rFonts w:ascii="Times New Roman" w:hAnsi="Times New Roman"/>
          <w:position w:val="-12"/>
          <w:sz w:val="24"/>
          <w:szCs w:val="24"/>
        </w:rPr>
        <w:object w:dxaOrig="499" w:dyaOrig="440">
          <v:shape id="_x0000_i1348" type="#_x0000_t75" style="width:25.5pt;height:21.75pt" o:ole="">
            <v:imagedata r:id="rId606" o:title=""/>
          </v:shape>
          <o:OLEObject Type="Embed" ProgID="Equation.DSMT4" ShapeID="_x0000_i1348" DrawAspect="Content" ObjectID="_1630849014" r:id="rId607"/>
        </w:object>
      </w:r>
      <w:r w:rsidRPr="00D40EA0">
        <w:rPr>
          <w:rFonts w:ascii="Times New Roman" w:hAnsi="Times New Roman"/>
          <w:sz w:val="24"/>
          <w:szCs w:val="24"/>
        </w:rPr>
        <w:t xml:space="preserve"> </w:t>
      </w:r>
      <w:r w:rsidR="00863EB3">
        <w:rPr>
          <w:rFonts w:ascii="Times New Roman" w:hAnsi="Times New Roman"/>
          <w:sz w:val="24"/>
          <w:szCs w:val="24"/>
        </w:rPr>
        <w:t>и</w:t>
      </w:r>
      <w:r w:rsidRPr="00D40EA0">
        <w:rPr>
          <w:rFonts w:ascii="Times New Roman" w:hAnsi="Times New Roman"/>
          <w:sz w:val="24"/>
          <w:szCs w:val="24"/>
        </w:rPr>
        <w:t xml:space="preserve"> </w:t>
      </w:r>
      <w:r w:rsidR="00863EB3" w:rsidRPr="00D40EA0">
        <w:rPr>
          <w:rFonts w:ascii="Times New Roman" w:hAnsi="Times New Roman"/>
          <w:position w:val="-14"/>
          <w:sz w:val="24"/>
          <w:szCs w:val="24"/>
        </w:rPr>
        <w:object w:dxaOrig="680" w:dyaOrig="460">
          <v:shape id="_x0000_i1349" type="#_x0000_t75" style="width:34.5pt;height:22.5pt" o:ole="">
            <v:imagedata r:id="rId608" o:title=""/>
          </v:shape>
          <o:OLEObject Type="Embed" ProgID="Equation.DSMT4" ShapeID="_x0000_i1349" DrawAspect="Content" ObjectID="_1630849015" r:id="rId609"/>
        </w:object>
      </w:r>
      <w:r w:rsidRPr="00D40EA0">
        <w:rPr>
          <w:rFonts w:ascii="Times New Roman" w:hAnsi="Times New Roman"/>
          <w:sz w:val="24"/>
          <w:szCs w:val="24"/>
        </w:rPr>
        <w:t>.</w:t>
      </w:r>
      <w:r w:rsidR="00863EB3">
        <w:rPr>
          <w:rFonts w:ascii="Times New Roman" w:hAnsi="Times New Roman"/>
          <w:sz w:val="24"/>
          <w:szCs w:val="24"/>
        </w:rPr>
        <w:t>согласно (2.2.1) и (2.2.2).</w:t>
      </w:r>
    </w:p>
    <w:p w:rsidR="00FF4DE3" w:rsidRPr="00FF4DE3" w:rsidRDefault="00FF4DE3" w:rsidP="00FF4DE3">
      <w:pPr>
        <w:spacing w:after="0"/>
        <w:jc w:val="both"/>
        <w:rPr>
          <w:rFonts w:ascii="Times New Roman" w:hAnsi="Times New Roman"/>
          <w:sz w:val="24"/>
          <w:szCs w:val="24"/>
        </w:rPr>
      </w:pPr>
    </w:p>
    <w:p w:rsidR="007426C5" w:rsidRPr="00D40EA0" w:rsidRDefault="007426C5" w:rsidP="00783E0C">
      <w:pPr>
        <w:pStyle w:val="21"/>
        <w:numPr>
          <w:ilvl w:val="0"/>
          <w:numId w:val="47"/>
        </w:numPr>
        <w:spacing w:before="0" w:beforeAutospacing="0" w:after="120" w:afterAutospacing="0" w:line="276" w:lineRule="auto"/>
        <w:ind w:left="714" w:hanging="357"/>
        <w:jc w:val="both"/>
        <w:rPr>
          <w:sz w:val="24"/>
          <w:szCs w:val="24"/>
        </w:rPr>
      </w:pPr>
      <w:bookmarkStart w:id="5" w:name="_Toc2025821"/>
      <w:r w:rsidRPr="00D40EA0">
        <w:rPr>
          <w:sz w:val="24"/>
          <w:szCs w:val="24"/>
        </w:rPr>
        <w:t>Стратегии проектирования маршрута режущего инструмента для многоугольных заготовок</w:t>
      </w:r>
      <w:bookmarkEnd w:id="5"/>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В машиностроительном производстве при раскрое листового материала с помощью машин лазерной резки с ЧПУ к наиболее часто встречающимся геометрическим типам заготовок помимо круглых внешних контуров относят также многоугольные заготовки, часто выпуклые симметричные многоугольники с отверстиями различной формы. В отдельную группу можно отнести треугольные и прямоугольные заготовки. Следует отметить, что прямоугольные заготовки целесообразно обрабатывать с помощью </w:t>
      </w:r>
      <w:r w:rsidRPr="00D40EA0">
        <w:rPr>
          <w:rFonts w:ascii="Times New Roman" w:hAnsi="Times New Roman" w:cs="Times New Roman"/>
          <w:sz w:val="24"/>
          <w:szCs w:val="24"/>
        </w:rPr>
        <w:lastRenderedPageBreak/>
        <w:t xml:space="preserve">совмещенного реза. Касательно остальных многоугольных (в т.ч. треугольных) заготовок применение совмещенного реза не эффективно, т.к. обычно с помощью одной точки врезки удается вырезать обычно две заготовки. Также не эффективны другие специальные способы резки (например, «цепная» резка или змейкой), т.к. применение выделенных способов приводит к сокращению количества точек врезок, но </w:t>
      </w:r>
      <w:r w:rsidRPr="00D40EA0">
        <w:rPr>
          <w:rFonts w:ascii="Times New Roman" w:hAnsi="Times New Roman" w:cs="Times New Roman"/>
          <w:position w:val="-12"/>
          <w:sz w:val="24"/>
          <w:szCs w:val="24"/>
          <w:lang w:val="en-US"/>
        </w:rPr>
        <w:object w:dxaOrig="1180" w:dyaOrig="360">
          <v:shape id="_x0000_i1350" type="#_x0000_t75" style="width:59.25pt;height:18pt" o:ole="">
            <v:imagedata r:id="rId610" o:title=""/>
          </v:shape>
          <o:OLEObject Type="Embed" ProgID="Equation.DSMT4" ShapeID="_x0000_i1350" DrawAspect="Content" ObjectID="_1630849016" r:id="rId611"/>
        </w:object>
      </w:r>
      <w:r w:rsidRPr="00D40EA0">
        <w:rPr>
          <w:rFonts w:ascii="Times New Roman" w:hAnsi="Times New Roman" w:cs="Times New Roman"/>
          <w:sz w:val="24"/>
          <w:szCs w:val="24"/>
        </w:rPr>
        <w:t xml:space="preserve"> в лучшем случае или его увеличении, что в свою очередь повышает время </w:t>
      </w:r>
      <w:r w:rsidRPr="00D40EA0">
        <w:rPr>
          <w:rFonts w:ascii="Times New Roman" w:hAnsi="Times New Roman" w:cs="Times New Roman"/>
          <w:position w:val="-12"/>
          <w:sz w:val="24"/>
          <w:szCs w:val="24"/>
        </w:rPr>
        <w:object w:dxaOrig="440" w:dyaOrig="360">
          <v:shape id="_x0000_i1351" type="#_x0000_t75" style="width:21.75pt;height:18pt" o:ole="">
            <v:imagedata r:id="rId612" o:title=""/>
          </v:shape>
          <o:OLEObject Type="Embed" ProgID="Equation.DSMT4" ShapeID="_x0000_i1351" DrawAspect="Content" ObjectID="_1630849017" r:id="rId613"/>
        </w:object>
      </w:r>
      <w:r w:rsidRPr="00D40EA0">
        <w:rPr>
          <w:rFonts w:ascii="Times New Roman" w:hAnsi="Times New Roman" w:cs="Times New Roman"/>
          <w:sz w:val="24"/>
          <w:szCs w:val="24"/>
        </w:rPr>
        <w:t xml:space="preserve"> и стоимость </w:t>
      </w:r>
      <w:r w:rsidRPr="00D40EA0">
        <w:rPr>
          <w:rFonts w:ascii="Times New Roman" w:hAnsi="Times New Roman" w:cs="Times New Roman"/>
          <w:position w:val="-12"/>
          <w:sz w:val="24"/>
          <w:szCs w:val="24"/>
        </w:rPr>
        <w:object w:dxaOrig="560" w:dyaOrig="360">
          <v:shape id="_x0000_i1352" type="#_x0000_t75" style="width:27.75pt;height:18pt" o:ole="">
            <v:imagedata r:id="rId614" o:title=""/>
          </v:shape>
          <o:OLEObject Type="Embed" ProgID="Equation.DSMT4" ShapeID="_x0000_i1352" DrawAspect="Content" ObjectID="_1630849018" r:id="rId615"/>
        </w:object>
      </w:r>
      <w:r w:rsidRPr="00D40EA0">
        <w:rPr>
          <w:rFonts w:ascii="Times New Roman" w:hAnsi="Times New Roman" w:cs="Times New Roman"/>
          <w:sz w:val="24"/>
          <w:szCs w:val="24"/>
        </w:rPr>
        <w:t xml:space="preserve"> раскроя. Поэтому возникает необходимость в разработке новых специальных способов резки для выделенной группы заготовок.</w:t>
      </w:r>
    </w:p>
    <w:p w:rsidR="007426C5" w:rsidRPr="00D40EA0" w:rsidRDefault="007426C5" w:rsidP="009B501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В отдельную группу выделим треугольные заготовки, для листовой резки которых на машине лазерной резки с ЧПУ применим </w:t>
      </w:r>
      <w:proofErr w:type="spellStart"/>
      <w:r w:rsidRPr="00D40EA0">
        <w:rPr>
          <w:rFonts w:ascii="Times New Roman" w:hAnsi="Times New Roman" w:cs="Times New Roman"/>
          <w:sz w:val="24"/>
          <w:szCs w:val="24"/>
        </w:rPr>
        <w:t>мультиконтурную</w:t>
      </w:r>
      <w:proofErr w:type="spellEnd"/>
      <w:r w:rsidRPr="00D40EA0">
        <w:rPr>
          <w:rFonts w:ascii="Times New Roman" w:hAnsi="Times New Roman" w:cs="Times New Roman"/>
          <w:sz w:val="24"/>
          <w:szCs w:val="24"/>
        </w:rPr>
        <w:t xml:space="preserve"> резку, совмещающую совмещенный рез и резку змейкой (рис.</w:t>
      </w:r>
      <w:r w:rsidR="00783E0C">
        <w:rPr>
          <w:rFonts w:ascii="Times New Roman" w:hAnsi="Times New Roman" w:cs="Times New Roman"/>
          <w:sz w:val="24"/>
          <w:szCs w:val="24"/>
        </w:rPr>
        <w:t>39</w:t>
      </w:r>
      <w:r w:rsidRPr="00D40EA0">
        <w:rPr>
          <w:rFonts w:ascii="Times New Roman" w:hAnsi="Times New Roman" w:cs="Times New Roman"/>
          <w:sz w:val="24"/>
          <w:szCs w:val="24"/>
        </w:rPr>
        <w:t>). На рис.</w:t>
      </w:r>
      <w:r w:rsidR="00783E0C">
        <w:rPr>
          <w:rFonts w:ascii="Times New Roman" w:hAnsi="Times New Roman" w:cs="Times New Roman"/>
          <w:sz w:val="24"/>
          <w:szCs w:val="24"/>
        </w:rPr>
        <w:t>38</w:t>
      </w:r>
      <w:r w:rsidRPr="00D40EA0">
        <w:rPr>
          <w:rFonts w:ascii="Times New Roman" w:hAnsi="Times New Roman" w:cs="Times New Roman"/>
          <w:sz w:val="24"/>
          <w:szCs w:val="24"/>
        </w:rPr>
        <w:t xml:space="preserve"> приведена схема резки шести треугольных заготовок одного размера с помощью резки «по замкнутому» контуру при этом </w:t>
      </w:r>
      <w:r w:rsidRPr="00D40EA0">
        <w:rPr>
          <w:rFonts w:ascii="Times New Roman" w:hAnsi="Times New Roman" w:cs="Times New Roman"/>
          <w:position w:val="-16"/>
          <w:sz w:val="24"/>
          <w:szCs w:val="24"/>
        </w:rPr>
        <w:object w:dxaOrig="840" w:dyaOrig="400">
          <v:shape id="_x0000_i1353" type="#_x0000_t75" style="width:43.5pt;height:21pt" o:ole="">
            <v:imagedata r:id="rId616" o:title=""/>
          </v:shape>
          <o:OLEObject Type="Embed" ProgID="Equation.DSMT4" ShapeID="_x0000_i1353" DrawAspect="Content" ObjectID="_1630849019" r:id="rId617"/>
        </w:object>
      </w:r>
      <w:r w:rsidRPr="00D40EA0">
        <w:rPr>
          <w:rFonts w:ascii="Times New Roman" w:hAnsi="Times New Roman" w:cs="Times New Roman"/>
          <w:sz w:val="24"/>
          <w:szCs w:val="24"/>
        </w:rPr>
        <w:t>, цифрами 1-6 обозначена последовательность резки. На рис.</w:t>
      </w:r>
      <w:r w:rsidR="00783E0C">
        <w:rPr>
          <w:rFonts w:ascii="Times New Roman" w:hAnsi="Times New Roman" w:cs="Times New Roman"/>
          <w:sz w:val="24"/>
          <w:szCs w:val="24"/>
        </w:rPr>
        <w:t>39</w:t>
      </w:r>
      <w:r w:rsidRPr="00D40EA0">
        <w:rPr>
          <w:rFonts w:ascii="Times New Roman" w:hAnsi="Times New Roman" w:cs="Times New Roman"/>
          <w:sz w:val="24"/>
          <w:szCs w:val="24"/>
        </w:rPr>
        <w:t xml:space="preserve"> приведена схема резки тех же шести треугольных заготовок</w:t>
      </w:r>
      <w:r w:rsidR="00783E0C">
        <w:rPr>
          <w:rFonts w:ascii="Times New Roman" w:hAnsi="Times New Roman" w:cs="Times New Roman"/>
          <w:sz w:val="24"/>
          <w:szCs w:val="24"/>
        </w:rPr>
        <w:t>,</w:t>
      </w:r>
      <w:r w:rsidRPr="00D40EA0">
        <w:rPr>
          <w:rFonts w:ascii="Times New Roman" w:hAnsi="Times New Roman" w:cs="Times New Roman"/>
          <w:sz w:val="24"/>
          <w:szCs w:val="24"/>
        </w:rPr>
        <w:t xml:space="preserve"> при этом </w:t>
      </w:r>
      <w:r w:rsidRPr="00D40EA0">
        <w:rPr>
          <w:rFonts w:ascii="Times New Roman" w:hAnsi="Times New Roman" w:cs="Times New Roman"/>
          <w:position w:val="-16"/>
          <w:sz w:val="24"/>
          <w:szCs w:val="24"/>
        </w:rPr>
        <w:object w:dxaOrig="800" w:dyaOrig="400">
          <v:shape id="_x0000_i1354" type="#_x0000_t75" style="width:39.75pt;height:21pt" o:ole="">
            <v:imagedata r:id="rId618" o:title=""/>
          </v:shape>
          <o:OLEObject Type="Embed" ProgID="Equation.DSMT4" ShapeID="_x0000_i1354" DrawAspect="Content" ObjectID="_1630849020" r:id="rId619"/>
        </w:object>
      </w:r>
      <w:r w:rsidRPr="00D40EA0">
        <w:rPr>
          <w:rFonts w:ascii="Times New Roman" w:hAnsi="Times New Roman" w:cs="Times New Roman"/>
          <w:sz w:val="24"/>
          <w:szCs w:val="24"/>
        </w:rPr>
        <w:t xml:space="preserve">. </w:t>
      </w:r>
      <w:r w:rsidRPr="00D40EA0">
        <w:rPr>
          <w:rFonts w:ascii="Times New Roman" w:hAnsi="Times New Roman" w:cs="Times New Roman"/>
          <w:noProof/>
          <w:sz w:val="24"/>
          <w:szCs w:val="24"/>
          <w:lang w:eastAsia="ru-RU"/>
        </w:rPr>
        <w:drawing>
          <wp:inline distT="0" distB="0" distL="0" distR="0" wp14:anchorId="0E40C36D" wp14:editId="6595D7AE">
            <wp:extent cx="5772150" cy="2076450"/>
            <wp:effectExtent l="19050" t="0" r="0" b="0"/>
            <wp:docPr id="39"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620" cstate="print"/>
                    <a:srcRect/>
                    <a:stretch>
                      <a:fillRect/>
                    </a:stretch>
                  </pic:blipFill>
                  <pic:spPr bwMode="auto">
                    <a:xfrm>
                      <a:off x="0" y="0"/>
                      <a:ext cx="5772150" cy="2076450"/>
                    </a:xfrm>
                    <a:prstGeom prst="rect">
                      <a:avLst/>
                    </a:prstGeom>
                    <a:noFill/>
                    <a:ln w="9525">
                      <a:noFill/>
                      <a:miter lim="800000"/>
                      <a:headEnd/>
                      <a:tailEnd/>
                    </a:ln>
                  </pic:spPr>
                </pic:pic>
              </a:graphicData>
            </a:graphic>
          </wp:inline>
        </w:drawing>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sidR="00783E0C">
        <w:rPr>
          <w:rFonts w:ascii="Times New Roman" w:hAnsi="Times New Roman" w:cs="Times New Roman"/>
          <w:sz w:val="24"/>
          <w:szCs w:val="24"/>
        </w:rPr>
        <w:t>38</w:t>
      </w:r>
      <w:r w:rsidRPr="00D40EA0">
        <w:rPr>
          <w:rFonts w:ascii="Times New Roman" w:hAnsi="Times New Roman" w:cs="Times New Roman"/>
          <w:sz w:val="24"/>
          <w:szCs w:val="24"/>
        </w:rPr>
        <w:t>. Схема резки шести треугольных заготовок с помощью резки «по замкнутому контуру»</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5DC6525C" wp14:editId="1C52780E">
            <wp:extent cx="5098415" cy="1837690"/>
            <wp:effectExtent l="19050" t="0" r="6985" b="0"/>
            <wp:docPr id="682" name="Рисунок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621" cstate="print"/>
                    <a:srcRect/>
                    <a:stretch>
                      <a:fillRect/>
                    </a:stretch>
                  </pic:blipFill>
                  <pic:spPr bwMode="auto">
                    <a:xfrm>
                      <a:off x="0" y="0"/>
                      <a:ext cx="5098415" cy="1837690"/>
                    </a:xfrm>
                    <a:prstGeom prst="rect">
                      <a:avLst/>
                    </a:prstGeom>
                    <a:noFill/>
                    <a:ln w="9525">
                      <a:noFill/>
                      <a:miter lim="800000"/>
                      <a:headEnd/>
                      <a:tailEnd/>
                    </a:ln>
                  </pic:spPr>
                </pic:pic>
              </a:graphicData>
            </a:graphic>
          </wp:inline>
        </w:drawing>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sz w:val="24"/>
          <w:szCs w:val="24"/>
        </w:rPr>
        <w:t>Рисунок</w:t>
      </w:r>
      <w:r w:rsidR="00783E0C">
        <w:rPr>
          <w:rFonts w:ascii="Times New Roman" w:hAnsi="Times New Roman" w:cs="Times New Roman"/>
          <w:sz w:val="24"/>
          <w:szCs w:val="24"/>
        </w:rPr>
        <w:t xml:space="preserve"> 39</w:t>
      </w:r>
      <w:r w:rsidRPr="00D40EA0">
        <w:rPr>
          <w:rFonts w:ascii="Times New Roman" w:hAnsi="Times New Roman" w:cs="Times New Roman"/>
          <w:sz w:val="24"/>
          <w:szCs w:val="24"/>
        </w:rPr>
        <w:t>. Схема резки шести треугольных заготовок с помощью специального способа резки</w:t>
      </w:r>
    </w:p>
    <w:p w:rsidR="007426C5" w:rsidRPr="00D40EA0" w:rsidRDefault="00783E0C" w:rsidP="00D40EA0">
      <w:pPr>
        <w:spacing w:after="0"/>
        <w:ind w:firstLine="709"/>
        <w:jc w:val="both"/>
        <w:rPr>
          <w:rFonts w:ascii="Times New Roman" w:hAnsi="Times New Roman" w:cs="Times New Roman"/>
          <w:sz w:val="24"/>
          <w:szCs w:val="24"/>
        </w:rPr>
      </w:pPr>
      <w:r>
        <w:rPr>
          <w:rFonts w:ascii="Times New Roman" w:hAnsi="Times New Roman" w:cs="Times New Roman"/>
          <w:sz w:val="24"/>
          <w:szCs w:val="24"/>
        </w:rPr>
        <w:lastRenderedPageBreak/>
        <w:t>Здесь</w:t>
      </w:r>
      <w:r w:rsidR="007426C5" w:rsidRPr="00D40EA0">
        <w:rPr>
          <w:rFonts w:ascii="Times New Roman" w:hAnsi="Times New Roman" w:cs="Times New Roman"/>
          <w:sz w:val="24"/>
          <w:szCs w:val="24"/>
        </w:rPr>
        <w:t xml:space="preserve"> цифрами 1-13 обозначена последовательность резки контуров </w:t>
      </w:r>
      <w:r>
        <w:rPr>
          <w:rFonts w:ascii="Times New Roman" w:hAnsi="Times New Roman" w:cs="Times New Roman"/>
          <w:sz w:val="24"/>
          <w:szCs w:val="24"/>
        </w:rPr>
        <w:t>в</w:t>
      </w:r>
      <w:r w:rsidR="007426C5" w:rsidRPr="00D40EA0">
        <w:rPr>
          <w:rFonts w:ascii="Times New Roman" w:hAnsi="Times New Roman" w:cs="Times New Roman"/>
          <w:sz w:val="24"/>
          <w:szCs w:val="24"/>
        </w:rPr>
        <w:t xml:space="preserve"> </w:t>
      </w:r>
      <w:r>
        <w:rPr>
          <w:rFonts w:ascii="Times New Roman" w:hAnsi="Times New Roman" w:cs="Times New Roman"/>
          <w:sz w:val="24"/>
          <w:szCs w:val="24"/>
        </w:rPr>
        <w:t>одном</w:t>
      </w:r>
      <w:r w:rsidR="007426C5" w:rsidRPr="00D40EA0">
        <w:rPr>
          <w:rFonts w:ascii="Times New Roman" w:hAnsi="Times New Roman" w:cs="Times New Roman"/>
          <w:sz w:val="24"/>
          <w:szCs w:val="24"/>
        </w:rPr>
        <w:t xml:space="preserve"> сегмент</w:t>
      </w:r>
      <w:r>
        <w:rPr>
          <w:rFonts w:ascii="Times New Roman" w:hAnsi="Times New Roman" w:cs="Times New Roman"/>
          <w:sz w:val="24"/>
          <w:szCs w:val="24"/>
        </w:rPr>
        <w:t>е</w:t>
      </w:r>
      <w:r w:rsidR="007426C5" w:rsidRPr="00D40EA0">
        <w:rPr>
          <w:rFonts w:ascii="Times New Roman" w:hAnsi="Times New Roman" w:cs="Times New Roman"/>
          <w:sz w:val="24"/>
          <w:szCs w:val="24"/>
        </w:rPr>
        <w:t xml:space="preserve">, т.е. после врезания в материал режущий инструмент на рабочем ходе переходит к вырезке участка под номером 1 первого контура, затем без дополнительного реза режущая головка переходит ко второму контуру и вырезает участок под номером 2 и т.д. В конце режущий инструмент завершает вырезку шести контуров с одной точкой врезки по 13 участку и переходит к точке выключения инструмента. Следует обратить внимание, что в рассматриваемом способе резки инструмент переходит от одного контура к другому на рабочем ходе с совмещенным резом, за счет чего сокращается количество точек врезок </w:t>
      </w:r>
      <w:r w:rsidR="007426C5" w:rsidRPr="00D40EA0">
        <w:rPr>
          <w:rFonts w:ascii="Times New Roman" w:hAnsi="Times New Roman" w:cs="Times New Roman"/>
          <w:position w:val="-16"/>
          <w:sz w:val="24"/>
          <w:szCs w:val="24"/>
        </w:rPr>
        <w:object w:dxaOrig="460" w:dyaOrig="400">
          <v:shape id="_x0000_i1355" type="#_x0000_t75" style="width:22.5pt;height:21pt" o:ole="">
            <v:imagedata r:id="rId622" o:title=""/>
          </v:shape>
          <o:OLEObject Type="Embed" ProgID="Equation.DSMT4" ShapeID="_x0000_i1355" DrawAspect="Content" ObjectID="_1630849021" r:id="rId623"/>
        </w:object>
      </w:r>
      <w:r w:rsidR="007426C5" w:rsidRPr="00D40EA0">
        <w:rPr>
          <w:rFonts w:ascii="Times New Roman" w:hAnsi="Times New Roman" w:cs="Times New Roman"/>
          <w:sz w:val="24"/>
          <w:szCs w:val="24"/>
        </w:rPr>
        <w:t xml:space="preserve">, расстояние перемещений инструмента на рабочем </w:t>
      </w:r>
      <w:r w:rsidR="007426C5" w:rsidRPr="00D40EA0">
        <w:rPr>
          <w:rFonts w:ascii="Times New Roman" w:hAnsi="Times New Roman" w:cs="Times New Roman"/>
          <w:position w:val="-12"/>
          <w:sz w:val="24"/>
          <w:szCs w:val="24"/>
        </w:rPr>
        <w:object w:dxaOrig="400" w:dyaOrig="360">
          <v:shape id="_x0000_i1356" type="#_x0000_t75" style="width:21pt;height:18pt" o:ole="">
            <v:imagedata r:id="rId624" o:title=""/>
          </v:shape>
          <o:OLEObject Type="Embed" ProgID="Equation.DSMT4" ShapeID="_x0000_i1356" DrawAspect="Content" ObjectID="_1630849022" r:id="rId625"/>
        </w:object>
      </w:r>
      <w:r w:rsidR="007426C5" w:rsidRPr="00D40EA0">
        <w:rPr>
          <w:rFonts w:ascii="Times New Roman" w:hAnsi="Times New Roman" w:cs="Times New Roman"/>
          <w:sz w:val="24"/>
          <w:szCs w:val="24"/>
        </w:rPr>
        <w:t xml:space="preserve"> и холостом </w:t>
      </w:r>
      <w:r w:rsidR="007426C5" w:rsidRPr="00D40EA0">
        <w:rPr>
          <w:rFonts w:ascii="Times New Roman" w:hAnsi="Times New Roman" w:cs="Times New Roman"/>
          <w:position w:val="-16"/>
          <w:sz w:val="24"/>
          <w:szCs w:val="24"/>
        </w:rPr>
        <w:object w:dxaOrig="460" w:dyaOrig="400">
          <v:shape id="_x0000_i1357" type="#_x0000_t75" style="width:22.5pt;height:21pt" o:ole="">
            <v:imagedata r:id="rId542" o:title=""/>
          </v:shape>
          <o:OLEObject Type="Embed" ProgID="Equation.DSMT4" ShapeID="_x0000_i1357" DrawAspect="Content" ObjectID="_1630849023" r:id="rId626"/>
        </w:object>
      </w:r>
      <w:r w:rsidR="007426C5" w:rsidRPr="00D40EA0">
        <w:rPr>
          <w:rFonts w:ascii="Times New Roman" w:hAnsi="Times New Roman" w:cs="Times New Roman"/>
          <w:sz w:val="24"/>
          <w:szCs w:val="24"/>
        </w:rPr>
        <w:t xml:space="preserve"> ходах.</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Способ резки, предложенный на рис.</w:t>
      </w:r>
      <w:r w:rsidR="00783E0C">
        <w:rPr>
          <w:rFonts w:ascii="Times New Roman" w:hAnsi="Times New Roman" w:cs="Times New Roman"/>
          <w:sz w:val="24"/>
          <w:szCs w:val="24"/>
        </w:rPr>
        <w:t xml:space="preserve"> 39,</w:t>
      </w:r>
      <w:r w:rsidRPr="00D40EA0">
        <w:rPr>
          <w:rFonts w:ascii="Times New Roman" w:hAnsi="Times New Roman" w:cs="Times New Roman"/>
          <w:sz w:val="24"/>
          <w:szCs w:val="24"/>
        </w:rPr>
        <w:t xml:space="preserve"> применим для групп треугольных заготовок одного типоразмера, расположенных в два ряда. При этом если количество рядов больше двух, то создаются еще блоки заготовок, каждый из которых включает в себя по 2 ряда треугольных заготовок. Переход режущего инструмента от одного блока к другому осуществляется с помощью холостого хода. Внутри каждого блока реализована резка заготовок с одной точкой врезки.</w:t>
      </w:r>
    </w:p>
    <w:p w:rsidR="00D40EA0"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В случае раскроя листового материала треугольными заготовками можно спроектировать маршрут режущего инструмента без холостого хода, для этого треугольные заготовки необходимо размещать согласно рис.</w:t>
      </w:r>
      <w:r w:rsidR="00783E0C">
        <w:rPr>
          <w:rFonts w:ascii="Times New Roman" w:hAnsi="Times New Roman" w:cs="Times New Roman"/>
          <w:sz w:val="24"/>
          <w:szCs w:val="24"/>
        </w:rPr>
        <w:t xml:space="preserve"> 40</w:t>
      </w:r>
      <w:r w:rsidRPr="00D40EA0">
        <w:rPr>
          <w:rFonts w:ascii="Times New Roman" w:hAnsi="Times New Roman" w:cs="Times New Roman"/>
          <w:sz w:val="24"/>
          <w:szCs w:val="24"/>
        </w:rPr>
        <w:t>. Основное условие непрерывной резки нескольких заготовок заключается в том, что общее количество пересекающихся ребер у любой вершины треугольника должно быть четным. Или с точки зрения теории графов у каждой вершины должно быть четное количество ребер. В обратном случае непрерывную резку заготовок с помощью одной точки врезки не осуществить без дополнительных резов. Например, как видно из рис.</w:t>
      </w:r>
      <w:r w:rsidR="00783E0C">
        <w:rPr>
          <w:rFonts w:ascii="Times New Roman" w:hAnsi="Times New Roman" w:cs="Times New Roman"/>
          <w:sz w:val="24"/>
          <w:szCs w:val="24"/>
        </w:rPr>
        <w:t>40</w:t>
      </w:r>
      <w:r w:rsidRPr="00D40EA0">
        <w:rPr>
          <w:rFonts w:ascii="Times New Roman" w:hAnsi="Times New Roman" w:cs="Times New Roman"/>
          <w:sz w:val="24"/>
          <w:szCs w:val="24"/>
        </w:rPr>
        <w:t xml:space="preserve"> общее количество обозначенных цифрами 1,2,4,5,7 и 8 ребер равно 6. </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Цифрами 1-18 обозначена последовательность резки контуров за один сегмент, т.е. после врезания в материал режущий инструмент на рабочем ходе переходит к вырезке участка под номером 1 первого контура, затем без дополнительного реза режущая головка переходит ко второму контуру и вырезает участок под номером 2 и т.д. В конце режущий инструмент завершает вырезку девяти контуров с одной точкой врезки по 18 участку и переходит к точке выключения инструмента. Следует обратить внимание, что в рассматриваемом способе резки инструмент переходит от одного контура к другому на рабочем ходе с совмещенным резом, за счет чего сокращается количество точек врезок </w:t>
      </w:r>
      <w:r w:rsidRPr="00D40EA0">
        <w:rPr>
          <w:rFonts w:ascii="Times New Roman" w:hAnsi="Times New Roman" w:cs="Times New Roman"/>
          <w:position w:val="-16"/>
          <w:sz w:val="24"/>
          <w:szCs w:val="24"/>
        </w:rPr>
        <w:object w:dxaOrig="800" w:dyaOrig="400">
          <v:shape id="_x0000_i1358" type="#_x0000_t75" style="width:39.75pt;height:21pt" o:ole="">
            <v:imagedata r:id="rId627" o:title=""/>
          </v:shape>
          <o:OLEObject Type="Embed" ProgID="Equation.DSMT4" ShapeID="_x0000_i1358" DrawAspect="Content" ObjectID="_1630849024" r:id="rId628"/>
        </w:object>
      </w:r>
      <w:r w:rsidRPr="00D40EA0">
        <w:rPr>
          <w:rFonts w:ascii="Times New Roman" w:hAnsi="Times New Roman" w:cs="Times New Roman"/>
          <w:sz w:val="24"/>
          <w:szCs w:val="24"/>
        </w:rPr>
        <w:t xml:space="preserve">, расстояние перемещений инструмента на рабочем ходе </w:t>
      </w:r>
      <w:r w:rsidRPr="00D40EA0">
        <w:rPr>
          <w:rFonts w:ascii="Times New Roman" w:hAnsi="Times New Roman" w:cs="Times New Roman"/>
          <w:position w:val="-12"/>
          <w:sz w:val="24"/>
          <w:szCs w:val="24"/>
        </w:rPr>
        <w:object w:dxaOrig="400" w:dyaOrig="360">
          <v:shape id="_x0000_i1359" type="#_x0000_t75" style="width:21pt;height:18pt" o:ole="">
            <v:imagedata r:id="rId624" o:title=""/>
          </v:shape>
          <o:OLEObject Type="Embed" ProgID="Equation.DSMT4" ShapeID="_x0000_i1359" DrawAspect="Content" ObjectID="_1630849025" r:id="rId629"/>
        </w:object>
      </w:r>
      <w:r w:rsidRPr="00D40EA0">
        <w:rPr>
          <w:rFonts w:ascii="Times New Roman" w:hAnsi="Times New Roman" w:cs="Times New Roman"/>
          <w:sz w:val="24"/>
          <w:szCs w:val="24"/>
        </w:rPr>
        <w:t xml:space="preserve">, при этом </w:t>
      </w:r>
      <w:r w:rsidR="00783E0C" w:rsidRPr="00D40EA0">
        <w:rPr>
          <w:rFonts w:ascii="Times New Roman" w:hAnsi="Times New Roman" w:cs="Times New Roman"/>
          <w:position w:val="-16"/>
          <w:sz w:val="24"/>
          <w:szCs w:val="24"/>
        </w:rPr>
        <w:object w:dxaOrig="840" w:dyaOrig="400">
          <v:shape id="_x0000_i1360" type="#_x0000_t75" style="width:41.25pt;height:21pt" o:ole="">
            <v:imagedata r:id="rId630" o:title=""/>
          </v:shape>
          <o:OLEObject Type="Embed" ProgID="Equation.DSMT4" ShapeID="_x0000_i1360" DrawAspect="Content" ObjectID="_1630849026" r:id="rId631"/>
        </w:object>
      </w:r>
      <w:r w:rsidRPr="00D40EA0">
        <w:rPr>
          <w:rFonts w:ascii="Times New Roman" w:hAnsi="Times New Roman" w:cs="Times New Roman"/>
          <w:sz w:val="24"/>
          <w:szCs w:val="24"/>
        </w:rPr>
        <w:t xml:space="preserve">. Холостой переход осуществляется только при переходе режущего инструмента от нулевой точки до точки врезки и от точки выключения инструмента до нулевой точки. Способом, приведенным на рис. </w:t>
      </w:r>
      <w:r w:rsidR="00783E0C">
        <w:rPr>
          <w:rFonts w:ascii="Times New Roman" w:hAnsi="Times New Roman" w:cs="Times New Roman"/>
          <w:sz w:val="24"/>
          <w:szCs w:val="24"/>
        </w:rPr>
        <w:t>40</w:t>
      </w:r>
      <w:r w:rsidRPr="00D40EA0">
        <w:rPr>
          <w:rFonts w:ascii="Times New Roman" w:hAnsi="Times New Roman" w:cs="Times New Roman"/>
          <w:sz w:val="24"/>
          <w:szCs w:val="24"/>
        </w:rPr>
        <w:t xml:space="preserve">, можно размещать большое количество треугольных заготовок, при этом всегда </w:t>
      </w:r>
      <w:r w:rsidRPr="00D40EA0">
        <w:rPr>
          <w:rFonts w:ascii="Times New Roman" w:hAnsi="Times New Roman" w:cs="Times New Roman"/>
          <w:position w:val="-16"/>
          <w:sz w:val="24"/>
          <w:szCs w:val="24"/>
        </w:rPr>
        <w:object w:dxaOrig="800" w:dyaOrig="400">
          <v:shape id="_x0000_i1361" type="#_x0000_t75" style="width:39.75pt;height:21pt" o:ole="">
            <v:imagedata r:id="rId627" o:title=""/>
          </v:shape>
          <o:OLEObject Type="Embed" ProgID="Equation.DSMT4" ShapeID="_x0000_i1361" DrawAspect="Content" ObjectID="_1630849027" r:id="rId632"/>
        </w:object>
      </w:r>
      <w:r w:rsidR="00783E0C">
        <w:rPr>
          <w:rFonts w:ascii="Times New Roman" w:hAnsi="Times New Roman" w:cs="Times New Roman"/>
          <w:position w:val="-16"/>
          <w:sz w:val="24"/>
          <w:szCs w:val="24"/>
        </w:rPr>
        <w:t xml:space="preserve"> </w:t>
      </w:r>
      <w:r w:rsidR="00783E0C">
        <w:rPr>
          <w:rFonts w:ascii="Times New Roman" w:hAnsi="Times New Roman" w:cs="Times New Roman"/>
          <w:sz w:val="24"/>
          <w:szCs w:val="24"/>
        </w:rPr>
        <w:t xml:space="preserve">и </w:t>
      </w:r>
      <w:r w:rsidR="00783E0C" w:rsidRPr="00D40EA0">
        <w:rPr>
          <w:rFonts w:ascii="Times New Roman" w:hAnsi="Times New Roman" w:cs="Times New Roman"/>
          <w:position w:val="-16"/>
          <w:sz w:val="24"/>
          <w:szCs w:val="24"/>
        </w:rPr>
        <w:object w:dxaOrig="840" w:dyaOrig="400">
          <v:shape id="_x0000_i1362" type="#_x0000_t75" style="width:41.25pt;height:21pt" o:ole="">
            <v:imagedata r:id="rId630" o:title=""/>
          </v:shape>
          <o:OLEObject Type="Embed" ProgID="Equation.DSMT4" ShapeID="_x0000_i1362" DrawAspect="Content" ObjectID="_1630849028" r:id="rId633"/>
        </w:object>
      </w:r>
      <w:r w:rsidRPr="00D40EA0">
        <w:rPr>
          <w:rFonts w:ascii="Times New Roman" w:hAnsi="Times New Roman" w:cs="Times New Roman"/>
          <w:sz w:val="24"/>
          <w:szCs w:val="24"/>
        </w:rPr>
        <w:t>.</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lastRenderedPageBreak/>
        <w:drawing>
          <wp:inline distT="0" distB="0" distL="0" distR="0" wp14:anchorId="22D46264" wp14:editId="48CF5DBC">
            <wp:extent cx="4046220" cy="3268101"/>
            <wp:effectExtent l="0" t="0" r="0" b="8890"/>
            <wp:docPr id="40"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634" cstate="print"/>
                    <a:srcRect/>
                    <a:stretch>
                      <a:fillRect/>
                    </a:stretch>
                  </pic:blipFill>
                  <pic:spPr bwMode="auto">
                    <a:xfrm>
                      <a:off x="0" y="0"/>
                      <a:ext cx="4049885" cy="3271061"/>
                    </a:xfrm>
                    <a:prstGeom prst="rect">
                      <a:avLst/>
                    </a:prstGeom>
                    <a:noFill/>
                    <a:ln w="9525">
                      <a:noFill/>
                      <a:miter lim="800000"/>
                      <a:headEnd/>
                      <a:tailEnd/>
                    </a:ln>
                  </pic:spPr>
                </pic:pic>
              </a:graphicData>
            </a:graphic>
          </wp:inline>
        </w:drawing>
      </w:r>
    </w:p>
    <w:p w:rsidR="007426C5" w:rsidRPr="009B5010" w:rsidRDefault="007426C5" w:rsidP="00D40EA0">
      <w:pPr>
        <w:spacing w:after="0"/>
        <w:jc w:val="center"/>
        <w:rPr>
          <w:rFonts w:ascii="Times New Roman" w:hAnsi="Times New Roman" w:cs="Times New Roman"/>
          <w:i/>
          <w:sz w:val="24"/>
          <w:szCs w:val="24"/>
        </w:rPr>
      </w:pPr>
      <w:r w:rsidRPr="009B5010">
        <w:rPr>
          <w:rFonts w:ascii="Times New Roman" w:hAnsi="Times New Roman" w:cs="Times New Roman"/>
          <w:i/>
          <w:sz w:val="24"/>
          <w:szCs w:val="24"/>
        </w:rPr>
        <w:t xml:space="preserve">Рисунок </w:t>
      </w:r>
      <w:r w:rsidR="00783E0C">
        <w:rPr>
          <w:rFonts w:ascii="Times New Roman" w:hAnsi="Times New Roman" w:cs="Times New Roman"/>
          <w:i/>
          <w:sz w:val="24"/>
          <w:szCs w:val="24"/>
        </w:rPr>
        <w:t>40</w:t>
      </w:r>
      <w:r w:rsidRPr="009B5010">
        <w:rPr>
          <w:rFonts w:ascii="Times New Roman" w:hAnsi="Times New Roman" w:cs="Times New Roman"/>
          <w:i/>
          <w:sz w:val="24"/>
          <w:szCs w:val="24"/>
        </w:rPr>
        <w:t xml:space="preserve">. Схема резки девяти треугольных заготовок с помощью </w:t>
      </w:r>
      <w:proofErr w:type="spellStart"/>
      <w:r w:rsidRPr="009B5010">
        <w:rPr>
          <w:rFonts w:ascii="Times New Roman" w:hAnsi="Times New Roman" w:cs="Times New Roman"/>
          <w:i/>
          <w:sz w:val="24"/>
          <w:szCs w:val="24"/>
        </w:rPr>
        <w:t>мультиконтурной</w:t>
      </w:r>
      <w:proofErr w:type="spellEnd"/>
      <w:r w:rsidRPr="009B5010">
        <w:rPr>
          <w:rFonts w:ascii="Times New Roman" w:hAnsi="Times New Roman" w:cs="Times New Roman"/>
          <w:i/>
          <w:sz w:val="24"/>
          <w:szCs w:val="24"/>
        </w:rPr>
        <w:t xml:space="preserve"> резки</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Предложенные </w:t>
      </w:r>
      <w:r w:rsidR="00783E0C">
        <w:rPr>
          <w:rFonts w:ascii="Times New Roman" w:hAnsi="Times New Roman" w:cs="Times New Roman"/>
          <w:sz w:val="24"/>
          <w:szCs w:val="24"/>
        </w:rPr>
        <w:t xml:space="preserve">выше </w:t>
      </w:r>
      <w:r w:rsidRPr="00D40EA0">
        <w:rPr>
          <w:rFonts w:ascii="Times New Roman" w:hAnsi="Times New Roman" w:cs="Times New Roman"/>
          <w:sz w:val="24"/>
          <w:szCs w:val="24"/>
        </w:rPr>
        <w:t xml:space="preserve">методы резки  применимы для любых треугольников. </w:t>
      </w:r>
    </w:p>
    <w:p w:rsidR="007426C5" w:rsidRPr="00D40EA0" w:rsidRDefault="007426C5" w:rsidP="00783E0C">
      <w:pPr>
        <w:spacing w:before="120" w:after="120"/>
        <w:ind w:firstLine="709"/>
        <w:jc w:val="both"/>
        <w:rPr>
          <w:rFonts w:ascii="Times New Roman" w:hAnsi="Times New Roman" w:cs="Times New Roman"/>
          <w:sz w:val="24"/>
          <w:szCs w:val="24"/>
        </w:rPr>
      </w:pPr>
      <w:r w:rsidRPr="00D40EA0">
        <w:rPr>
          <w:rFonts w:ascii="Times New Roman" w:hAnsi="Times New Roman" w:cs="Times New Roman"/>
          <w:sz w:val="24"/>
          <w:szCs w:val="24"/>
        </w:rPr>
        <w:t>Обработку пятиугольных заготовок из листового материала на машине лазерной резки с ЧПУ также можно осуществить предложенным методом, приведенным на рис.</w:t>
      </w:r>
      <w:r w:rsidR="00783E0C">
        <w:rPr>
          <w:rFonts w:ascii="Times New Roman" w:hAnsi="Times New Roman" w:cs="Times New Roman"/>
          <w:sz w:val="24"/>
          <w:szCs w:val="24"/>
        </w:rPr>
        <w:t xml:space="preserve"> 39</w:t>
      </w:r>
      <w:r w:rsidRPr="00D40EA0">
        <w:rPr>
          <w:rFonts w:ascii="Times New Roman" w:hAnsi="Times New Roman" w:cs="Times New Roman"/>
          <w:sz w:val="24"/>
          <w:szCs w:val="24"/>
        </w:rPr>
        <w:t xml:space="preserve"> с помощью </w:t>
      </w:r>
      <w:proofErr w:type="spellStart"/>
      <w:r w:rsidRPr="00D40EA0">
        <w:rPr>
          <w:rFonts w:ascii="Times New Roman" w:hAnsi="Times New Roman" w:cs="Times New Roman"/>
          <w:sz w:val="24"/>
          <w:szCs w:val="24"/>
        </w:rPr>
        <w:t>мультиконтурной</w:t>
      </w:r>
      <w:proofErr w:type="spellEnd"/>
      <w:r w:rsidRPr="00D40EA0">
        <w:rPr>
          <w:rFonts w:ascii="Times New Roman" w:hAnsi="Times New Roman" w:cs="Times New Roman"/>
          <w:sz w:val="24"/>
          <w:szCs w:val="24"/>
        </w:rPr>
        <w:t xml:space="preserve"> резки, объединяющей совмещенный рез и резку змейкой. На рис.4</w:t>
      </w:r>
      <w:r w:rsidR="00783E0C">
        <w:rPr>
          <w:rFonts w:ascii="Times New Roman" w:hAnsi="Times New Roman" w:cs="Times New Roman"/>
          <w:sz w:val="24"/>
          <w:szCs w:val="24"/>
        </w:rPr>
        <w:t>1</w:t>
      </w:r>
      <w:r w:rsidRPr="00D40EA0">
        <w:rPr>
          <w:rFonts w:ascii="Times New Roman" w:hAnsi="Times New Roman" w:cs="Times New Roman"/>
          <w:sz w:val="24"/>
          <w:szCs w:val="24"/>
        </w:rPr>
        <w:t xml:space="preserve"> приведена схема резки «по замкнутому» контуру шести пятиугольных заготовок при этом </w:t>
      </w:r>
      <w:r w:rsidRPr="00D40EA0">
        <w:rPr>
          <w:rFonts w:ascii="Times New Roman" w:hAnsi="Times New Roman" w:cs="Times New Roman"/>
          <w:position w:val="-16"/>
          <w:sz w:val="24"/>
          <w:szCs w:val="24"/>
        </w:rPr>
        <w:object w:dxaOrig="840" w:dyaOrig="400">
          <v:shape id="_x0000_i1363" type="#_x0000_t75" style="width:42pt;height:21pt" o:ole="">
            <v:imagedata r:id="rId635" o:title=""/>
          </v:shape>
          <o:OLEObject Type="Embed" ProgID="Equation.DSMT4" ShapeID="_x0000_i1363" DrawAspect="Content" ObjectID="_1630849029" r:id="rId636"/>
        </w:object>
      </w:r>
      <w:r w:rsidRPr="00D40EA0">
        <w:rPr>
          <w:rFonts w:ascii="Times New Roman" w:hAnsi="Times New Roman" w:cs="Times New Roman"/>
          <w:sz w:val="24"/>
          <w:szCs w:val="24"/>
        </w:rPr>
        <w:t>.</w:t>
      </w:r>
    </w:p>
    <w:p w:rsidR="007426C5" w:rsidRPr="00D40EA0" w:rsidRDefault="007426C5" w:rsidP="00D40EA0">
      <w:pPr>
        <w:spacing w:after="0"/>
        <w:ind w:firstLine="709"/>
        <w:jc w:val="both"/>
        <w:rPr>
          <w:rFonts w:ascii="Times New Roman" w:hAnsi="Times New Roman" w:cs="Times New Roman"/>
          <w:sz w:val="24"/>
          <w:szCs w:val="24"/>
          <w:lang w:val="en-US"/>
        </w:rPr>
      </w:pPr>
      <w:r w:rsidRPr="00D40EA0">
        <w:rPr>
          <w:rFonts w:ascii="Times New Roman" w:hAnsi="Times New Roman" w:cs="Times New Roman"/>
          <w:noProof/>
          <w:sz w:val="24"/>
          <w:szCs w:val="24"/>
          <w:lang w:eastAsia="ru-RU"/>
        </w:rPr>
        <w:drawing>
          <wp:inline distT="0" distB="0" distL="0" distR="0" wp14:anchorId="564BD31B" wp14:editId="35EE9C89">
            <wp:extent cx="5419725" cy="2695575"/>
            <wp:effectExtent l="19050" t="0" r="9525" b="0"/>
            <wp:docPr id="668" name="Рисунок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637" cstate="print"/>
                    <a:srcRect/>
                    <a:stretch>
                      <a:fillRect/>
                    </a:stretch>
                  </pic:blipFill>
                  <pic:spPr bwMode="auto">
                    <a:xfrm>
                      <a:off x="0" y="0"/>
                      <a:ext cx="5419725" cy="2695575"/>
                    </a:xfrm>
                    <a:prstGeom prst="rect">
                      <a:avLst/>
                    </a:prstGeom>
                    <a:noFill/>
                    <a:ln w="9525">
                      <a:noFill/>
                      <a:miter lim="800000"/>
                      <a:headEnd/>
                      <a:tailEnd/>
                    </a:ln>
                  </pic:spPr>
                </pic:pic>
              </a:graphicData>
            </a:graphic>
          </wp:inline>
        </w:drawing>
      </w:r>
    </w:p>
    <w:p w:rsidR="007426C5" w:rsidRPr="009B5010" w:rsidRDefault="007426C5" w:rsidP="009B5010">
      <w:pPr>
        <w:spacing w:before="120" w:after="120"/>
        <w:jc w:val="center"/>
        <w:rPr>
          <w:rFonts w:ascii="Times New Roman" w:hAnsi="Times New Roman" w:cs="Times New Roman"/>
          <w:i/>
          <w:sz w:val="24"/>
          <w:szCs w:val="24"/>
        </w:rPr>
      </w:pPr>
      <w:r w:rsidRPr="009B5010">
        <w:rPr>
          <w:rFonts w:ascii="Times New Roman" w:hAnsi="Times New Roman" w:cs="Times New Roman"/>
          <w:i/>
          <w:sz w:val="24"/>
          <w:szCs w:val="24"/>
        </w:rPr>
        <w:t>Рисунок 4</w:t>
      </w:r>
      <w:r w:rsidR="00783E0C">
        <w:rPr>
          <w:rFonts w:ascii="Times New Roman" w:hAnsi="Times New Roman" w:cs="Times New Roman"/>
          <w:i/>
          <w:sz w:val="24"/>
          <w:szCs w:val="24"/>
        </w:rPr>
        <w:t>1</w:t>
      </w:r>
      <w:r w:rsidRPr="009B5010">
        <w:rPr>
          <w:rFonts w:ascii="Times New Roman" w:hAnsi="Times New Roman" w:cs="Times New Roman"/>
          <w:i/>
          <w:sz w:val="24"/>
          <w:szCs w:val="24"/>
        </w:rPr>
        <w:t>. Схема резки «по замкнутому контуру» шести пятиугольных заготовок</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lastRenderedPageBreak/>
        <w:t>На рис.</w:t>
      </w:r>
      <w:r w:rsidR="00783E0C">
        <w:rPr>
          <w:rFonts w:ascii="Times New Roman" w:hAnsi="Times New Roman" w:cs="Times New Roman"/>
          <w:sz w:val="24"/>
          <w:szCs w:val="24"/>
        </w:rPr>
        <w:t xml:space="preserve"> 42</w:t>
      </w:r>
      <w:r w:rsidRPr="00D40EA0">
        <w:rPr>
          <w:rFonts w:ascii="Times New Roman" w:hAnsi="Times New Roman" w:cs="Times New Roman"/>
          <w:sz w:val="24"/>
          <w:szCs w:val="24"/>
        </w:rPr>
        <w:t xml:space="preserve"> предложена схема резки тех же шести пятиугольных заготовок за один сегмент, при этом </w:t>
      </w:r>
      <w:r w:rsidRPr="00D40EA0">
        <w:rPr>
          <w:rFonts w:ascii="Times New Roman" w:hAnsi="Times New Roman" w:cs="Times New Roman"/>
          <w:position w:val="-16"/>
          <w:sz w:val="24"/>
          <w:szCs w:val="24"/>
        </w:rPr>
        <w:object w:dxaOrig="800" w:dyaOrig="400">
          <v:shape id="_x0000_i1364" type="#_x0000_t75" style="width:39.75pt;height:21pt" o:ole="">
            <v:imagedata r:id="rId638" o:title=""/>
          </v:shape>
          <o:OLEObject Type="Embed" ProgID="Equation.DSMT4" ShapeID="_x0000_i1364" DrawAspect="Content" ObjectID="_1630849030" r:id="rId639"/>
        </w:object>
      </w:r>
      <w:r w:rsidRPr="00D40EA0">
        <w:rPr>
          <w:rFonts w:ascii="Times New Roman" w:hAnsi="Times New Roman" w:cs="Times New Roman"/>
          <w:sz w:val="24"/>
          <w:szCs w:val="24"/>
        </w:rPr>
        <w:t xml:space="preserve"> </w:t>
      </w:r>
      <w:r w:rsidR="00783E0C">
        <w:rPr>
          <w:rFonts w:ascii="Times New Roman" w:hAnsi="Times New Roman" w:cs="Times New Roman"/>
          <w:sz w:val="24"/>
          <w:szCs w:val="24"/>
        </w:rPr>
        <w:t>и</w:t>
      </w:r>
      <w:r w:rsidR="00783E0C">
        <w:rPr>
          <w:rFonts w:ascii="Times New Roman" w:hAnsi="Times New Roman" w:cs="Times New Roman"/>
          <w:position w:val="-16"/>
          <w:sz w:val="24"/>
          <w:szCs w:val="24"/>
        </w:rPr>
        <w:t xml:space="preserve"> </w:t>
      </w:r>
      <w:r w:rsidR="00783E0C" w:rsidRPr="00D40EA0">
        <w:rPr>
          <w:rFonts w:ascii="Times New Roman" w:hAnsi="Times New Roman" w:cs="Times New Roman"/>
          <w:position w:val="-16"/>
          <w:sz w:val="24"/>
          <w:szCs w:val="24"/>
        </w:rPr>
        <w:object w:dxaOrig="840" w:dyaOrig="400">
          <v:shape id="_x0000_i1365" type="#_x0000_t75" style="width:41.25pt;height:21pt" o:ole="">
            <v:imagedata r:id="rId630" o:title=""/>
          </v:shape>
          <o:OLEObject Type="Embed" ProgID="Equation.DSMT4" ShapeID="_x0000_i1365" DrawAspect="Content" ObjectID="_1630849031" r:id="rId640"/>
        </w:object>
      </w:r>
      <w:r w:rsidRPr="00D40EA0">
        <w:rPr>
          <w:rFonts w:ascii="Times New Roman" w:hAnsi="Times New Roman" w:cs="Times New Roman"/>
          <w:sz w:val="24"/>
          <w:szCs w:val="24"/>
        </w:rPr>
        <w:t>.</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1DF7F290" wp14:editId="4C213A08">
            <wp:extent cx="4876800" cy="2428875"/>
            <wp:effectExtent l="19050" t="0" r="0" b="0"/>
            <wp:docPr id="673" name="Рисунок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41" cstate="print"/>
                    <a:srcRect/>
                    <a:stretch>
                      <a:fillRect/>
                    </a:stretch>
                  </pic:blipFill>
                  <pic:spPr bwMode="auto">
                    <a:xfrm>
                      <a:off x="0" y="0"/>
                      <a:ext cx="4876800" cy="2428875"/>
                    </a:xfrm>
                    <a:prstGeom prst="rect">
                      <a:avLst/>
                    </a:prstGeom>
                    <a:noFill/>
                    <a:ln w="9525">
                      <a:noFill/>
                      <a:miter lim="800000"/>
                      <a:headEnd/>
                      <a:tailEnd/>
                    </a:ln>
                  </pic:spPr>
                </pic:pic>
              </a:graphicData>
            </a:graphic>
          </wp:inline>
        </w:drawing>
      </w:r>
    </w:p>
    <w:p w:rsidR="007426C5" w:rsidRPr="00067431" w:rsidRDefault="007426C5" w:rsidP="00D40EA0">
      <w:pPr>
        <w:spacing w:after="0"/>
        <w:jc w:val="center"/>
        <w:rPr>
          <w:rFonts w:ascii="Times New Roman" w:hAnsi="Times New Roman" w:cs="Times New Roman"/>
          <w:i/>
          <w:sz w:val="24"/>
          <w:szCs w:val="24"/>
        </w:rPr>
      </w:pPr>
      <w:r w:rsidRPr="00067431">
        <w:rPr>
          <w:rFonts w:ascii="Times New Roman" w:hAnsi="Times New Roman" w:cs="Times New Roman"/>
          <w:i/>
          <w:sz w:val="24"/>
          <w:szCs w:val="24"/>
        </w:rPr>
        <w:t xml:space="preserve">Рисунок </w:t>
      </w:r>
      <w:r w:rsidR="00067431" w:rsidRPr="00067431">
        <w:rPr>
          <w:rFonts w:ascii="Times New Roman" w:hAnsi="Times New Roman" w:cs="Times New Roman"/>
          <w:i/>
          <w:sz w:val="24"/>
          <w:szCs w:val="24"/>
        </w:rPr>
        <w:t>42</w:t>
      </w:r>
      <w:r w:rsidRPr="00067431">
        <w:rPr>
          <w:rFonts w:ascii="Times New Roman" w:hAnsi="Times New Roman" w:cs="Times New Roman"/>
          <w:i/>
          <w:sz w:val="24"/>
          <w:szCs w:val="24"/>
        </w:rPr>
        <w:t xml:space="preserve">. Схема резки шести пятиугольных заготовок с </w:t>
      </w:r>
      <w:proofErr w:type="spellStart"/>
      <w:r w:rsidRPr="00067431">
        <w:rPr>
          <w:rFonts w:ascii="Times New Roman" w:hAnsi="Times New Roman" w:cs="Times New Roman"/>
          <w:i/>
          <w:sz w:val="24"/>
          <w:szCs w:val="24"/>
        </w:rPr>
        <w:t>мультиконтурной</w:t>
      </w:r>
      <w:proofErr w:type="spellEnd"/>
      <w:r w:rsidRPr="00067431">
        <w:rPr>
          <w:rFonts w:ascii="Times New Roman" w:hAnsi="Times New Roman" w:cs="Times New Roman"/>
          <w:i/>
          <w:sz w:val="24"/>
          <w:szCs w:val="24"/>
        </w:rPr>
        <w:t xml:space="preserve"> резки</w:t>
      </w:r>
    </w:p>
    <w:p w:rsidR="007426C5" w:rsidRPr="00D40EA0" w:rsidRDefault="007426C5" w:rsidP="00067431">
      <w:pPr>
        <w:spacing w:before="120" w:after="0"/>
        <w:ind w:firstLine="709"/>
        <w:jc w:val="both"/>
        <w:rPr>
          <w:rFonts w:ascii="Times New Roman" w:hAnsi="Times New Roman" w:cs="Times New Roman"/>
          <w:sz w:val="24"/>
          <w:szCs w:val="24"/>
        </w:rPr>
      </w:pPr>
      <w:r w:rsidRPr="00D40EA0">
        <w:rPr>
          <w:rFonts w:ascii="Times New Roman" w:hAnsi="Times New Roman" w:cs="Times New Roman"/>
          <w:sz w:val="24"/>
          <w:szCs w:val="24"/>
        </w:rPr>
        <w:t>С помощью схемы, приведенной на рис.</w:t>
      </w:r>
      <w:r w:rsidR="00067431">
        <w:rPr>
          <w:rFonts w:ascii="Times New Roman" w:hAnsi="Times New Roman" w:cs="Times New Roman"/>
          <w:sz w:val="24"/>
          <w:szCs w:val="24"/>
        </w:rPr>
        <w:t>4</w:t>
      </w:r>
      <w:r w:rsidRPr="00D40EA0">
        <w:rPr>
          <w:rFonts w:ascii="Times New Roman" w:hAnsi="Times New Roman" w:cs="Times New Roman"/>
          <w:sz w:val="24"/>
          <w:szCs w:val="24"/>
        </w:rPr>
        <w:t xml:space="preserve">2, можно осуществлять резку по ребрам многоугольников, соблюдая последовательность и направление резки каждого ребра. Инструмент перемещается на холостом ходе от начальной точки положения инструмента </w:t>
      </w:r>
      <w:r w:rsidR="00067431">
        <w:rPr>
          <w:rFonts w:ascii="Times New Roman" w:hAnsi="Times New Roman" w:cs="Times New Roman"/>
          <w:sz w:val="24"/>
          <w:szCs w:val="24"/>
        </w:rPr>
        <w:t>(</w:t>
      </w:r>
      <w:proofErr w:type="gramStart"/>
      <w:r w:rsidRPr="00D40EA0">
        <w:rPr>
          <w:rFonts w:ascii="Times New Roman" w:hAnsi="Times New Roman" w:cs="Times New Roman"/>
          <w:sz w:val="24"/>
          <w:szCs w:val="24"/>
        </w:rPr>
        <w:t>т</w:t>
      </w:r>
      <w:r w:rsidR="00067431">
        <w:rPr>
          <w:rFonts w:ascii="Times New Roman" w:hAnsi="Times New Roman" w:cs="Times New Roman"/>
          <w:sz w:val="24"/>
          <w:szCs w:val="24"/>
        </w:rPr>
        <w:t xml:space="preserve">очки </w:t>
      </w:r>
      <w:r w:rsidRPr="00D40EA0">
        <w:rPr>
          <w:rFonts w:ascii="Times New Roman" w:hAnsi="Times New Roman" w:cs="Times New Roman"/>
          <w:sz w:val="24"/>
          <w:szCs w:val="24"/>
        </w:rPr>
        <w:t>.О</w:t>
      </w:r>
      <w:proofErr w:type="gramEnd"/>
      <w:r w:rsidR="00067431">
        <w:rPr>
          <w:rFonts w:ascii="Times New Roman" w:hAnsi="Times New Roman" w:cs="Times New Roman"/>
          <w:sz w:val="24"/>
          <w:szCs w:val="24"/>
        </w:rPr>
        <w:t>)</w:t>
      </w:r>
      <w:r w:rsidRPr="00D40EA0">
        <w:rPr>
          <w:rFonts w:ascii="Times New Roman" w:hAnsi="Times New Roman" w:cs="Times New Roman"/>
          <w:sz w:val="24"/>
          <w:szCs w:val="24"/>
        </w:rPr>
        <w:t xml:space="preserve"> до точки врезки, после чего осуществляется непрерывная резка всех ребер, начиная с 1, без дополнительных резов за один сегмент. После того как режущий инструмент частично вырежет первый контур по 4 ребрам (с 1 по 4) переходит к 5 ребру и начинает вырезать второй контур последовательно вырезая с 6 по 9 ребра. При вырезке 9 ребра будут окончательно вырезаны первый и второй контура. Аналогично можно вырезать оставшиеся контура, после чего инструмент переходит в точку выключения инструмента. Как видно из рис.2.15, за счет применения совмещенного реза сокращается </w:t>
      </w:r>
      <w:r w:rsidRPr="00D40EA0">
        <w:rPr>
          <w:rFonts w:ascii="Times New Roman" w:hAnsi="Times New Roman" w:cs="Times New Roman"/>
          <w:position w:val="-12"/>
          <w:sz w:val="24"/>
          <w:szCs w:val="24"/>
        </w:rPr>
        <w:object w:dxaOrig="400" w:dyaOrig="360">
          <v:shape id="_x0000_i1366" type="#_x0000_t75" style="width:19.5pt;height:18pt" o:ole="">
            <v:imagedata r:id="rId642" o:title=""/>
          </v:shape>
          <o:OLEObject Type="Embed" ProgID="Equation.DSMT4" ShapeID="_x0000_i1366" DrawAspect="Content" ObjectID="_1630849032" r:id="rId643"/>
        </w:object>
      </w:r>
      <w:r w:rsidRPr="00D40EA0">
        <w:rPr>
          <w:rFonts w:ascii="Times New Roman" w:hAnsi="Times New Roman" w:cs="Times New Roman"/>
          <w:sz w:val="24"/>
          <w:szCs w:val="24"/>
        </w:rPr>
        <w:t xml:space="preserve">, за счет отсутствия холостых переходов </w:t>
      </w:r>
      <w:r w:rsidR="00067431" w:rsidRPr="00D40EA0">
        <w:rPr>
          <w:rFonts w:ascii="Times New Roman" w:hAnsi="Times New Roman" w:cs="Times New Roman"/>
          <w:position w:val="-16"/>
          <w:sz w:val="24"/>
          <w:szCs w:val="24"/>
        </w:rPr>
        <w:object w:dxaOrig="840" w:dyaOrig="400">
          <v:shape id="_x0000_i1367" type="#_x0000_t75" style="width:41.25pt;height:21pt" o:ole="">
            <v:imagedata r:id="rId630" o:title=""/>
          </v:shape>
          <o:OLEObject Type="Embed" ProgID="Equation.DSMT4" ShapeID="_x0000_i1367" DrawAspect="Content" ObjectID="_1630849033" r:id="rId644"/>
        </w:object>
      </w:r>
      <w:r w:rsidRPr="00D40EA0">
        <w:rPr>
          <w:rFonts w:ascii="Times New Roman" w:hAnsi="Times New Roman" w:cs="Times New Roman"/>
          <w:sz w:val="24"/>
          <w:szCs w:val="24"/>
        </w:rPr>
        <w:t xml:space="preserve"> и </w:t>
      </w:r>
      <w:r w:rsidRPr="00D40EA0">
        <w:rPr>
          <w:rFonts w:ascii="Times New Roman" w:hAnsi="Times New Roman" w:cs="Times New Roman"/>
          <w:position w:val="-16"/>
          <w:sz w:val="24"/>
          <w:szCs w:val="24"/>
        </w:rPr>
        <w:object w:dxaOrig="800" w:dyaOrig="400">
          <v:shape id="_x0000_i1368" type="#_x0000_t75" style="width:39.75pt;height:21pt" o:ole="">
            <v:imagedata r:id="rId645" o:title=""/>
          </v:shape>
          <o:OLEObject Type="Embed" ProgID="Equation.DSMT4" ShapeID="_x0000_i1368" DrawAspect="Content" ObjectID="_1630849034" r:id="rId646"/>
        </w:object>
      </w:r>
      <w:r w:rsidRPr="00D40EA0">
        <w:rPr>
          <w:rFonts w:ascii="Times New Roman" w:hAnsi="Times New Roman" w:cs="Times New Roman"/>
          <w:sz w:val="24"/>
          <w:szCs w:val="24"/>
        </w:rPr>
        <w:t xml:space="preserve"> при одновременном сокращении общего времени и стоимости резки заготовок из листового материала на машинах лазерной резки с ЧПУ. Предложенный способ резки применим для любых выпуклых пятиугольников. </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В случае обработки четырехугольных заготовок целесообразно применять совмещенный рез, либо технологию, предложенную на рис.</w:t>
      </w:r>
      <w:r w:rsidR="00067431">
        <w:rPr>
          <w:rFonts w:ascii="Times New Roman" w:hAnsi="Times New Roman" w:cs="Times New Roman"/>
          <w:sz w:val="24"/>
          <w:szCs w:val="24"/>
        </w:rPr>
        <w:t>42,</w:t>
      </w:r>
      <w:r w:rsidRPr="00D40EA0">
        <w:rPr>
          <w:rFonts w:ascii="Times New Roman" w:hAnsi="Times New Roman" w:cs="Times New Roman"/>
          <w:sz w:val="24"/>
          <w:szCs w:val="24"/>
        </w:rPr>
        <w:t xml:space="preserve"> при условии, что общее количество ребер, пересекающихся в любой внутренней вершине, будет четным. В последнем случае по сравнению с совмещенным резом значения </w:t>
      </w:r>
      <w:r w:rsidRPr="00D40EA0">
        <w:rPr>
          <w:rFonts w:ascii="Times New Roman" w:hAnsi="Times New Roman" w:cs="Times New Roman"/>
          <w:position w:val="-16"/>
          <w:sz w:val="24"/>
          <w:szCs w:val="24"/>
        </w:rPr>
        <w:object w:dxaOrig="460" w:dyaOrig="400">
          <v:shape id="_x0000_i1369" type="#_x0000_t75" style="width:23.25pt;height:21pt" o:ole="">
            <v:imagedata r:id="rId647" o:title=""/>
          </v:shape>
          <o:OLEObject Type="Embed" ProgID="Equation.DSMT4" ShapeID="_x0000_i1369" DrawAspect="Content" ObjectID="_1630849035" r:id="rId648"/>
        </w:object>
      </w:r>
      <w:r w:rsidRPr="00D40EA0">
        <w:rPr>
          <w:rFonts w:ascii="Times New Roman" w:hAnsi="Times New Roman" w:cs="Times New Roman"/>
          <w:sz w:val="24"/>
          <w:szCs w:val="24"/>
        </w:rPr>
        <w:t xml:space="preserve"> и </w:t>
      </w:r>
      <w:r w:rsidRPr="00D40EA0">
        <w:rPr>
          <w:rFonts w:ascii="Times New Roman" w:hAnsi="Times New Roman" w:cs="Times New Roman"/>
          <w:position w:val="-16"/>
          <w:sz w:val="24"/>
          <w:szCs w:val="24"/>
        </w:rPr>
        <w:object w:dxaOrig="460" w:dyaOrig="400">
          <v:shape id="_x0000_i1370" type="#_x0000_t75" style="width:22.5pt;height:21pt" o:ole="">
            <v:imagedata r:id="rId649" o:title=""/>
          </v:shape>
          <o:OLEObject Type="Embed" ProgID="Equation.DSMT4" ShapeID="_x0000_i1370" DrawAspect="Content" ObjectID="_1630849036" r:id="rId650"/>
        </w:object>
      </w:r>
      <w:r w:rsidRPr="00D40EA0">
        <w:rPr>
          <w:rFonts w:ascii="Times New Roman" w:hAnsi="Times New Roman" w:cs="Times New Roman"/>
          <w:sz w:val="24"/>
          <w:szCs w:val="24"/>
        </w:rPr>
        <w:t xml:space="preserve"> при использовании разработанного способа резки будут, как правило, ниже, чем при совмещенном резе. Но данный способ резки не всегда применим с точки зрения снижения КИМ. </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В общем случае при резке любых многоугольных заготовок для случая, когда количество пересекающихся ребер у вершин (в частности внутренних) нечетно, то предложенный способ резки реализуем с дополнительным резом, либо с добавлением </w:t>
      </w:r>
      <w:r w:rsidRPr="00D40EA0">
        <w:rPr>
          <w:rFonts w:ascii="Times New Roman" w:hAnsi="Times New Roman" w:cs="Times New Roman"/>
          <w:sz w:val="24"/>
          <w:szCs w:val="24"/>
        </w:rPr>
        <w:lastRenderedPageBreak/>
        <w:t xml:space="preserve">точек врезок. Следует обратить внимание на то, что при </w:t>
      </w:r>
      <w:proofErr w:type="spellStart"/>
      <w:r w:rsidRPr="00D40EA0">
        <w:rPr>
          <w:rFonts w:ascii="Times New Roman" w:hAnsi="Times New Roman" w:cs="Times New Roman"/>
          <w:sz w:val="24"/>
          <w:szCs w:val="24"/>
        </w:rPr>
        <w:t>мультиконтурной</w:t>
      </w:r>
      <w:proofErr w:type="spellEnd"/>
      <w:r w:rsidRPr="00D40EA0">
        <w:rPr>
          <w:rFonts w:ascii="Times New Roman" w:hAnsi="Times New Roman" w:cs="Times New Roman"/>
          <w:sz w:val="24"/>
          <w:szCs w:val="24"/>
        </w:rPr>
        <w:t xml:space="preserve"> резке многоугольников с дополнительным резом, значение </w:t>
      </w:r>
      <w:r w:rsidRPr="00D40EA0">
        <w:rPr>
          <w:rFonts w:ascii="Times New Roman" w:hAnsi="Times New Roman" w:cs="Times New Roman"/>
          <w:position w:val="-14"/>
          <w:sz w:val="24"/>
          <w:szCs w:val="24"/>
        </w:rPr>
        <w:object w:dxaOrig="680" w:dyaOrig="460">
          <v:shape id="_x0000_i1371" type="#_x0000_t75" style="width:34.5pt;height:22.5pt" o:ole="">
            <v:imagedata r:id="rId651" o:title=""/>
          </v:shape>
          <o:OLEObject Type="Embed" ProgID="Equation.DSMT4" ShapeID="_x0000_i1371" DrawAspect="Content" ObjectID="_1630849037" r:id="rId652"/>
        </w:object>
      </w:r>
      <w:r w:rsidRPr="00D40EA0">
        <w:rPr>
          <w:rFonts w:ascii="Times New Roman" w:hAnsi="Times New Roman" w:cs="Times New Roman"/>
          <w:sz w:val="24"/>
          <w:szCs w:val="24"/>
        </w:rPr>
        <w:t xml:space="preserve"> </w:t>
      </w:r>
      <w:r w:rsidR="00067431">
        <w:rPr>
          <w:rFonts w:ascii="Times New Roman" w:hAnsi="Times New Roman" w:cs="Times New Roman"/>
          <w:sz w:val="24"/>
          <w:szCs w:val="24"/>
        </w:rPr>
        <w:t xml:space="preserve">также как и для треугольников </w:t>
      </w:r>
      <w:r w:rsidRPr="00D40EA0">
        <w:rPr>
          <w:rFonts w:ascii="Times New Roman" w:hAnsi="Times New Roman" w:cs="Times New Roman"/>
          <w:sz w:val="24"/>
          <w:szCs w:val="24"/>
        </w:rPr>
        <w:t xml:space="preserve">должно удовлетворять условию </w:t>
      </w:r>
      <w:r w:rsidRPr="00D40EA0">
        <w:rPr>
          <w:rFonts w:ascii="Times New Roman" w:hAnsi="Times New Roman" w:cs="Times New Roman"/>
          <w:position w:val="-14"/>
          <w:sz w:val="24"/>
          <w:szCs w:val="24"/>
        </w:rPr>
        <w:object w:dxaOrig="1359" w:dyaOrig="460">
          <v:shape id="_x0000_i1372" type="#_x0000_t75" style="width:68.25pt;height:22.5pt" o:ole="">
            <v:imagedata r:id="rId653" o:title=""/>
          </v:shape>
          <o:OLEObject Type="Embed" ProgID="Equation.DSMT4" ShapeID="_x0000_i1372" DrawAspect="Content" ObjectID="_1630849038" r:id="rId654"/>
        </w:object>
      </w:r>
      <w:r w:rsidRPr="00D40EA0">
        <w:rPr>
          <w:rFonts w:ascii="Times New Roman" w:hAnsi="Times New Roman" w:cs="Times New Roman"/>
          <w:sz w:val="24"/>
          <w:szCs w:val="24"/>
        </w:rPr>
        <w:t>, рассчитанному по (2.</w:t>
      </w:r>
      <w:r w:rsidR="00067431">
        <w:rPr>
          <w:rFonts w:ascii="Times New Roman" w:hAnsi="Times New Roman" w:cs="Times New Roman"/>
          <w:sz w:val="24"/>
          <w:szCs w:val="24"/>
        </w:rPr>
        <w:t>2.2</w:t>
      </w:r>
      <w:r w:rsidRPr="00D40EA0">
        <w:rPr>
          <w:rFonts w:ascii="Times New Roman" w:hAnsi="Times New Roman" w:cs="Times New Roman"/>
          <w:sz w:val="24"/>
          <w:szCs w:val="24"/>
        </w:rPr>
        <w:t>)</w:t>
      </w:r>
      <w:r w:rsidR="00067431">
        <w:rPr>
          <w:rFonts w:ascii="Times New Roman" w:hAnsi="Times New Roman" w:cs="Times New Roman"/>
          <w:sz w:val="24"/>
          <w:szCs w:val="24"/>
        </w:rPr>
        <w:t>,</w:t>
      </w:r>
      <w:r w:rsidRPr="00D40EA0">
        <w:rPr>
          <w:rFonts w:ascii="Times New Roman" w:hAnsi="Times New Roman" w:cs="Times New Roman"/>
          <w:sz w:val="24"/>
          <w:szCs w:val="24"/>
        </w:rPr>
        <w:t xml:space="preserve"> </w:t>
      </w:r>
      <w:r w:rsidR="00067431">
        <w:rPr>
          <w:rFonts w:ascii="Times New Roman" w:hAnsi="Times New Roman" w:cs="Times New Roman"/>
          <w:sz w:val="24"/>
          <w:szCs w:val="24"/>
        </w:rPr>
        <w:t xml:space="preserve">в </w:t>
      </w:r>
      <w:r w:rsidRPr="00D40EA0">
        <w:rPr>
          <w:rFonts w:ascii="Times New Roman" w:hAnsi="Times New Roman" w:cs="Times New Roman"/>
          <w:sz w:val="24"/>
          <w:szCs w:val="24"/>
        </w:rPr>
        <w:t xml:space="preserve">иначе значения целевых функций </w:t>
      </w:r>
      <w:r w:rsidR="00067431">
        <w:rPr>
          <w:rFonts w:ascii="Times New Roman" w:hAnsi="Times New Roman" w:cs="Times New Roman"/>
          <w:sz w:val="24"/>
          <w:szCs w:val="24"/>
        </w:rPr>
        <w:t xml:space="preserve">(1.2.2) и (1.2.4) </w:t>
      </w:r>
      <w:r w:rsidRPr="00D40EA0">
        <w:rPr>
          <w:rFonts w:ascii="Times New Roman" w:hAnsi="Times New Roman" w:cs="Times New Roman"/>
          <w:sz w:val="24"/>
          <w:szCs w:val="24"/>
        </w:rPr>
        <w:t xml:space="preserve">окажутся больше </w:t>
      </w:r>
      <w:r w:rsidR="00067431">
        <w:rPr>
          <w:rFonts w:ascii="Times New Roman" w:hAnsi="Times New Roman" w:cs="Times New Roman"/>
          <w:sz w:val="24"/>
          <w:szCs w:val="24"/>
        </w:rPr>
        <w:t xml:space="preserve">значений, получаемых  при </w:t>
      </w:r>
      <w:r w:rsidRPr="00D40EA0">
        <w:rPr>
          <w:rFonts w:ascii="Times New Roman" w:hAnsi="Times New Roman" w:cs="Times New Roman"/>
          <w:sz w:val="24"/>
          <w:szCs w:val="24"/>
        </w:rPr>
        <w:t>резк</w:t>
      </w:r>
      <w:r w:rsidR="00067431">
        <w:rPr>
          <w:rFonts w:ascii="Times New Roman" w:hAnsi="Times New Roman" w:cs="Times New Roman"/>
          <w:sz w:val="24"/>
          <w:szCs w:val="24"/>
        </w:rPr>
        <w:t>е</w:t>
      </w:r>
      <w:r w:rsidRPr="00D40EA0">
        <w:rPr>
          <w:rFonts w:ascii="Times New Roman" w:hAnsi="Times New Roman" w:cs="Times New Roman"/>
          <w:sz w:val="24"/>
          <w:szCs w:val="24"/>
        </w:rPr>
        <w:t xml:space="preserve"> «по замкнутому контуру». На рис.</w:t>
      </w:r>
      <w:r w:rsidR="00067431">
        <w:rPr>
          <w:rFonts w:ascii="Times New Roman" w:hAnsi="Times New Roman" w:cs="Times New Roman"/>
          <w:sz w:val="24"/>
          <w:szCs w:val="24"/>
        </w:rPr>
        <w:t>43</w:t>
      </w:r>
      <w:r w:rsidRPr="00D40EA0">
        <w:rPr>
          <w:rFonts w:ascii="Times New Roman" w:hAnsi="Times New Roman" w:cs="Times New Roman"/>
          <w:sz w:val="24"/>
          <w:szCs w:val="24"/>
        </w:rPr>
        <w:t xml:space="preserve"> для любой вершины количество пересекающихся ребер нечетно, поэтому резка контуров возможна только с дополнительным резом. Цифрами 1-19 обозначена последовательность обхода ребер пяти заготовок. Режущий инструмент на холостом ходе переходит из начальной точки в точку врезки, после чего по </w:t>
      </w:r>
      <w:proofErr w:type="spellStart"/>
      <w:r w:rsidRPr="00D40EA0">
        <w:rPr>
          <w:rFonts w:ascii="Times New Roman" w:hAnsi="Times New Roman" w:cs="Times New Roman"/>
          <w:sz w:val="24"/>
          <w:szCs w:val="24"/>
        </w:rPr>
        <w:t>эквидистантому</w:t>
      </w:r>
      <w:proofErr w:type="spellEnd"/>
      <w:r w:rsidRPr="00D40EA0">
        <w:rPr>
          <w:rFonts w:ascii="Times New Roman" w:hAnsi="Times New Roman" w:cs="Times New Roman"/>
          <w:sz w:val="24"/>
          <w:szCs w:val="24"/>
        </w:rPr>
        <w:t xml:space="preserve"> контуру ос</w:t>
      </w:r>
      <w:bookmarkStart w:id="6" w:name="_GoBack"/>
      <w:bookmarkEnd w:id="6"/>
      <w:r w:rsidRPr="00D40EA0">
        <w:rPr>
          <w:rFonts w:ascii="Times New Roman" w:hAnsi="Times New Roman" w:cs="Times New Roman"/>
          <w:sz w:val="24"/>
          <w:szCs w:val="24"/>
        </w:rPr>
        <w:t xml:space="preserve">уществляется частичная вырезка первого контура по ребрам 1-4, затем вырезается ребро 5 второй заготовки и т.д. пока окончательно не будут вырезаны пять заготовок по ребрам 6-19. По причине наличия дополнительных резов рабочая длина перемещения режущего инструмента может увеличиться по сравнению с </w:t>
      </w:r>
      <w:r w:rsidRPr="00D40EA0">
        <w:rPr>
          <w:rFonts w:ascii="Times New Roman" w:hAnsi="Times New Roman" w:cs="Times New Roman"/>
          <w:position w:val="-12"/>
          <w:sz w:val="24"/>
          <w:szCs w:val="24"/>
        </w:rPr>
        <w:object w:dxaOrig="400" w:dyaOrig="360">
          <v:shape id="_x0000_i1373" type="#_x0000_t75" style="width:19.5pt;height:18pt" o:ole="">
            <v:imagedata r:id="rId655" o:title=""/>
          </v:shape>
          <o:OLEObject Type="Embed" ProgID="Equation.DSMT4" ShapeID="_x0000_i1373" DrawAspect="Content" ObjectID="_1630849039" r:id="rId656"/>
        </w:object>
      </w:r>
      <w:r w:rsidRPr="00D40EA0">
        <w:rPr>
          <w:rFonts w:ascii="Times New Roman" w:hAnsi="Times New Roman" w:cs="Times New Roman"/>
          <w:sz w:val="24"/>
          <w:szCs w:val="24"/>
        </w:rPr>
        <w:t xml:space="preserve">, полученной в результате применения резки «по замкнутому контуру», поэтому актуален вопрос расчета </w:t>
      </w:r>
      <w:r w:rsidRPr="00D40EA0">
        <w:rPr>
          <w:rFonts w:ascii="Times New Roman" w:hAnsi="Times New Roman" w:cs="Times New Roman"/>
          <w:position w:val="-14"/>
          <w:sz w:val="24"/>
          <w:szCs w:val="24"/>
        </w:rPr>
        <w:object w:dxaOrig="1359" w:dyaOrig="460">
          <v:shape id="_x0000_i1374" type="#_x0000_t75" style="width:68.25pt;height:22.5pt" o:ole="">
            <v:imagedata r:id="rId657" o:title=""/>
          </v:shape>
          <o:OLEObject Type="Embed" ProgID="Equation.DSMT4" ShapeID="_x0000_i1374" DrawAspect="Content" ObjectID="_1630849040" r:id="rId658"/>
        </w:object>
      </w:r>
      <w:r w:rsidRPr="00D40EA0">
        <w:rPr>
          <w:rFonts w:ascii="Times New Roman" w:hAnsi="Times New Roman" w:cs="Times New Roman"/>
          <w:sz w:val="24"/>
          <w:szCs w:val="24"/>
        </w:rPr>
        <w:t xml:space="preserve"> В результате применения предложенного на рис.</w:t>
      </w:r>
      <w:r w:rsidR="00067431">
        <w:rPr>
          <w:rFonts w:ascii="Times New Roman" w:hAnsi="Times New Roman" w:cs="Times New Roman"/>
          <w:sz w:val="24"/>
          <w:szCs w:val="24"/>
        </w:rPr>
        <w:t xml:space="preserve"> 43</w:t>
      </w:r>
      <w:r w:rsidRPr="00D40EA0">
        <w:rPr>
          <w:rFonts w:ascii="Times New Roman" w:hAnsi="Times New Roman" w:cs="Times New Roman"/>
          <w:sz w:val="24"/>
          <w:szCs w:val="24"/>
        </w:rPr>
        <w:t xml:space="preserve"> специального метода резки </w:t>
      </w:r>
      <w:r w:rsidRPr="00D40EA0">
        <w:rPr>
          <w:rFonts w:ascii="Times New Roman" w:hAnsi="Times New Roman" w:cs="Times New Roman"/>
          <w:position w:val="-16"/>
          <w:sz w:val="24"/>
          <w:szCs w:val="24"/>
        </w:rPr>
        <w:object w:dxaOrig="800" w:dyaOrig="400">
          <v:shape id="_x0000_i1375" type="#_x0000_t75" style="width:39.75pt;height:19.5pt" o:ole="">
            <v:imagedata r:id="rId659" o:title=""/>
          </v:shape>
          <o:OLEObject Type="Embed" ProgID="Equation.DSMT4" ShapeID="_x0000_i1375" DrawAspect="Content" ObjectID="_1630849041" r:id="rId660"/>
        </w:object>
      </w:r>
      <w:r w:rsidRPr="00D40EA0">
        <w:rPr>
          <w:rFonts w:ascii="Times New Roman" w:hAnsi="Times New Roman" w:cs="Times New Roman"/>
          <w:sz w:val="24"/>
          <w:szCs w:val="24"/>
        </w:rPr>
        <w:t xml:space="preserve"> и </w:t>
      </w:r>
      <w:r w:rsidR="00067431" w:rsidRPr="00D40EA0">
        <w:rPr>
          <w:rFonts w:ascii="Times New Roman" w:hAnsi="Times New Roman" w:cs="Times New Roman"/>
          <w:position w:val="-16"/>
          <w:sz w:val="24"/>
          <w:szCs w:val="24"/>
        </w:rPr>
        <w:object w:dxaOrig="840" w:dyaOrig="400">
          <v:shape id="_x0000_i1376" type="#_x0000_t75" style="width:41.25pt;height:21pt" o:ole="">
            <v:imagedata r:id="rId630" o:title=""/>
          </v:shape>
          <o:OLEObject Type="Embed" ProgID="Equation.DSMT4" ShapeID="_x0000_i1376" DrawAspect="Content" ObjectID="_1630849042" r:id="rId661"/>
        </w:object>
      </w:r>
      <w:r w:rsidRPr="00D40EA0">
        <w:rPr>
          <w:rFonts w:ascii="Times New Roman" w:hAnsi="Times New Roman" w:cs="Times New Roman"/>
          <w:sz w:val="24"/>
          <w:szCs w:val="24"/>
        </w:rPr>
        <w:t>.</w:t>
      </w:r>
    </w:p>
    <w:p w:rsidR="007426C5" w:rsidRPr="00D40EA0" w:rsidRDefault="007426C5" w:rsidP="00D40EA0">
      <w:pPr>
        <w:spacing w:after="0"/>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31BC15D4" wp14:editId="179E4673">
            <wp:extent cx="6124575" cy="2093956"/>
            <wp:effectExtent l="19050" t="0" r="9525" b="0"/>
            <wp:docPr id="697" name="Рисунок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662" cstate="print"/>
                    <a:srcRect/>
                    <a:stretch>
                      <a:fillRect/>
                    </a:stretch>
                  </pic:blipFill>
                  <pic:spPr bwMode="auto">
                    <a:xfrm>
                      <a:off x="0" y="0"/>
                      <a:ext cx="6125493" cy="2094270"/>
                    </a:xfrm>
                    <a:prstGeom prst="rect">
                      <a:avLst/>
                    </a:prstGeom>
                    <a:noFill/>
                    <a:ln w="9525">
                      <a:noFill/>
                      <a:miter lim="800000"/>
                      <a:headEnd/>
                      <a:tailEnd/>
                    </a:ln>
                  </pic:spPr>
                </pic:pic>
              </a:graphicData>
            </a:graphic>
          </wp:inline>
        </w:drawing>
      </w:r>
    </w:p>
    <w:p w:rsidR="007426C5" w:rsidRPr="00D40EA0" w:rsidRDefault="007426C5" w:rsidP="00D40EA0">
      <w:pPr>
        <w:spacing w:after="0"/>
        <w:ind w:firstLine="709"/>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sidR="00067431">
        <w:rPr>
          <w:rFonts w:ascii="Times New Roman" w:hAnsi="Times New Roman" w:cs="Times New Roman"/>
          <w:sz w:val="24"/>
          <w:szCs w:val="24"/>
        </w:rPr>
        <w:t>43</w:t>
      </w:r>
      <w:r w:rsidRPr="00D40EA0">
        <w:rPr>
          <w:rFonts w:ascii="Times New Roman" w:hAnsi="Times New Roman" w:cs="Times New Roman"/>
          <w:sz w:val="24"/>
          <w:szCs w:val="24"/>
        </w:rPr>
        <w:t xml:space="preserve">. Схема резки пяти заготовок с помощью </w:t>
      </w:r>
      <w:proofErr w:type="spellStart"/>
      <w:r w:rsidRPr="00D40EA0">
        <w:rPr>
          <w:rFonts w:ascii="Times New Roman" w:hAnsi="Times New Roman" w:cs="Times New Roman"/>
          <w:sz w:val="24"/>
          <w:szCs w:val="24"/>
        </w:rPr>
        <w:t>мультиконтурной</w:t>
      </w:r>
      <w:proofErr w:type="spellEnd"/>
      <w:r w:rsidRPr="00D40EA0">
        <w:rPr>
          <w:rFonts w:ascii="Times New Roman" w:hAnsi="Times New Roman" w:cs="Times New Roman"/>
          <w:sz w:val="24"/>
          <w:szCs w:val="24"/>
        </w:rPr>
        <w:t xml:space="preserve"> резки с дополнительным резом</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Рассмотрим пример раскроя листового материала 12Х18Н10Т (∆=1-8мм) многоугольными заготовками на машине лазерной резки с ЧПУ. Для этого разработаны две раскройные карты с одинаковым количеством, видом и размерами деталей, для которых спроектирован маршрут перемещения режущего инструмента в САПР «СИРИУС» с применением резки «по замкнутому контуру» (рис.</w:t>
      </w:r>
      <w:r w:rsidR="00067431">
        <w:rPr>
          <w:rFonts w:ascii="Times New Roman" w:hAnsi="Times New Roman" w:cs="Times New Roman"/>
          <w:sz w:val="24"/>
          <w:szCs w:val="24"/>
        </w:rPr>
        <w:t>44</w:t>
      </w:r>
      <w:r w:rsidRPr="00D40EA0">
        <w:rPr>
          <w:rFonts w:ascii="Times New Roman" w:hAnsi="Times New Roman" w:cs="Times New Roman"/>
          <w:sz w:val="24"/>
          <w:szCs w:val="24"/>
        </w:rPr>
        <w:t>) и специальной техники резки для многоугольных заготовок (рис.</w:t>
      </w:r>
      <w:r w:rsidR="00067431">
        <w:rPr>
          <w:rFonts w:ascii="Times New Roman" w:hAnsi="Times New Roman" w:cs="Times New Roman"/>
          <w:sz w:val="24"/>
          <w:szCs w:val="24"/>
        </w:rPr>
        <w:t>45</w:t>
      </w:r>
      <w:r w:rsidRPr="00D40EA0">
        <w:rPr>
          <w:rFonts w:ascii="Times New Roman" w:hAnsi="Times New Roman" w:cs="Times New Roman"/>
          <w:sz w:val="24"/>
          <w:szCs w:val="24"/>
        </w:rPr>
        <w:t xml:space="preserve">). Полученные результаты, которые содержат значения </w:t>
      </w:r>
      <w:r w:rsidRPr="00D40EA0">
        <w:rPr>
          <w:rFonts w:ascii="Times New Roman" w:hAnsi="Times New Roman" w:cs="Times New Roman"/>
          <w:position w:val="-12"/>
          <w:sz w:val="24"/>
          <w:szCs w:val="24"/>
        </w:rPr>
        <w:object w:dxaOrig="499" w:dyaOrig="360">
          <v:shape id="_x0000_i1377" type="#_x0000_t75" style="width:25.5pt;height:18pt" o:ole="">
            <v:imagedata r:id="rId663" o:title=""/>
          </v:shape>
          <o:OLEObject Type="Embed" ProgID="Equation.DSMT4" ShapeID="_x0000_i1377" DrawAspect="Content" ObjectID="_1630849043" r:id="rId664"/>
        </w:object>
      </w:r>
      <w:r w:rsidRPr="00D40EA0">
        <w:rPr>
          <w:rFonts w:ascii="Times New Roman" w:hAnsi="Times New Roman" w:cs="Times New Roman"/>
          <w:sz w:val="24"/>
          <w:szCs w:val="24"/>
        </w:rPr>
        <w:t>,</w:t>
      </w:r>
      <w:r w:rsidRPr="00D40EA0">
        <w:rPr>
          <w:rFonts w:ascii="Times New Roman" w:hAnsi="Times New Roman" w:cs="Times New Roman"/>
          <w:position w:val="-16"/>
          <w:sz w:val="24"/>
          <w:szCs w:val="24"/>
        </w:rPr>
        <w:object w:dxaOrig="460" w:dyaOrig="400">
          <v:shape id="_x0000_i1378" type="#_x0000_t75" style="width:22.5pt;height:19.5pt" o:ole="">
            <v:imagedata r:id="rId665" o:title=""/>
          </v:shape>
          <o:OLEObject Type="Embed" ProgID="Equation.DSMT4" ShapeID="_x0000_i1378" DrawAspect="Content" ObjectID="_1630849044" r:id="rId666"/>
        </w:object>
      </w:r>
      <w:r w:rsidRPr="00D40EA0">
        <w:rPr>
          <w:rFonts w:ascii="Times New Roman" w:hAnsi="Times New Roman" w:cs="Times New Roman"/>
          <w:sz w:val="24"/>
          <w:szCs w:val="24"/>
        </w:rPr>
        <w:t>,</w:t>
      </w:r>
      <w:r w:rsidRPr="00D40EA0">
        <w:rPr>
          <w:rFonts w:ascii="Times New Roman" w:hAnsi="Times New Roman" w:cs="Times New Roman"/>
          <w:position w:val="-16"/>
          <w:sz w:val="24"/>
          <w:szCs w:val="24"/>
        </w:rPr>
        <w:object w:dxaOrig="460" w:dyaOrig="400">
          <v:shape id="_x0000_i1379" type="#_x0000_t75" style="width:22.5pt;height:19.5pt" o:ole="">
            <v:imagedata r:id="rId667" o:title=""/>
          </v:shape>
          <o:OLEObject Type="Embed" ProgID="Equation.DSMT4" ShapeID="_x0000_i1379" DrawAspect="Content" ObjectID="_1630849045" r:id="rId668"/>
        </w:object>
      </w:r>
      <w:r w:rsidRPr="00D40EA0">
        <w:rPr>
          <w:rFonts w:ascii="Times New Roman" w:hAnsi="Times New Roman" w:cs="Times New Roman"/>
          <w:sz w:val="24"/>
          <w:szCs w:val="24"/>
        </w:rPr>
        <w:t>,</w:t>
      </w:r>
      <w:r w:rsidRPr="00D40EA0">
        <w:rPr>
          <w:rFonts w:ascii="Times New Roman" w:hAnsi="Times New Roman" w:cs="Times New Roman"/>
          <w:position w:val="-12"/>
          <w:sz w:val="24"/>
          <w:szCs w:val="24"/>
        </w:rPr>
        <w:object w:dxaOrig="440" w:dyaOrig="360">
          <v:shape id="_x0000_i1380" type="#_x0000_t75" style="width:21.75pt;height:18pt" o:ole="">
            <v:imagedata r:id="rId669" o:title=""/>
          </v:shape>
          <o:OLEObject Type="Embed" ProgID="Equation.DSMT4" ShapeID="_x0000_i1380" DrawAspect="Content" ObjectID="_1630849046" r:id="rId670"/>
        </w:object>
      </w:r>
      <w:r w:rsidRPr="00D40EA0">
        <w:rPr>
          <w:rFonts w:ascii="Times New Roman" w:hAnsi="Times New Roman" w:cs="Times New Roman"/>
          <w:sz w:val="24"/>
          <w:szCs w:val="24"/>
        </w:rPr>
        <w:t xml:space="preserve"> и </w:t>
      </w:r>
      <w:r w:rsidRPr="00D40EA0">
        <w:rPr>
          <w:rFonts w:ascii="Times New Roman" w:hAnsi="Times New Roman" w:cs="Times New Roman"/>
          <w:position w:val="-12"/>
          <w:sz w:val="24"/>
          <w:szCs w:val="24"/>
        </w:rPr>
        <w:object w:dxaOrig="560" w:dyaOrig="360">
          <v:shape id="_x0000_i1381" type="#_x0000_t75" style="width:27.75pt;height:18pt" o:ole="">
            <v:imagedata r:id="rId671" o:title=""/>
          </v:shape>
          <o:OLEObject Type="Embed" ProgID="Equation.DSMT4" ShapeID="_x0000_i1381" DrawAspect="Content" ObjectID="_1630849047" r:id="rId672"/>
        </w:object>
      </w:r>
      <w:r w:rsidRPr="00D40EA0">
        <w:rPr>
          <w:rFonts w:ascii="Times New Roman" w:hAnsi="Times New Roman" w:cs="Times New Roman"/>
          <w:sz w:val="24"/>
          <w:szCs w:val="24"/>
        </w:rPr>
        <w:t xml:space="preserve"> для каждой раскройной карты, </w:t>
      </w:r>
      <w:r w:rsidR="00067431">
        <w:rPr>
          <w:rFonts w:ascii="Times New Roman" w:hAnsi="Times New Roman" w:cs="Times New Roman"/>
          <w:sz w:val="24"/>
          <w:szCs w:val="24"/>
        </w:rPr>
        <w:t>приведены</w:t>
      </w:r>
      <w:r w:rsidR="0081778A">
        <w:rPr>
          <w:rFonts w:ascii="Times New Roman" w:hAnsi="Times New Roman" w:cs="Times New Roman"/>
          <w:sz w:val="24"/>
          <w:szCs w:val="24"/>
        </w:rPr>
        <w:t xml:space="preserve"> </w:t>
      </w:r>
      <w:r w:rsidRPr="00D40EA0">
        <w:rPr>
          <w:rFonts w:ascii="Times New Roman" w:hAnsi="Times New Roman" w:cs="Times New Roman"/>
          <w:sz w:val="24"/>
          <w:szCs w:val="24"/>
        </w:rPr>
        <w:t xml:space="preserve">в </w:t>
      </w:r>
      <w:r w:rsidR="0081778A">
        <w:rPr>
          <w:rFonts w:ascii="Times New Roman" w:hAnsi="Times New Roman" w:cs="Times New Roman"/>
          <w:sz w:val="24"/>
          <w:szCs w:val="24"/>
        </w:rPr>
        <w:t>Т</w:t>
      </w:r>
      <w:r w:rsidRPr="00D40EA0">
        <w:rPr>
          <w:rFonts w:ascii="Times New Roman" w:hAnsi="Times New Roman" w:cs="Times New Roman"/>
          <w:sz w:val="24"/>
          <w:szCs w:val="24"/>
        </w:rPr>
        <w:t>аблиц</w:t>
      </w:r>
      <w:r w:rsidR="00067431">
        <w:rPr>
          <w:rFonts w:ascii="Times New Roman" w:hAnsi="Times New Roman" w:cs="Times New Roman"/>
          <w:sz w:val="24"/>
          <w:szCs w:val="24"/>
        </w:rPr>
        <w:t>е</w:t>
      </w:r>
      <w:r w:rsidRPr="00D40EA0">
        <w:rPr>
          <w:rFonts w:ascii="Times New Roman" w:hAnsi="Times New Roman" w:cs="Times New Roman"/>
          <w:sz w:val="24"/>
          <w:szCs w:val="24"/>
        </w:rPr>
        <w:t xml:space="preserve"> </w:t>
      </w:r>
      <w:r w:rsidR="00067431">
        <w:rPr>
          <w:rFonts w:ascii="Times New Roman" w:hAnsi="Times New Roman" w:cs="Times New Roman"/>
          <w:sz w:val="24"/>
          <w:szCs w:val="24"/>
        </w:rPr>
        <w:t>5</w:t>
      </w:r>
      <w:r w:rsidRPr="00D40EA0">
        <w:rPr>
          <w:rFonts w:ascii="Times New Roman" w:hAnsi="Times New Roman" w:cs="Times New Roman"/>
          <w:sz w:val="24"/>
          <w:szCs w:val="24"/>
        </w:rPr>
        <w:t>.</w:t>
      </w:r>
    </w:p>
    <w:p w:rsidR="007426C5" w:rsidRPr="00D40EA0" w:rsidRDefault="007426C5" w:rsidP="00D40EA0">
      <w:pPr>
        <w:spacing w:after="0"/>
        <w:jc w:val="center"/>
        <w:rPr>
          <w:rFonts w:ascii="Times New Roman" w:hAnsi="Times New Roman" w:cs="Times New Roman"/>
          <w:sz w:val="24"/>
          <w:szCs w:val="24"/>
          <w:lang w:val="en-US"/>
        </w:rPr>
      </w:pPr>
      <w:r w:rsidRPr="00D40EA0">
        <w:rPr>
          <w:rFonts w:ascii="Times New Roman" w:hAnsi="Times New Roman" w:cs="Times New Roman"/>
          <w:noProof/>
          <w:sz w:val="24"/>
          <w:szCs w:val="24"/>
          <w:lang w:eastAsia="ru-RU"/>
        </w:rPr>
        <w:lastRenderedPageBreak/>
        <w:drawing>
          <wp:inline distT="0" distB="0" distL="0" distR="0" wp14:anchorId="2E017ADA" wp14:editId="09D2C534">
            <wp:extent cx="4600575" cy="2330039"/>
            <wp:effectExtent l="19050" t="0" r="9525" b="0"/>
            <wp:docPr id="4" name="Рисунок 0" descr="рис.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25.png"/>
                    <pic:cNvPicPr/>
                  </pic:nvPicPr>
                  <pic:blipFill>
                    <a:blip r:embed="rId673" cstate="print"/>
                    <a:stretch>
                      <a:fillRect/>
                    </a:stretch>
                  </pic:blipFill>
                  <pic:spPr>
                    <a:xfrm>
                      <a:off x="0" y="0"/>
                      <a:ext cx="4597837" cy="2328652"/>
                    </a:xfrm>
                    <a:prstGeom prst="rect">
                      <a:avLst/>
                    </a:prstGeom>
                  </pic:spPr>
                </pic:pic>
              </a:graphicData>
            </a:graphic>
          </wp:inline>
        </w:drawing>
      </w:r>
    </w:p>
    <w:p w:rsidR="007426C5" w:rsidRPr="00067431" w:rsidRDefault="007426C5" w:rsidP="00D40EA0">
      <w:pPr>
        <w:spacing w:after="0"/>
        <w:jc w:val="center"/>
        <w:rPr>
          <w:rFonts w:ascii="Times New Roman" w:hAnsi="Times New Roman" w:cs="Times New Roman"/>
          <w:i/>
          <w:sz w:val="24"/>
          <w:szCs w:val="24"/>
        </w:rPr>
      </w:pPr>
      <w:r w:rsidRPr="00067431">
        <w:rPr>
          <w:rFonts w:ascii="Times New Roman" w:hAnsi="Times New Roman" w:cs="Times New Roman"/>
          <w:i/>
          <w:sz w:val="24"/>
          <w:szCs w:val="24"/>
        </w:rPr>
        <w:t xml:space="preserve">Рисунок </w:t>
      </w:r>
      <w:r w:rsidR="00067431" w:rsidRPr="00067431">
        <w:rPr>
          <w:rFonts w:ascii="Times New Roman" w:hAnsi="Times New Roman" w:cs="Times New Roman"/>
          <w:i/>
          <w:sz w:val="24"/>
          <w:szCs w:val="24"/>
        </w:rPr>
        <w:t>4</w:t>
      </w:r>
      <w:r w:rsidR="002239AA">
        <w:rPr>
          <w:rFonts w:ascii="Times New Roman" w:hAnsi="Times New Roman" w:cs="Times New Roman"/>
          <w:i/>
          <w:sz w:val="24"/>
          <w:szCs w:val="24"/>
        </w:rPr>
        <w:t>4</w:t>
      </w:r>
      <w:r w:rsidRPr="00067431">
        <w:rPr>
          <w:rFonts w:ascii="Times New Roman" w:hAnsi="Times New Roman" w:cs="Times New Roman"/>
          <w:i/>
          <w:sz w:val="24"/>
          <w:szCs w:val="24"/>
        </w:rPr>
        <w:t xml:space="preserve">. Схема раскройной карты с применением </w:t>
      </w:r>
      <w:proofErr w:type="spellStart"/>
      <w:r w:rsidRPr="00067431">
        <w:rPr>
          <w:rFonts w:ascii="Times New Roman" w:hAnsi="Times New Roman" w:cs="Times New Roman"/>
          <w:i/>
          <w:sz w:val="24"/>
          <w:szCs w:val="24"/>
        </w:rPr>
        <w:t>мультиконтурной</w:t>
      </w:r>
      <w:proofErr w:type="spellEnd"/>
      <w:r w:rsidRPr="00067431">
        <w:rPr>
          <w:rFonts w:ascii="Times New Roman" w:hAnsi="Times New Roman" w:cs="Times New Roman"/>
          <w:i/>
          <w:sz w:val="24"/>
          <w:szCs w:val="24"/>
        </w:rPr>
        <w:t xml:space="preserve"> резки для многоугольных заготовок</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75E424B8" wp14:editId="4C6195F6">
            <wp:extent cx="4676775" cy="2340638"/>
            <wp:effectExtent l="19050" t="0" r="0" b="0"/>
            <wp:docPr id="41" name="Рисунок 1" descr="рис.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26.png"/>
                    <pic:cNvPicPr/>
                  </pic:nvPicPr>
                  <pic:blipFill>
                    <a:blip r:embed="rId674" cstate="print"/>
                    <a:stretch>
                      <a:fillRect/>
                    </a:stretch>
                  </pic:blipFill>
                  <pic:spPr>
                    <a:xfrm>
                      <a:off x="0" y="0"/>
                      <a:ext cx="4679120" cy="2341812"/>
                    </a:xfrm>
                    <a:prstGeom prst="rect">
                      <a:avLst/>
                    </a:prstGeom>
                  </pic:spPr>
                </pic:pic>
              </a:graphicData>
            </a:graphic>
          </wp:inline>
        </w:drawing>
      </w:r>
    </w:p>
    <w:p w:rsidR="007426C5" w:rsidRPr="00067431" w:rsidRDefault="007426C5" w:rsidP="00D40EA0">
      <w:pPr>
        <w:spacing w:after="0"/>
        <w:jc w:val="center"/>
        <w:rPr>
          <w:rFonts w:ascii="Times New Roman" w:hAnsi="Times New Roman" w:cs="Times New Roman"/>
          <w:i/>
          <w:sz w:val="24"/>
          <w:szCs w:val="24"/>
        </w:rPr>
      </w:pPr>
      <w:r w:rsidRPr="00067431">
        <w:rPr>
          <w:rFonts w:ascii="Times New Roman" w:hAnsi="Times New Roman" w:cs="Times New Roman"/>
          <w:i/>
          <w:sz w:val="24"/>
          <w:szCs w:val="24"/>
        </w:rPr>
        <w:t xml:space="preserve">Рисунок </w:t>
      </w:r>
      <w:r w:rsidR="00067431" w:rsidRPr="00067431">
        <w:rPr>
          <w:rFonts w:ascii="Times New Roman" w:hAnsi="Times New Roman" w:cs="Times New Roman"/>
          <w:i/>
          <w:sz w:val="24"/>
          <w:szCs w:val="24"/>
        </w:rPr>
        <w:t>4</w:t>
      </w:r>
      <w:r w:rsidR="002239AA">
        <w:rPr>
          <w:rFonts w:ascii="Times New Roman" w:hAnsi="Times New Roman" w:cs="Times New Roman"/>
          <w:i/>
          <w:sz w:val="24"/>
          <w:szCs w:val="24"/>
        </w:rPr>
        <w:t>5</w:t>
      </w:r>
      <w:r w:rsidRPr="00067431">
        <w:rPr>
          <w:rFonts w:ascii="Times New Roman" w:hAnsi="Times New Roman" w:cs="Times New Roman"/>
          <w:i/>
          <w:sz w:val="24"/>
          <w:szCs w:val="24"/>
        </w:rPr>
        <w:t>. Схема раскройной карты с применением резки «по замкнутому контуру»</w:t>
      </w:r>
    </w:p>
    <w:p w:rsidR="007426C5" w:rsidRDefault="00067431" w:rsidP="00067431">
      <w:pPr>
        <w:spacing w:before="120" w:after="0"/>
        <w:ind w:firstLine="709"/>
        <w:jc w:val="both"/>
        <w:rPr>
          <w:rFonts w:ascii="Times New Roman" w:hAnsi="Times New Roman" w:cs="Times New Roman"/>
          <w:sz w:val="24"/>
          <w:szCs w:val="24"/>
        </w:rPr>
      </w:pPr>
      <w:r>
        <w:rPr>
          <w:rFonts w:ascii="Times New Roman" w:hAnsi="Times New Roman" w:cs="Times New Roman"/>
          <w:sz w:val="24"/>
          <w:szCs w:val="24"/>
        </w:rPr>
        <w:t>П</w:t>
      </w:r>
      <w:r w:rsidR="007426C5" w:rsidRPr="00D40EA0">
        <w:rPr>
          <w:rFonts w:ascii="Times New Roman" w:hAnsi="Times New Roman" w:cs="Times New Roman"/>
          <w:sz w:val="24"/>
          <w:szCs w:val="24"/>
        </w:rPr>
        <w:t xml:space="preserve">рименение предложенных специальных методов резки приводит к значительному сокращению значений </w:t>
      </w:r>
      <w:r w:rsidR="007426C5" w:rsidRPr="00D40EA0">
        <w:rPr>
          <w:rFonts w:ascii="Times New Roman" w:hAnsi="Times New Roman" w:cs="Times New Roman"/>
          <w:position w:val="-16"/>
          <w:sz w:val="24"/>
          <w:szCs w:val="24"/>
        </w:rPr>
        <w:object w:dxaOrig="460" w:dyaOrig="400">
          <v:shape id="_x0000_i1382" type="#_x0000_t75" style="width:22.5pt;height:19.5pt" o:ole="">
            <v:imagedata r:id="rId665" o:title=""/>
          </v:shape>
          <o:OLEObject Type="Embed" ProgID="Equation.DSMT4" ShapeID="_x0000_i1382" DrawAspect="Content" ObjectID="_1630849048" r:id="rId675"/>
        </w:object>
      </w:r>
      <w:r w:rsidR="007426C5" w:rsidRPr="00D40EA0">
        <w:rPr>
          <w:rFonts w:ascii="Times New Roman" w:hAnsi="Times New Roman" w:cs="Times New Roman"/>
          <w:sz w:val="24"/>
          <w:szCs w:val="24"/>
        </w:rPr>
        <w:t xml:space="preserve">, </w:t>
      </w:r>
      <w:r w:rsidR="007426C5" w:rsidRPr="00D40EA0">
        <w:rPr>
          <w:rFonts w:ascii="Times New Roman" w:hAnsi="Times New Roman" w:cs="Times New Roman"/>
          <w:position w:val="-12"/>
          <w:sz w:val="24"/>
          <w:szCs w:val="24"/>
        </w:rPr>
        <w:object w:dxaOrig="400" w:dyaOrig="360">
          <v:shape id="_x0000_i1383" type="#_x0000_t75" style="width:21pt;height:18pt" o:ole="">
            <v:imagedata r:id="rId676" o:title=""/>
          </v:shape>
          <o:OLEObject Type="Embed" ProgID="Equation.DSMT4" ShapeID="_x0000_i1383" DrawAspect="Content" ObjectID="_1630849049" r:id="rId677"/>
        </w:object>
      </w:r>
      <w:r w:rsidR="007426C5" w:rsidRPr="00D40EA0">
        <w:rPr>
          <w:rFonts w:ascii="Times New Roman" w:hAnsi="Times New Roman" w:cs="Times New Roman"/>
          <w:sz w:val="24"/>
          <w:szCs w:val="24"/>
        </w:rPr>
        <w:t xml:space="preserve"> и </w:t>
      </w:r>
      <w:r w:rsidR="007426C5" w:rsidRPr="00D40EA0">
        <w:rPr>
          <w:rFonts w:ascii="Times New Roman" w:hAnsi="Times New Roman" w:cs="Times New Roman"/>
          <w:position w:val="-16"/>
          <w:sz w:val="24"/>
          <w:szCs w:val="24"/>
        </w:rPr>
        <w:object w:dxaOrig="460" w:dyaOrig="400">
          <v:shape id="_x0000_i1384" type="#_x0000_t75" style="width:22.5pt;height:19.5pt" o:ole="">
            <v:imagedata r:id="rId667" o:title=""/>
          </v:shape>
          <o:OLEObject Type="Embed" ProgID="Equation.DSMT4" ShapeID="_x0000_i1384" DrawAspect="Content" ObjectID="_1630849050" r:id="rId678"/>
        </w:object>
      </w:r>
      <w:r w:rsidR="007426C5" w:rsidRPr="00D40EA0">
        <w:rPr>
          <w:rFonts w:ascii="Times New Roman" w:hAnsi="Times New Roman" w:cs="Times New Roman"/>
          <w:sz w:val="24"/>
          <w:szCs w:val="24"/>
        </w:rPr>
        <w:t xml:space="preserve"> </w:t>
      </w:r>
      <w:r>
        <w:rPr>
          <w:rFonts w:ascii="Times New Roman" w:hAnsi="Times New Roman" w:cs="Times New Roman"/>
          <w:sz w:val="24"/>
          <w:szCs w:val="24"/>
        </w:rPr>
        <w:t xml:space="preserve">в сравнении со стандартной техникой резки </w:t>
      </w:r>
      <w:r w:rsidR="007426C5" w:rsidRPr="00D40EA0">
        <w:rPr>
          <w:rFonts w:ascii="Times New Roman" w:hAnsi="Times New Roman" w:cs="Times New Roman"/>
          <w:sz w:val="24"/>
          <w:szCs w:val="24"/>
        </w:rPr>
        <w:t xml:space="preserve">соответственно до 70%, 27% и 67% при одновременном сокращении времени </w:t>
      </w:r>
      <w:r w:rsidR="007426C5" w:rsidRPr="00D40EA0">
        <w:rPr>
          <w:rFonts w:ascii="Times New Roman" w:hAnsi="Times New Roman" w:cs="Times New Roman"/>
          <w:position w:val="-12"/>
          <w:sz w:val="24"/>
          <w:szCs w:val="24"/>
        </w:rPr>
        <w:object w:dxaOrig="440" w:dyaOrig="360">
          <v:shape id="_x0000_i1385" type="#_x0000_t75" style="width:21.75pt;height:18pt" o:ole="">
            <v:imagedata r:id="rId679" o:title=""/>
          </v:shape>
          <o:OLEObject Type="Embed" ProgID="Equation.DSMT4" ShapeID="_x0000_i1385" DrawAspect="Content" ObjectID="_1630849051" r:id="rId680"/>
        </w:object>
      </w:r>
      <w:r w:rsidR="007426C5" w:rsidRPr="00D40EA0">
        <w:rPr>
          <w:rFonts w:ascii="Times New Roman" w:hAnsi="Times New Roman" w:cs="Times New Roman"/>
          <w:sz w:val="24"/>
          <w:szCs w:val="24"/>
        </w:rPr>
        <w:t xml:space="preserve"> и стоимости лазерной резки </w:t>
      </w:r>
      <w:r w:rsidR="007426C5" w:rsidRPr="00D40EA0">
        <w:rPr>
          <w:rFonts w:ascii="Times New Roman" w:hAnsi="Times New Roman" w:cs="Times New Roman"/>
          <w:position w:val="-12"/>
          <w:sz w:val="24"/>
          <w:szCs w:val="24"/>
        </w:rPr>
        <w:object w:dxaOrig="560" w:dyaOrig="360">
          <v:shape id="_x0000_i1386" type="#_x0000_t75" style="width:27.75pt;height:18pt" o:ole="">
            <v:imagedata r:id="rId681" o:title=""/>
          </v:shape>
          <o:OLEObject Type="Embed" ProgID="Equation.DSMT4" ShapeID="_x0000_i1386" DrawAspect="Content" ObjectID="_1630849052" r:id="rId682"/>
        </w:object>
      </w:r>
      <w:r w:rsidR="007426C5" w:rsidRPr="00D40EA0">
        <w:rPr>
          <w:rFonts w:ascii="Times New Roman" w:hAnsi="Times New Roman" w:cs="Times New Roman"/>
          <w:sz w:val="24"/>
          <w:szCs w:val="24"/>
        </w:rPr>
        <w:t xml:space="preserve"> до 36%. Как показывает практика применения предложенных методов резки при проектировании УП в реальном производственном процессе, в среднем значения параметров </w:t>
      </w:r>
      <w:r w:rsidR="007426C5" w:rsidRPr="00D40EA0">
        <w:rPr>
          <w:rFonts w:ascii="Times New Roman" w:hAnsi="Times New Roman" w:cs="Times New Roman"/>
          <w:position w:val="-12"/>
          <w:sz w:val="24"/>
          <w:szCs w:val="24"/>
        </w:rPr>
        <w:object w:dxaOrig="400" w:dyaOrig="360">
          <v:shape id="_x0000_i1387" type="#_x0000_t75" style="width:19.5pt;height:18pt" o:ole="">
            <v:imagedata r:id="rId683" o:title=""/>
          </v:shape>
          <o:OLEObject Type="Embed" ProgID="Equation.DSMT4" ShapeID="_x0000_i1387" DrawAspect="Content" ObjectID="_1630849053" r:id="rId684"/>
        </w:object>
      </w:r>
      <w:r w:rsidR="007426C5" w:rsidRPr="00D40EA0">
        <w:rPr>
          <w:rFonts w:ascii="Times New Roman" w:hAnsi="Times New Roman" w:cs="Times New Roman"/>
          <w:sz w:val="24"/>
          <w:szCs w:val="24"/>
        </w:rPr>
        <w:t xml:space="preserve">, </w:t>
      </w:r>
      <w:r w:rsidR="007426C5" w:rsidRPr="00D40EA0">
        <w:rPr>
          <w:rFonts w:ascii="Times New Roman" w:hAnsi="Times New Roman" w:cs="Times New Roman"/>
          <w:position w:val="-16"/>
          <w:sz w:val="24"/>
          <w:szCs w:val="24"/>
        </w:rPr>
        <w:object w:dxaOrig="460" w:dyaOrig="400">
          <v:shape id="_x0000_i1388" type="#_x0000_t75" style="width:23.25pt;height:19.5pt" o:ole="">
            <v:imagedata r:id="rId685" o:title=""/>
          </v:shape>
          <o:OLEObject Type="Embed" ProgID="Equation.DSMT4" ShapeID="_x0000_i1388" DrawAspect="Content" ObjectID="_1630849054" r:id="rId686"/>
        </w:object>
      </w:r>
      <w:r w:rsidR="007426C5" w:rsidRPr="00D40EA0">
        <w:rPr>
          <w:rFonts w:ascii="Times New Roman" w:hAnsi="Times New Roman" w:cs="Times New Roman"/>
          <w:sz w:val="24"/>
          <w:szCs w:val="24"/>
        </w:rPr>
        <w:t xml:space="preserve"> и </w:t>
      </w:r>
      <w:r w:rsidR="007426C5" w:rsidRPr="00D40EA0">
        <w:rPr>
          <w:rFonts w:ascii="Times New Roman" w:hAnsi="Times New Roman" w:cs="Times New Roman"/>
          <w:position w:val="-16"/>
          <w:sz w:val="24"/>
          <w:szCs w:val="24"/>
        </w:rPr>
        <w:object w:dxaOrig="460" w:dyaOrig="400">
          <v:shape id="_x0000_i1389" type="#_x0000_t75" style="width:23.25pt;height:19.5pt" o:ole="">
            <v:imagedata r:id="rId687" o:title=""/>
          </v:shape>
          <o:OLEObject Type="Embed" ProgID="Equation.DSMT4" ShapeID="_x0000_i1389" DrawAspect="Content" ObjectID="_1630849055" r:id="rId688"/>
        </w:object>
      </w:r>
      <w:r w:rsidR="007426C5" w:rsidRPr="00D40EA0">
        <w:rPr>
          <w:rFonts w:ascii="Times New Roman" w:hAnsi="Times New Roman" w:cs="Times New Roman"/>
          <w:sz w:val="24"/>
          <w:szCs w:val="24"/>
        </w:rPr>
        <w:t xml:space="preserve"> сокращаются на 3%, 60% и 65% соответственно при одновременном снижении </w:t>
      </w:r>
      <w:r w:rsidR="007426C5" w:rsidRPr="00D40EA0">
        <w:rPr>
          <w:rFonts w:ascii="Times New Roman" w:hAnsi="Times New Roman" w:cs="Times New Roman"/>
          <w:position w:val="-12"/>
          <w:sz w:val="24"/>
          <w:szCs w:val="24"/>
        </w:rPr>
        <w:object w:dxaOrig="560" w:dyaOrig="360">
          <v:shape id="_x0000_i1390" type="#_x0000_t75" style="width:27.75pt;height:18pt" o:ole="">
            <v:imagedata r:id="rId681" o:title=""/>
          </v:shape>
          <o:OLEObject Type="Embed" ProgID="Equation.DSMT4" ShapeID="_x0000_i1390" DrawAspect="Content" ObjectID="_1630849056" r:id="rId689"/>
        </w:object>
      </w:r>
      <w:r w:rsidR="007426C5" w:rsidRPr="00D40EA0">
        <w:rPr>
          <w:rFonts w:ascii="Times New Roman" w:hAnsi="Times New Roman" w:cs="Times New Roman"/>
          <w:sz w:val="24"/>
          <w:szCs w:val="24"/>
        </w:rPr>
        <w:t xml:space="preserve"> на 10-20% по сравнению с резкой «по замкнутому контуру». </w:t>
      </w:r>
      <w:r w:rsidR="00124E1C">
        <w:rPr>
          <w:rFonts w:ascii="Times New Roman" w:hAnsi="Times New Roman" w:cs="Times New Roman"/>
          <w:sz w:val="24"/>
          <w:szCs w:val="24"/>
        </w:rPr>
        <w:t>Как видно и</w:t>
      </w:r>
      <w:r w:rsidR="007426C5" w:rsidRPr="00D40EA0">
        <w:rPr>
          <w:rFonts w:ascii="Times New Roman" w:hAnsi="Times New Roman" w:cs="Times New Roman"/>
          <w:sz w:val="24"/>
          <w:szCs w:val="24"/>
        </w:rPr>
        <w:t>з табл.</w:t>
      </w:r>
      <w:r>
        <w:rPr>
          <w:rFonts w:ascii="Times New Roman" w:hAnsi="Times New Roman" w:cs="Times New Roman"/>
          <w:sz w:val="24"/>
          <w:szCs w:val="24"/>
        </w:rPr>
        <w:t>5</w:t>
      </w:r>
      <w:r w:rsidR="007426C5" w:rsidRPr="00D40EA0">
        <w:rPr>
          <w:rFonts w:ascii="Times New Roman" w:hAnsi="Times New Roman" w:cs="Times New Roman"/>
          <w:sz w:val="24"/>
          <w:szCs w:val="24"/>
        </w:rPr>
        <w:t>, с увеличением толщины обрабатываемого материала сокращается эффективность предложенных специальных способов резки.</w:t>
      </w:r>
    </w:p>
    <w:p w:rsidR="00124E1C" w:rsidRPr="00D40EA0" w:rsidRDefault="00124E1C" w:rsidP="00067431">
      <w:pPr>
        <w:spacing w:before="120" w:after="0"/>
        <w:ind w:firstLine="709"/>
        <w:jc w:val="both"/>
        <w:rPr>
          <w:rFonts w:ascii="Times New Roman" w:hAnsi="Times New Roman" w:cs="Times New Roman"/>
          <w:sz w:val="24"/>
          <w:szCs w:val="24"/>
        </w:rPr>
      </w:pPr>
    </w:p>
    <w:p w:rsidR="00124E1C" w:rsidRPr="00D40EA0" w:rsidRDefault="007426C5" w:rsidP="00124E1C">
      <w:pPr>
        <w:spacing w:after="0"/>
        <w:ind w:firstLine="709"/>
        <w:jc w:val="center"/>
        <w:rPr>
          <w:rFonts w:ascii="Times New Roman" w:hAnsi="Times New Roman" w:cs="Times New Roman"/>
          <w:sz w:val="24"/>
          <w:szCs w:val="24"/>
        </w:rPr>
      </w:pPr>
      <w:r w:rsidRPr="00D40EA0">
        <w:rPr>
          <w:rFonts w:ascii="Times New Roman" w:hAnsi="Times New Roman" w:cs="Times New Roman"/>
          <w:sz w:val="24"/>
          <w:szCs w:val="24"/>
        </w:rPr>
        <w:lastRenderedPageBreak/>
        <w:t>Таблица</w:t>
      </w:r>
      <w:r w:rsidR="00124E1C">
        <w:rPr>
          <w:rFonts w:ascii="Times New Roman" w:hAnsi="Times New Roman" w:cs="Times New Roman"/>
          <w:sz w:val="24"/>
          <w:szCs w:val="24"/>
        </w:rPr>
        <w:t xml:space="preserve">5. </w:t>
      </w:r>
      <w:r w:rsidR="00124E1C" w:rsidRPr="00D40EA0">
        <w:rPr>
          <w:rFonts w:ascii="Times New Roman" w:hAnsi="Times New Roman" w:cs="Times New Roman"/>
          <w:sz w:val="24"/>
          <w:szCs w:val="24"/>
        </w:rPr>
        <w:t>РЕЗУЛЬТАТЫ РАСЧЕТА СТОИМОСТИ РЕЗКИ РАСКРОЙНОГО ПЛАНА ДЛЯ МНОГОУГОЛЬНЫХ ЗАГОТОВОК</w:t>
      </w:r>
    </w:p>
    <w:tbl>
      <w:tblPr>
        <w:tblW w:w="930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9"/>
        <w:gridCol w:w="2268"/>
        <w:gridCol w:w="1276"/>
        <w:gridCol w:w="1134"/>
        <w:gridCol w:w="709"/>
        <w:gridCol w:w="1417"/>
        <w:gridCol w:w="709"/>
      </w:tblGrid>
      <w:tr w:rsidR="007426C5" w:rsidRPr="00D40EA0" w:rsidTr="007426C5">
        <w:trPr>
          <w:trHeight w:val="833"/>
        </w:trPr>
        <w:tc>
          <w:tcPr>
            <w:tcW w:w="178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Марка и толщина материала</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Тип способа резки</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2"/>
                <w:sz w:val="24"/>
                <w:szCs w:val="24"/>
              </w:rPr>
              <w:object w:dxaOrig="400" w:dyaOrig="360">
                <v:shape id="_x0000_i1391" type="#_x0000_t75" style="width:21pt;height:18pt" o:ole="">
                  <v:imagedata r:id="rId592" o:title=""/>
                </v:shape>
                <o:OLEObject Type="Embed" ProgID="Equation.DSMT4" ShapeID="_x0000_i1391" DrawAspect="Content" ObjectID="_1630849057" r:id="rId690"/>
              </w:object>
            </w:r>
            <w:r w:rsidRPr="00D40EA0">
              <w:rPr>
                <w:rFonts w:ascii="Times New Roman" w:hAnsi="Times New Roman" w:cs="Times New Roman"/>
                <w:sz w:val="24"/>
                <w:szCs w:val="24"/>
              </w:rPr>
              <w:t xml:space="preserve"> , м</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6"/>
                <w:sz w:val="24"/>
                <w:szCs w:val="24"/>
              </w:rPr>
              <w:object w:dxaOrig="460" w:dyaOrig="400">
                <v:shape id="_x0000_i1392" type="#_x0000_t75" style="width:22.5pt;height:21pt" o:ole="">
                  <v:imagedata r:id="rId594" o:title=""/>
                </v:shape>
                <o:OLEObject Type="Embed" ProgID="Equation.DSMT4" ShapeID="_x0000_i1392" DrawAspect="Content" ObjectID="_1630849058" r:id="rId691"/>
              </w:object>
            </w:r>
            <w:r w:rsidRPr="00D40EA0">
              <w:rPr>
                <w:rFonts w:ascii="Times New Roman" w:hAnsi="Times New Roman" w:cs="Times New Roman"/>
                <w:sz w:val="24"/>
                <w:szCs w:val="24"/>
              </w:rPr>
              <w:t xml:space="preserve"> , м</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6"/>
                <w:sz w:val="24"/>
                <w:szCs w:val="24"/>
              </w:rPr>
              <w:object w:dxaOrig="460" w:dyaOrig="400">
                <v:shape id="_x0000_i1393" type="#_x0000_t75" style="width:22.5pt;height:21pt" o:ole="">
                  <v:imagedata r:id="rId596" o:title=""/>
                </v:shape>
                <o:OLEObject Type="Embed" ProgID="Equation.DSMT4" ShapeID="_x0000_i1393" DrawAspect="Content" ObjectID="_1630849059" r:id="rId692"/>
              </w:objec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2"/>
                <w:sz w:val="24"/>
                <w:szCs w:val="24"/>
              </w:rPr>
              <w:object w:dxaOrig="560" w:dyaOrig="360">
                <v:shape id="_x0000_i1394" type="#_x0000_t75" style="width:27.75pt;height:18pt" o:ole="">
                  <v:imagedata r:id="rId598" o:title=""/>
                </v:shape>
                <o:OLEObject Type="Embed" ProgID="Equation.DSMT4" ShapeID="_x0000_i1394" DrawAspect="Content" ObjectID="_1630849060" r:id="rId693"/>
              </w:object>
            </w:r>
            <w:r w:rsidRPr="00D40EA0">
              <w:rPr>
                <w:rFonts w:ascii="Times New Roman" w:hAnsi="Times New Roman" w:cs="Times New Roman"/>
                <w:sz w:val="24"/>
                <w:szCs w:val="24"/>
              </w:rPr>
              <w:t xml:space="preserve"> , </w:t>
            </w:r>
            <w:proofErr w:type="spellStart"/>
            <w:r w:rsidRPr="00D40EA0">
              <w:rPr>
                <w:rFonts w:ascii="Times New Roman" w:hAnsi="Times New Roman" w:cs="Times New Roman"/>
                <w:sz w:val="24"/>
                <w:szCs w:val="24"/>
              </w:rPr>
              <w:t>руб</w:t>
            </w:r>
            <w:proofErr w:type="spellEnd"/>
          </w:p>
        </w:tc>
        <w:tc>
          <w:tcPr>
            <w:tcW w:w="709" w:type="dxa"/>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w:t>
            </w:r>
          </w:p>
        </w:tc>
      </w:tr>
      <w:tr w:rsidR="007426C5" w:rsidRPr="00D40EA0" w:rsidTr="007426C5">
        <w:trPr>
          <w:trHeight w:val="398"/>
        </w:trPr>
        <w:tc>
          <w:tcPr>
            <w:tcW w:w="1789"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 ∆=1 мм</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w:t>
            </w:r>
            <w:r w:rsidRPr="00D40EA0">
              <w:rPr>
                <w:rFonts w:ascii="Times New Roman" w:hAnsi="Times New Roman" w:cs="Times New Roman"/>
                <w:sz w:val="24"/>
                <w:szCs w:val="24"/>
                <w:lang w:val="en-US"/>
              </w:rPr>
              <w:t xml:space="preserve"> </w:t>
            </w:r>
            <w:r w:rsidRPr="00D40EA0">
              <w:rPr>
                <w:rFonts w:ascii="Times New Roman" w:hAnsi="Times New Roman" w:cs="Times New Roman"/>
                <w:sz w:val="24"/>
                <w:szCs w:val="24"/>
              </w:rPr>
              <w:t>(рис.2.18)</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101,85</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26,92</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163</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2956,14</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36</w:t>
            </w:r>
          </w:p>
        </w:tc>
      </w:tr>
      <w:tr w:rsidR="007426C5" w:rsidRPr="00D40EA0" w:rsidTr="007426C5">
        <w:trPr>
          <w:trHeight w:val="584"/>
        </w:trPr>
        <w:tc>
          <w:tcPr>
            <w:tcW w:w="1789"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Специальные способы резки (рис.2.17)</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74,73</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8,9</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51</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1901,4</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665"/>
        </w:trPr>
        <w:tc>
          <w:tcPr>
            <w:tcW w:w="1789"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 ∆=3 мм</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w:t>
            </w:r>
            <w:r w:rsidRPr="00D40EA0">
              <w:rPr>
                <w:rFonts w:ascii="Times New Roman" w:hAnsi="Times New Roman" w:cs="Times New Roman"/>
                <w:sz w:val="24"/>
                <w:szCs w:val="24"/>
                <w:lang w:val="en-US"/>
              </w:rPr>
              <w:t xml:space="preserve"> </w:t>
            </w:r>
            <w:r w:rsidRPr="00D40EA0">
              <w:rPr>
                <w:rFonts w:ascii="Times New Roman" w:hAnsi="Times New Roman" w:cs="Times New Roman"/>
                <w:sz w:val="24"/>
                <w:szCs w:val="24"/>
              </w:rPr>
              <w:t>(рис.2.18)</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101,85</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26,92</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163</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9170,09</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36,5</w:t>
            </w:r>
          </w:p>
        </w:tc>
      </w:tr>
      <w:tr w:rsidR="007426C5" w:rsidRPr="00D40EA0" w:rsidTr="007426C5">
        <w:trPr>
          <w:trHeight w:val="149"/>
        </w:trPr>
        <w:tc>
          <w:tcPr>
            <w:tcW w:w="1789"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Специальные способы резки (рис.2.17)</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74,73</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8,9</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51</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5823,10</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345"/>
        </w:trPr>
        <w:tc>
          <w:tcPr>
            <w:tcW w:w="1789"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 ∆=5 мм</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w:t>
            </w:r>
            <w:r w:rsidRPr="00D40EA0">
              <w:rPr>
                <w:rFonts w:ascii="Times New Roman" w:hAnsi="Times New Roman" w:cs="Times New Roman"/>
                <w:sz w:val="24"/>
                <w:szCs w:val="24"/>
                <w:lang w:val="en-US"/>
              </w:rPr>
              <w:t xml:space="preserve"> </w:t>
            </w:r>
            <w:r w:rsidRPr="00D40EA0">
              <w:rPr>
                <w:rFonts w:ascii="Times New Roman" w:hAnsi="Times New Roman" w:cs="Times New Roman"/>
                <w:sz w:val="24"/>
                <w:szCs w:val="24"/>
              </w:rPr>
              <w:t>(рис.2.18)</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101,85</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26,92</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163</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23262,44</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32,2</w:t>
            </w:r>
          </w:p>
        </w:tc>
      </w:tr>
      <w:tr w:rsidR="007426C5" w:rsidRPr="00D40EA0" w:rsidTr="007426C5">
        <w:trPr>
          <w:trHeight w:val="366"/>
        </w:trPr>
        <w:tc>
          <w:tcPr>
            <w:tcW w:w="1789"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Специальные способы резки (рис.2.17)</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74,73</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8,9</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51</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15768,17</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584"/>
        </w:trPr>
        <w:tc>
          <w:tcPr>
            <w:tcW w:w="1789"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 ∆=8 мм</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w:t>
            </w:r>
            <w:r w:rsidRPr="00D40EA0">
              <w:rPr>
                <w:rFonts w:ascii="Times New Roman" w:hAnsi="Times New Roman" w:cs="Times New Roman"/>
                <w:sz w:val="24"/>
                <w:szCs w:val="24"/>
                <w:lang w:val="en-US"/>
              </w:rPr>
              <w:t xml:space="preserve"> </w:t>
            </w:r>
            <w:r w:rsidRPr="00D40EA0">
              <w:rPr>
                <w:rFonts w:ascii="Times New Roman" w:hAnsi="Times New Roman" w:cs="Times New Roman"/>
                <w:sz w:val="24"/>
                <w:szCs w:val="24"/>
              </w:rPr>
              <w:t>(рис.2.18)</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101,85</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26,92</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163</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94070,86</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29,7</w:t>
            </w:r>
          </w:p>
        </w:tc>
      </w:tr>
      <w:tr w:rsidR="007426C5" w:rsidRPr="00D40EA0" w:rsidTr="007426C5">
        <w:trPr>
          <w:trHeight w:val="230"/>
        </w:trPr>
        <w:tc>
          <w:tcPr>
            <w:tcW w:w="1789"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Специальные способы резки (рис.2.17)</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74,73</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8,9</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51</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66121,93</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bl>
    <w:p w:rsidR="007426C5" w:rsidRPr="00D40EA0" w:rsidRDefault="00124E1C" w:rsidP="00CB5B78">
      <w:pPr>
        <w:spacing w:before="200" w:after="0"/>
        <w:ind w:left="426" w:firstLine="426"/>
        <w:jc w:val="both"/>
        <w:rPr>
          <w:rFonts w:ascii="Times New Roman" w:hAnsi="Times New Roman" w:cs="Times New Roman"/>
          <w:sz w:val="24"/>
          <w:szCs w:val="24"/>
        </w:rPr>
      </w:pPr>
      <w:r>
        <w:rPr>
          <w:rFonts w:ascii="Times New Roman" w:hAnsi="Times New Roman" w:cs="Times New Roman"/>
          <w:sz w:val="24"/>
          <w:szCs w:val="24"/>
        </w:rPr>
        <w:t>Выводы</w:t>
      </w:r>
      <w:r w:rsidR="007426C5" w:rsidRPr="00D40EA0">
        <w:rPr>
          <w:rFonts w:ascii="Times New Roman" w:hAnsi="Times New Roman" w:cs="Times New Roman"/>
          <w:sz w:val="24"/>
          <w:szCs w:val="24"/>
        </w:rPr>
        <w:t>:</w:t>
      </w:r>
    </w:p>
    <w:p w:rsidR="007426C5" w:rsidRPr="00D40EA0" w:rsidRDefault="007426C5" w:rsidP="00CB5B78">
      <w:pPr>
        <w:pStyle w:val="ae"/>
        <w:numPr>
          <w:ilvl w:val="0"/>
          <w:numId w:val="22"/>
        </w:numPr>
        <w:spacing w:after="0"/>
        <w:ind w:left="426" w:firstLine="426"/>
        <w:jc w:val="both"/>
        <w:rPr>
          <w:rFonts w:ascii="Times New Roman" w:hAnsi="Times New Roman"/>
          <w:sz w:val="24"/>
          <w:szCs w:val="24"/>
        </w:rPr>
      </w:pPr>
      <w:r w:rsidRPr="00D40EA0">
        <w:rPr>
          <w:rFonts w:ascii="Times New Roman" w:hAnsi="Times New Roman"/>
          <w:sz w:val="24"/>
          <w:szCs w:val="24"/>
        </w:rPr>
        <w:t xml:space="preserve">Применение специальных методов резки для различных многоугольных заготовок возможно без дополнительных резов между заготовками при условии, что количество пересекающихся ребер у вершин (в частности внутренних) четно. В остальных случаях резка разработанным способом резки возможна с дополнительным резом, либо с увеличением числа точек врезок. Предложенные методы базируются на известных методах резки (змейкой и совмещенный рез), за счет этого значительно сокращаются значения основных параметры </w:t>
      </w:r>
      <w:r w:rsidRPr="00D40EA0">
        <w:rPr>
          <w:rFonts w:ascii="Times New Roman" w:hAnsi="Times New Roman"/>
          <w:position w:val="-16"/>
          <w:sz w:val="24"/>
          <w:szCs w:val="24"/>
        </w:rPr>
        <w:object w:dxaOrig="900" w:dyaOrig="400">
          <v:shape id="_x0000_i1395" type="#_x0000_t75" style="width:45pt;height:19.5pt" o:ole="">
            <v:imagedata r:id="rId694" o:title=""/>
          </v:shape>
          <o:OLEObject Type="Embed" ProgID="Equation.DSMT4" ShapeID="_x0000_i1395" DrawAspect="Content" ObjectID="_1630849061" r:id="rId695"/>
        </w:object>
      </w:r>
      <w:r w:rsidRPr="00D40EA0">
        <w:rPr>
          <w:rFonts w:ascii="Times New Roman" w:hAnsi="Times New Roman"/>
          <w:sz w:val="24"/>
          <w:szCs w:val="24"/>
        </w:rPr>
        <w:t xml:space="preserve"> и </w:t>
      </w:r>
      <w:r w:rsidRPr="00D40EA0">
        <w:rPr>
          <w:rFonts w:ascii="Times New Roman" w:hAnsi="Times New Roman"/>
          <w:position w:val="-16"/>
          <w:sz w:val="24"/>
          <w:szCs w:val="24"/>
        </w:rPr>
        <w:object w:dxaOrig="460" w:dyaOrig="400">
          <v:shape id="_x0000_i1396" type="#_x0000_t75" style="width:22.5pt;height:19.5pt" o:ole="">
            <v:imagedata r:id="rId696" o:title=""/>
          </v:shape>
          <o:OLEObject Type="Embed" ProgID="Equation.DSMT4" ShapeID="_x0000_i1396" DrawAspect="Content" ObjectID="_1630849062" r:id="rId697"/>
        </w:object>
      </w:r>
      <w:r w:rsidRPr="00D40EA0">
        <w:rPr>
          <w:rFonts w:ascii="Times New Roman" w:hAnsi="Times New Roman"/>
          <w:sz w:val="24"/>
          <w:szCs w:val="24"/>
        </w:rPr>
        <w:t xml:space="preserve"> при одновременном снижении </w:t>
      </w:r>
      <w:r w:rsidRPr="00D40EA0">
        <w:rPr>
          <w:rFonts w:ascii="Times New Roman" w:hAnsi="Times New Roman"/>
          <w:position w:val="-12"/>
          <w:sz w:val="24"/>
          <w:szCs w:val="24"/>
        </w:rPr>
        <w:object w:dxaOrig="460" w:dyaOrig="360">
          <v:shape id="_x0000_i1397" type="#_x0000_t75" style="width:23.25pt;height:18pt" o:ole="">
            <v:imagedata r:id="rId698" o:title=""/>
          </v:shape>
          <o:OLEObject Type="Embed" ProgID="Equation.DSMT4" ShapeID="_x0000_i1397" DrawAspect="Content" ObjectID="_1630849063" r:id="rId699"/>
        </w:object>
      </w:r>
      <w:r w:rsidRPr="00D40EA0">
        <w:rPr>
          <w:rFonts w:ascii="Times New Roman" w:hAnsi="Times New Roman"/>
          <w:sz w:val="24"/>
          <w:szCs w:val="24"/>
        </w:rPr>
        <w:t xml:space="preserve"> и </w:t>
      </w:r>
      <w:r w:rsidRPr="00D40EA0">
        <w:rPr>
          <w:rFonts w:ascii="Times New Roman" w:hAnsi="Times New Roman"/>
          <w:position w:val="-12"/>
          <w:sz w:val="24"/>
          <w:szCs w:val="24"/>
        </w:rPr>
        <w:object w:dxaOrig="560" w:dyaOrig="360">
          <v:shape id="_x0000_i1398" type="#_x0000_t75" style="width:27.75pt;height:18pt" o:ole="">
            <v:imagedata r:id="rId700" o:title=""/>
          </v:shape>
          <o:OLEObject Type="Embed" ProgID="Equation.DSMT4" ShapeID="_x0000_i1398" DrawAspect="Content" ObjectID="_1630849064" r:id="rId701"/>
        </w:object>
      </w:r>
      <w:r w:rsidRPr="00D40EA0">
        <w:rPr>
          <w:rFonts w:ascii="Times New Roman" w:hAnsi="Times New Roman"/>
          <w:sz w:val="24"/>
          <w:szCs w:val="24"/>
        </w:rPr>
        <w:t>;</w:t>
      </w:r>
    </w:p>
    <w:p w:rsidR="007426C5" w:rsidRPr="00D40EA0" w:rsidRDefault="007426C5" w:rsidP="00CB5B78">
      <w:pPr>
        <w:pStyle w:val="ae"/>
        <w:numPr>
          <w:ilvl w:val="0"/>
          <w:numId w:val="22"/>
        </w:numPr>
        <w:spacing w:after="0"/>
        <w:ind w:left="426" w:firstLine="426"/>
        <w:jc w:val="both"/>
        <w:rPr>
          <w:rFonts w:ascii="Times New Roman" w:hAnsi="Times New Roman"/>
          <w:sz w:val="24"/>
          <w:szCs w:val="24"/>
        </w:rPr>
      </w:pPr>
      <w:r w:rsidRPr="00D40EA0">
        <w:rPr>
          <w:rFonts w:ascii="Times New Roman" w:hAnsi="Times New Roman"/>
          <w:sz w:val="24"/>
          <w:szCs w:val="24"/>
        </w:rPr>
        <w:t xml:space="preserve">В зависимости от типа заготовок, наличия или отсутствия отверстий в деталях количество точек врезок может снизиться до </w:t>
      </w:r>
      <w:r w:rsidRPr="00D40EA0">
        <w:rPr>
          <w:rFonts w:ascii="Times New Roman" w:hAnsi="Times New Roman"/>
          <w:position w:val="-16"/>
          <w:sz w:val="24"/>
          <w:szCs w:val="24"/>
        </w:rPr>
        <w:object w:dxaOrig="800" w:dyaOrig="400">
          <v:shape id="_x0000_i1399" type="#_x0000_t75" style="width:39.75pt;height:19.5pt" o:ole="">
            <v:imagedata r:id="rId702" o:title=""/>
          </v:shape>
          <o:OLEObject Type="Embed" ProgID="Equation.DSMT4" ShapeID="_x0000_i1399" DrawAspect="Content" ObjectID="_1630849065" r:id="rId703"/>
        </w:object>
      </w:r>
      <w:r w:rsidRPr="00D40EA0">
        <w:rPr>
          <w:rFonts w:ascii="Times New Roman" w:hAnsi="Times New Roman"/>
          <w:sz w:val="24"/>
          <w:szCs w:val="24"/>
        </w:rPr>
        <w:t>, при этом</w:t>
      </w:r>
      <w:r w:rsidR="002239AA" w:rsidRPr="00D40EA0">
        <w:rPr>
          <w:rFonts w:ascii="Times New Roman" w:hAnsi="Times New Roman"/>
          <w:position w:val="-16"/>
          <w:sz w:val="24"/>
          <w:szCs w:val="24"/>
        </w:rPr>
        <w:object w:dxaOrig="840" w:dyaOrig="400">
          <v:shape id="_x0000_i1400" type="#_x0000_t75" style="width:41.25pt;height:21pt" o:ole="">
            <v:imagedata r:id="rId630" o:title=""/>
          </v:shape>
          <o:OLEObject Type="Embed" ProgID="Equation.DSMT4" ShapeID="_x0000_i1400" DrawAspect="Content" ObjectID="_1630849066" r:id="rId704"/>
        </w:object>
      </w:r>
      <w:r w:rsidRPr="00D40EA0">
        <w:rPr>
          <w:rFonts w:ascii="Times New Roman" w:hAnsi="Times New Roman"/>
          <w:sz w:val="24"/>
          <w:szCs w:val="24"/>
        </w:rPr>
        <w:t>. В рассмотренн</w:t>
      </w:r>
      <w:r w:rsidR="002239AA">
        <w:rPr>
          <w:rFonts w:ascii="Times New Roman" w:hAnsi="Times New Roman"/>
          <w:sz w:val="24"/>
          <w:szCs w:val="24"/>
        </w:rPr>
        <w:t>ых</w:t>
      </w:r>
      <w:r w:rsidRPr="00D40EA0">
        <w:rPr>
          <w:rFonts w:ascii="Times New Roman" w:hAnsi="Times New Roman"/>
          <w:sz w:val="24"/>
          <w:szCs w:val="24"/>
        </w:rPr>
        <w:t xml:space="preserve"> пример</w:t>
      </w:r>
      <w:r w:rsidR="002239AA">
        <w:rPr>
          <w:rFonts w:ascii="Times New Roman" w:hAnsi="Times New Roman"/>
          <w:sz w:val="24"/>
          <w:szCs w:val="24"/>
        </w:rPr>
        <w:t>ах</w:t>
      </w:r>
      <w:r w:rsidRPr="00D40EA0">
        <w:rPr>
          <w:rFonts w:ascii="Times New Roman" w:hAnsi="Times New Roman"/>
          <w:sz w:val="24"/>
          <w:szCs w:val="24"/>
        </w:rPr>
        <w:t xml:space="preserve"> </w:t>
      </w:r>
      <w:r w:rsidR="002239AA">
        <w:rPr>
          <w:rFonts w:ascii="Times New Roman" w:hAnsi="Times New Roman"/>
          <w:sz w:val="24"/>
          <w:szCs w:val="24"/>
        </w:rPr>
        <w:t xml:space="preserve">значения </w:t>
      </w:r>
      <w:r w:rsidRPr="00D40EA0">
        <w:rPr>
          <w:rFonts w:ascii="Times New Roman" w:hAnsi="Times New Roman"/>
          <w:position w:val="-16"/>
          <w:sz w:val="24"/>
          <w:szCs w:val="24"/>
        </w:rPr>
        <w:object w:dxaOrig="460" w:dyaOrig="400">
          <v:shape id="_x0000_i1401" type="#_x0000_t75" style="width:22.5pt;height:19.5pt" o:ole="">
            <v:imagedata r:id="rId705" o:title=""/>
          </v:shape>
          <o:OLEObject Type="Embed" ProgID="Equation.DSMT4" ShapeID="_x0000_i1401" DrawAspect="Content" ObjectID="_1630849067" r:id="rId706"/>
        </w:object>
      </w:r>
      <w:r w:rsidRPr="00D40EA0">
        <w:rPr>
          <w:rFonts w:ascii="Times New Roman" w:hAnsi="Times New Roman"/>
          <w:sz w:val="24"/>
          <w:szCs w:val="24"/>
        </w:rPr>
        <w:t xml:space="preserve">, </w:t>
      </w:r>
      <w:r w:rsidRPr="00D40EA0">
        <w:rPr>
          <w:rFonts w:ascii="Times New Roman" w:hAnsi="Times New Roman"/>
          <w:position w:val="-16"/>
          <w:sz w:val="24"/>
          <w:szCs w:val="24"/>
        </w:rPr>
        <w:object w:dxaOrig="460" w:dyaOrig="400">
          <v:shape id="_x0000_i1402" type="#_x0000_t75" style="width:22.5pt;height:19.5pt" o:ole="">
            <v:imagedata r:id="rId667" o:title=""/>
          </v:shape>
          <o:OLEObject Type="Embed" ProgID="Equation.DSMT4" ShapeID="_x0000_i1402" DrawAspect="Content" ObjectID="_1630849068" r:id="rId707"/>
        </w:object>
      </w:r>
      <w:r w:rsidRPr="00D40EA0">
        <w:rPr>
          <w:rFonts w:ascii="Times New Roman" w:hAnsi="Times New Roman"/>
          <w:sz w:val="24"/>
          <w:szCs w:val="24"/>
        </w:rPr>
        <w:t xml:space="preserve"> и </w:t>
      </w:r>
      <w:r w:rsidRPr="00D40EA0">
        <w:rPr>
          <w:rFonts w:ascii="Times New Roman" w:hAnsi="Times New Roman"/>
          <w:position w:val="-12"/>
          <w:sz w:val="24"/>
          <w:szCs w:val="24"/>
        </w:rPr>
        <w:object w:dxaOrig="400" w:dyaOrig="360">
          <v:shape id="_x0000_i1403" type="#_x0000_t75" style="width:21pt;height:18pt" o:ole="">
            <v:imagedata r:id="rId676" o:title=""/>
          </v:shape>
          <o:OLEObject Type="Embed" ProgID="Equation.DSMT4" ShapeID="_x0000_i1403" DrawAspect="Content" ObjectID="_1630849069" r:id="rId708"/>
        </w:object>
      </w:r>
      <w:r w:rsidRPr="00D40EA0">
        <w:rPr>
          <w:rFonts w:ascii="Times New Roman" w:hAnsi="Times New Roman"/>
          <w:sz w:val="24"/>
          <w:szCs w:val="24"/>
        </w:rPr>
        <w:t xml:space="preserve"> </w:t>
      </w:r>
      <w:proofErr w:type="spellStart"/>
      <w:r w:rsidR="002239AA">
        <w:rPr>
          <w:rFonts w:ascii="Times New Roman" w:hAnsi="Times New Roman"/>
          <w:sz w:val="24"/>
          <w:szCs w:val="24"/>
        </w:rPr>
        <w:t>иаксимально</w:t>
      </w:r>
      <w:proofErr w:type="spellEnd"/>
      <w:r w:rsidR="002239AA">
        <w:rPr>
          <w:rFonts w:ascii="Times New Roman" w:hAnsi="Times New Roman"/>
          <w:sz w:val="24"/>
          <w:szCs w:val="24"/>
        </w:rPr>
        <w:t xml:space="preserve"> </w:t>
      </w:r>
      <w:r w:rsidRPr="00D40EA0">
        <w:rPr>
          <w:rFonts w:ascii="Times New Roman" w:hAnsi="Times New Roman"/>
          <w:sz w:val="24"/>
          <w:szCs w:val="24"/>
        </w:rPr>
        <w:t xml:space="preserve">сокращаются </w:t>
      </w:r>
      <w:r w:rsidRPr="00D40EA0">
        <w:rPr>
          <w:rFonts w:ascii="Times New Roman" w:hAnsi="Times New Roman"/>
          <w:sz w:val="24"/>
          <w:szCs w:val="24"/>
        </w:rPr>
        <w:lastRenderedPageBreak/>
        <w:t xml:space="preserve">соответственно </w:t>
      </w:r>
      <w:r w:rsidR="002239AA">
        <w:rPr>
          <w:rFonts w:ascii="Times New Roman" w:hAnsi="Times New Roman"/>
          <w:sz w:val="24"/>
          <w:szCs w:val="24"/>
        </w:rPr>
        <w:t>до</w:t>
      </w:r>
      <w:r w:rsidRPr="00D40EA0">
        <w:rPr>
          <w:rFonts w:ascii="Times New Roman" w:hAnsi="Times New Roman"/>
          <w:sz w:val="24"/>
          <w:szCs w:val="24"/>
        </w:rPr>
        <w:t xml:space="preserve"> 70%, 67% и до 27% при одновременном сокращении </w:t>
      </w:r>
      <w:r w:rsidRPr="00D40EA0">
        <w:rPr>
          <w:rFonts w:ascii="Times New Roman" w:hAnsi="Times New Roman"/>
          <w:position w:val="-12"/>
          <w:sz w:val="24"/>
          <w:szCs w:val="24"/>
        </w:rPr>
        <w:object w:dxaOrig="460" w:dyaOrig="360">
          <v:shape id="_x0000_i1404" type="#_x0000_t75" style="width:23.25pt;height:18pt" o:ole="">
            <v:imagedata r:id="rId698" o:title=""/>
          </v:shape>
          <o:OLEObject Type="Embed" ProgID="Equation.DSMT4" ShapeID="_x0000_i1404" DrawAspect="Content" ObjectID="_1630849070" r:id="rId709"/>
        </w:object>
      </w:r>
      <w:r w:rsidRPr="00D40EA0">
        <w:rPr>
          <w:rFonts w:ascii="Times New Roman" w:hAnsi="Times New Roman"/>
          <w:sz w:val="24"/>
          <w:szCs w:val="24"/>
        </w:rPr>
        <w:t xml:space="preserve"> и </w:t>
      </w:r>
      <w:r w:rsidRPr="00D40EA0">
        <w:rPr>
          <w:rFonts w:ascii="Times New Roman" w:hAnsi="Times New Roman"/>
          <w:position w:val="-12"/>
          <w:sz w:val="24"/>
          <w:szCs w:val="24"/>
        </w:rPr>
        <w:object w:dxaOrig="560" w:dyaOrig="360">
          <v:shape id="_x0000_i1405" type="#_x0000_t75" style="width:27.75pt;height:18pt" o:ole="">
            <v:imagedata r:id="rId700" o:title=""/>
          </v:shape>
          <o:OLEObject Type="Embed" ProgID="Equation.DSMT4" ShapeID="_x0000_i1405" DrawAspect="Content" ObjectID="_1630849071" r:id="rId710"/>
        </w:object>
      </w:r>
      <w:r w:rsidRPr="00D40EA0">
        <w:rPr>
          <w:rFonts w:ascii="Times New Roman" w:hAnsi="Times New Roman"/>
          <w:sz w:val="24"/>
          <w:szCs w:val="24"/>
        </w:rPr>
        <w:t xml:space="preserve"> до 36%. В среднем значение </w:t>
      </w:r>
      <w:r w:rsidRPr="00D40EA0">
        <w:rPr>
          <w:rFonts w:ascii="Times New Roman" w:hAnsi="Times New Roman"/>
          <w:position w:val="-12"/>
          <w:sz w:val="24"/>
          <w:szCs w:val="24"/>
        </w:rPr>
        <w:object w:dxaOrig="560" w:dyaOrig="360">
          <v:shape id="_x0000_i1406" type="#_x0000_t75" style="width:27.75pt;height:18pt" o:ole="">
            <v:imagedata r:id="rId681" o:title=""/>
          </v:shape>
          <o:OLEObject Type="Embed" ProgID="Equation.DSMT4" ShapeID="_x0000_i1406" DrawAspect="Content" ObjectID="_1630849072" r:id="rId711"/>
        </w:object>
      </w:r>
      <w:r w:rsidRPr="00D40EA0">
        <w:rPr>
          <w:rFonts w:ascii="Times New Roman" w:hAnsi="Times New Roman"/>
          <w:sz w:val="24"/>
          <w:szCs w:val="24"/>
        </w:rPr>
        <w:t xml:space="preserve"> снижается на 10-20%;</w:t>
      </w:r>
    </w:p>
    <w:p w:rsidR="007426C5" w:rsidRPr="00D40EA0" w:rsidRDefault="00124E1C" w:rsidP="00CB5B78">
      <w:pPr>
        <w:pStyle w:val="ae"/>
        <w:numPr>
          <w:ilvl w:val="0"/>
          <w:numId w:val="22"/>
        </w:numPr>
        <w:spacing w:after="0"/>
        <w:ind w:left="426" w:firstLine="426"/>
        <w:jc w:val="both"/>
        <w:rPr>
          <w:rFonts w:ascii="Times New Roman" w:hAnsi="Times New Roman"/>
          <w:sz w:val="24"/>
          <w:szCs w:val="24"/>
        </w:rPr>
      </w:pPr>
      <w:r>
        <w:rPr>
          <w:rFonts w:ascii="Times New Roman" w:hAnsi="Times New Roman"/>
          <w:sz w:val="24"/>
          <w:szCs w:val="24"/>
        </w:rPr>
        <w:t xml:space="preserve">При </w:t>
      </w:r>
      <w:r w:rsidR="007426C5" w:rsidRPr="00D40EA0">
        <w:rPr>
          <w:rFonts w:ascii="Times New Roman" w:hAnsi="Times New Roman"/>
          <w:sz w:val="24"/>
          <w:szCs w:val="24"/>
        </w:rPr>
        <w:t>применени</w:t>
      </w:r>
      <w:r>
        <w:rPr>
          <w:rFonts w:ascii="Times New Roman" w:hAnsi="Times New Roman"/>
          <w:sz w:val="24"/>
          <w:szCs w:val="24"/>
        </w:rPr>
        <w:t>и</w:t>
      </w:r>
      <w:r w:rsidR="007426C5" w:rsidRPr="00D40EA0">
        <w:rPr>
          <w:rFonts w:ascii="Times New Roman" w:hAnsi="Times New Roman"/>
          <w:sz w:val="24"/>
          <w:szCs w:val="24"/>
        </w:rPr>
        <w:t xml:space="preserve"> </w:t>
      </w:r>
      <w:proofErr w:type="spellStart"/>
      <w:r>
        <w:rPr>
          <w:rFonts w:ascii="Times New Roman" w:hAnsi="Times New Roman"/>
          <w:sz w:val="24"/>
          <w:szCs w:val="24"/>
        </w:rPr>
        <w:t>предложенных</w:t>
      </w:r>
      <w:r w:rsidR="007426C5" w:rsidRPr="00D40EA0">
        <w:rPr>
          <w:rFonts w:ascii="Times New Roman" w:hAnsi="Times New Roman"/>
          <w:sz w:val="24"/>
          <w:szCs w:val="24"/>
        </w:rPr>
        <w:t>специального</w:t>
      </w:r>
      <w:proofErr w:type="spellEnd"/>
      <w:r w:rsidR="007426C5" w:rsidRPr="00D40EA0">
        <w:rPr>
          <w:rFonts w:ascii="Times New Roman" w:hAnsi="Times New Roman"/>
          <w:sz w:val="24"/>
          <w:szCs w:val="24"/>
        </w:rPr>
        <w:t xml:space="preserve"> способа резки для многоугольных деталей с дополнительным резом необходимо </w:t>
      </w:r>
      <w:r>
        <w:rPr>
          <w:rFonts w:ascii="Times New Roman" w:hAnsi="Times New Roman"/>
          <w:sz w:val="24"/>
          <w:szCs w:val="24"/>
        </w:rPr>
        <w:t>вычислять</w:t>
      </w:r>
      <w:r w:rsidR="007426C5" w:rsidRPr="00D40EA0">
        <w:rPr>
          <w:rFonts w:ascii="Times New Roman" w:hAnsi="Times New Roman"/>
          <w:sz w:val="24"/>
          <w:szCs w:val="24"/>
        </w:rPr>
        <w:t xml:space="preserve"> значение </w:t>
      </w:r>
      <w:r w:rsidR="007426C5" w:rsidRPr="00D40EA0">
        <w:rPr>
          <w:rFonts w:ascii="Times New Roman" w:hAnsi="Times New Roman"/>
          <w:position w:val="-14"/>
          <w:sz w:val="24"/>
          <w:szCs w:val="24"/>
        </w:rPr>
        <w:object w:dxaOrig="680" w:dyaOrig="460">
          <v:shape id="_x0000_i1407" type="#_x0000_t75" style="width:34.5pt;height:23.25pt" o:ole="">
            <v:imagedata r:id="rId712" o:title=""/>
          </v:shape>
          <o:OLEObject Type="Embed" ProgID="Equation.DSMT4" ShapeID="_x0000_i1407" DrawAspect="Content" ObjectID="_1630849073" r:id="rId713"/>
        </w:object>
      </w:r>
      <w:r w:rsidR="007426C5" w:rsidRPr="00D40EA0">
        <w:rPr>
          <w:rFonts w:ascii="Times New Roman" w:hAnsi="Times New Roman"/>
          <w:sz w:val="24"/>
          <w:szCs w:val="24"/>
        </w:rPr>
        <w:t xml:space="preserve">: </w:t>
      </w:r>
      <w:r w:rsidR="007426C5" w:rsidRPr="00D40EA0">
        <w:rPr>
          <w:rFonts w:ascii="Times New Roman" w:hAnsi="Times New Roman"/>
          <w:position w:val="-14"/>
          <w:sz w:val="24"/>
          <w:szCs w:val="24"/>
        </w:rPr>
        <w:object w:dxaOrig="1359" w:dyaOrig="460">
          <v:shape id="_x0000_i1408" type="#_x0000_t75" style="width:68.25pt;height:22.5pt" o:ole="">
            <v:imagedata r:id="rId657" o:title=""/>
          </v:shape>
          <o:OLEObject Type="Embed" ProgID="Equation.DSMT4" ShapeID="_x0000_i1408" DrawAspect="Content" ObjectID="_1630849074" r:id="rId714"/>
        </w:object>
      </w:r>
      <w:r w:rsidR="007426C5" w:rsidRPr="00D40EA0">
        <w:rPr>
          <w:rFonts w:ascii="Times New Roman" w:hAnsi="Times New Roman"/>
          <w:sz w:val="24"/>
          <w:szCs w:val="24"/>
        </w:rPr>
        <w:t xml:space="preserve">. В противном случае значение </w:t>
      </w:r>
      <w:r w:rsidR="007426C5" w:rsidRPr="00D40EA0">
        <w:rPr>
          <w:rFonts w:ascii="Times New Roman" w:hAnsi="Times New Roman"/>
          <w:position w:val="-12"/>
          <w:sz w:val="24"/>
          <w:szCs w:val="24"/>
        </w:rPr>
        <w:object w:dxaOrig="400" w:dyaOrig="360">
          <v:shape id="_x0000_i1409" type="#_x0000_t75" style="width:21pt;height:18pt" o:ole="">
            <v:imagedata r:id="rId676" o:title=""/>
          </v:shape>
          <o:OLEObject Type="Embed" ProgID="Equation.DSMT4" ShapeID="_x0000_i1409" DrawAspect="Content" ObjectID="_1630849075" r:id="rId715"/>
        </w:object>
      </w:r>
      <w:r w:rsidR="007426C5" w:rsidRPr="00D40EA0">
        <w:rPr>
          <w:rFonts w:ascii="Times New Roman" w:hAnsi="Times New Roman"/>
          <w:sz w:val="24"/>
          <w:szCs w:val="24"/>
        </w:rPr>
        <w:t xml:space="preserve"> может оказаться больше значения </w:t>
      </w:r>
      <w:r w:rsidR="007426C5" w:rsidRPr="00D40EA0">
        <w:rPr>
          <w:rFonts w:ascii="Times New Roman" w:hAnsi="Times New Roman"/>
          <w:position w:val="-12"/>
          <w:sz w:val="24"/>
          <w:szCs w:val="24"/>
        </w:rPr>
        <w:object w:dxaOrig="400" w:dyaOrig="360">
          <v:shape id="_x0000_i1410" type="#_x0000_t75" style="width:21pt;height:18pt" o:ole="">
            <v:imagedata r:id="rId676" o:title=""/>
          </v:shape>
          <o:OLEObject Type="Embed" ProgID="Equation.DSMT4" ShapeID="_x0000_i1410" DrawAspect="Content" ObjectID="_1630849076" r:id="rId716"/>
        </w:object>
      </w:r>
      <w:r w:rsidR="007426C5" w:rsidRPr="00D40EA0">
        <w:rPr>
          <w:rFonts w:ascii="Times New Roman" w:hAnsi="Times New Roman"/>
          <w:sz w:val="24"/>
          <w:szCs w:val="24"/>
        </w:rPr>
        <w:t xml:space="preserve">, полученное при резке «по замкнутому контуру», что в свою очередь может привести к увеличению значений целевых функций </w:t>
      </w:r>
      <w:r w:rsidR="007426C5" w:rsidRPr="00D40EA0">
        <w:rPr>
          <w:rFonts w:ascii="Times New Roman" w:hAnsi="Times New Roman"/>
          <w:position w:val="-12"/>
          <w:sz w:val="24"/>
          <w:szCs w:val="24"/>
        </w:rPr>
        <w:object w:dxaOrig="460" w:dyaOrig="360">
          <v:shape id="_x0000_i1411" type="#_x0000_t75" style="width:23.25pt;height:18pt" o:ole="">
            <v:imagedata r:id="rId698" o:title=""/>
          </v:shape>
          <o:OLEObject Type="Embed" ProgID="Equation.DSMT4" ShapeID="_x0000_i1411" DrawAspect="Content" ObjectID="_1630849077" r:id="rId717"/>
        </w:object>
      </w:r>
      <w:r w:rsidR="007426C5" w:rsidRPr="00D40EA0">
        <w:rPr>
          <w:rFonts w:ascii="Times New Roman" w:hAnsi="Times New Roman"/>
          <w:sz w:val="24"/>
          <w:szCs w:val="24"/>
        </w:rPr>
        <w:t xml:space="preserve"> и </w:t>
      </w:r>
      <w:r w:rsidR="007426C5" w:rsidRPr="00D40EA0">
        <w:rPr>
          <w:rFonts w:ascii="Times New Roman" w:hAnsi="Times New Roman"/>
          <w:position w:val="-12"/>
          <w:sz w:val="24"/>
          <w:szCs w:val="24"/>
        </w:rPr>
        <w:object w:dxaOrig="560" w:dyaOrig="360">
          <v:shape id="_x0000_i1412" type="#_x0000_t75" style="width:27.75pt;height:18pt" o:ole="">
            <v:imagedata r:id="rId700" o:title=""/>
          </v:shape>
          <o:OLEObject Type="Embed" ProgID="Equation.DSMT4" ShapeID="_x0000_i1412" DrawAspect="Content" ObjectID="_1630849078" r:id="rId718"/>
        </w:object>
      </w:r>
      <w:r w:rsidR="007426C5" w:rsidRPr="00D40EA0">
        <w:rPr>
          <w:rFonts w:ascii="Times New Roman" w:hAnsi="Times New Roman"/>
          <w:sz w:val="24"/>
          <w:szCs w:val="24"/>
        </w:rPr>
        <w:t>;</w:t>
      </w:r>
    </w:p>
    <w:p w:rsidR="007426C5" w:rsidRDefault="00124E1C" w:rsidP="00CB5B78">
      <w:pPr>
        <w:pStyle w:val="ae"/>
        <w:numPr>
          <w:ilvl w:val="0"/>
          <w:numId w:val="22"/>
        </w:numPr>
        <w:spacing w:after="0"/>
        <w:ind w:left="426" w:firstLine="426"/>
        <w:jc w:val="both"/>
        <w:rPr>
          <w:rFonts w:ascii="Times New Roman" w:hAnsi="Times New Roman"/>
          <w:sz w:val="24"/>
          <w:szCs w:val="24"/>
        </w:rPr>
      </w:pPr>
      <w:r>
        <w:rPr>
          <w:rFonts w:ascii="Times New Roman" w:hAnsi="Times New Roman"/>
          <w:sz w:val="24"/>
          <w:szCs w:val="24"/>
        </w:rPr>
        <w:t>Э</w:t>
      </w:r>
      <w:r w:rsidR="007426C5" w:rsidRPr="00D40EA0">
        <w:rPr>
          <w:rFonts w:ascii="Times New Roman" w:hAnsi="Times New Roman"/>
          <w:sz w:val="24"/>
          <w:szCs w:val="24"/>
        </w:rPr>
        <w:t xml:space="preserve">ффективность от </w:t>
      </w:r>
      <w:r>
        <w:rPr>
          <w:rFonts w:ascii="Times New Roman" w:hAnsi="Times New Roman"/>
          <w:sz w:val="24"/>
          <w:szCs w:val="24"/>
        </w:rPr>
        <w:t xml:space="preserve">применения </w:t>
      </w:r>
      <w:r w:rsidR="007426C5" w:rsidRPr="00D40EA0">
        <w:rPr>
          <w:rFonts w:ascii="Times New Roman" w:hAnsi="Times New Roman"/>
          <w:sz w:val="24"/>
          <w:szCs w:val="24"/>
        </w:rPr>
        <w:t xml:space="preserve">предложенных способов резки сокращается при увеличении толщины обрабатываемого материала. </w:t>
      </w:r>
    </w:p>
    <w:p w:rsidR="002239AA" w:rsidRDefault="002239AA" w:rsidP="002239AA">
      <w:pPr>
        <w:spacing w:after="0"/>
        <w:jc w:val="both"/>
        <w:rPr>
          <w:rFonts w:ascii="Times New Roman" w:hAnsi="Times New Roman"/>
          <w:sz w:val="24"/>
          <w:szCs w:val="24"/>
        </w:rPr>
      </w:pPr>
    </w:p>
    <w:p w:rsidR="002239AA" w:rsidRDefault="002239AA" w:rsidP="002239AA">
      <w:pPr>
        <w:spacing w:after="0"/>
        <w:jc w:val="both"/>
        <w:rPr>
          <w:rFonts w:ascii="Times New Roman" w:hAnsi="Times New Roman"/>
          <w:b/>
          <w:sz w:val="24"/>
          <w:szCs w:val="24"/>
        </w:rPr>
      </w:pPr>
      <w:r w:rsidRPr="002239AA">
        <w:rPr>
          <w:rFonts w:ascii="Times New Roman" w:hAnsi="Times New Roman"/>
          <w:b/>
          <w:sz w:val="24"/>
          <w:szCs w:val="24"/>
        </w:rPr>
        <w:t>Заключительные замечания.</w:t>
      </w:r>
    </w:p>
    <w:p w:rsidR="002239AA" w:rsidRPr="002239AA" w:rsidRDefault="002239AA" w:rsidP="00CB5B78">
      <w:pPr>
        <w:spacing w:before="120" w:after="0"/>
        <w:ind w:firstLine="425"/>
        <w:jc w:val="both"/>
        <w:rPr>
          <w:rFonts w:ascii="Times New Roman" w:hAnsi="Times New Roman"/>
          <w:sz w:val="24"/>
          <w:szCs w:val="24"/>
        </w:rPr>
      </w:pPr>
      <w:r>
        <w:rPr>
          <w:rFonts w:ascii="Times New Roman" w:hAnsi="Times New Roman"/>
          <w:sz w:val="24"/>
          <w:szCs w:val="24"/>
        </w:rPr>
        <w:t>Предложенные способы применения специальных техник резки и формирование групп однотипных заготовок на этапе проектирования раскроя листовых материалов на фигурные заготовки, среди которых присутствуют круглые и многоугольные, можно интерпретировать как методы формирования наборов базовых сегментов</w:t>
      </w:r>
      <w:r w:rsidR="00CB5B78" w:rsidRPr="00CB5B78">
        <w:rPr>
          <w:rFonts w:ascii="Times New Roman" w:hAnsi="Times New Roman"/>
          <w:sz w:val="24"/>
          <w:szCs w:val="24"/>
        </w:rPr>
        <w:t xml:space="preserve"> (</w:t>
      </w:r>
      <w:r w:rsidR="00CB5B78">
        <w:rPr>
          <w:rFonts w:ascii="Times New Roman" w:hAnsi="Times New Roman"/>
          <w:sz w:val="24"/>
          <w:szCs w:val="24"/>
        </w:rPr>
        <w:t>а в дискретном случае – мегаполисов)</w:t>
      </w:r>
      <w:r w:rsidR="00CB5B78" w:rsidRPr="00CB5B78">
        <w:rPr>
          <w:rFonts w:ascii="Times New Roman" w:hAnsi="Times New Roman"/>
          <w:sz w:val="24"/>
          <w:szCs w:val="24"/>
        </w:rPr>
        <w:t xml:space="preserve"> </w:t>
      </w:r>
      <w:r>
        <w:rPr>
          <w:rFonts w:ascii="Times New Roman" w:hAnsi="Times New Roman"/>
          <w:sz w:val="24"/>
          <w:szCs w:val="24"/>
        </w:rPr>
        <w:t xml:space="preserve"> для последующе</w:t>
      </w:r>
      <w:r w:rsidR="00CB5B78">
        <w:rPr>
          <w:rFonts w:ascii="Times New Roman" w:hAnsi="Times New Roman"/>
          <w:sz w:val="24"/>
          <w:szCs w:val="24"/>
        </w:rPr>
        <w:t xml:space="preserve">го решения задач </w:t>
      </w:r>
      <w:r>
        <w:rPr>
          <w:rFonts w:ascii="Times New Roman" w:hAnsi="Times New Roman"/>
          <w:sz w:val="24"/>
          <w:szCs w:val="24"/>
        </w:rPr>
        <w:t xml:space="preserve">оптимизации </w:t>
      </w:r>
      <w:r w:rsidR="00CB5B78">
        <w:rPr>
          <w:rFonts w:ascii="Times New Roman" w:hAnsi="Times New Roman"/>
          <w:sz w:val="24"/>
          <w:szCs w:val="24"/>
        </w:rPr>
        <w:t xml:space="preserve">класса </w:t>
      </w:r>
      <w:r w:rsidR="00CB5B78">
        <w:rPr>
          <w:rFonts w:ascii="Times New Roman" w:hAnsi="Times New Roman"/>
          <w:sz w:val="24"/>
          <w:szCs w:val="24"/>
          <w:lang w:val="en-US"/>
        </w:rPr>
        <w:t>GSCCP</w:t>
      </w:r>
      <w:r w:rsidR="00CB5B78">
        <w:rPr>
          <w:rFonts w:ascii="Times New Roman" w:hAnsi="Times New Roman"/>
          <w:sz w:val="24"/>
          <w:szCs w:val="24"/>
        </w:rPr>
        <w:t xml:space="preserve"> средней и большой размерности. Это создаёт, в свою очередь, </w:t>
      </w:r>
      <w:proofErr w:type="gramStart"/>
      <w:r w:rsidR="00CB5B78">
        <w:rPr>
          <w:rFonts w:ascii="Times New Roman" w:hAnsi="Times New Roman"/>
          <w:sz w:val="24"/>
          <w:szCs w:val="24"/>
        </w:rPr>
        <w:t>предпосылки  для</w:t>
      </w:r>
      <w:proofErr w:type="gramEnd"/>
      <w:r w:rsidR="00CB5B78">
        <w:rPr>
          <w:rFonts w:ascii="Times New Roman" w:hAnsi="Times New Roman"/>
          <w:sz w:val="24"/>
          <w:szCs w:val="24"/>
        </w:rPr>
        <w:t xml:space="preserve"> разработки эффективных методов </w:t>
      </w:r>
      <w:r w:rsidR="008F472C">
        <w:rPr>
          <w:rFonts w:ascii="Times New Roman" w:hAnsi="Times New Roman"/>
          <w:sz w:val="24"/>
          <w:szCs w:val="24"/>
        </w:rPr>
        <w:t>р</w:t>
      </w:r>
      <w:r w:rsidR="00CB5B78">
        <w:rPr>
          <w:rFonts w:ascii="Times New Roman" w:hAnsi="Times New Roman"/>
          <w:sz w:val="24"/>
          <w:szCs w:val="24"/>
        </w:rPr>
        <w:t xml:space="preserve">ешения интегрированной задачи раскроя и </w:t>
      </w:r>
      <w:proofErr w:type="spellStart"/>
      <w:r w:rsidR="00CB5B78">
        <w:rPr>
          <w:rFonts w:ascii="Times New Roman" w:hAnsi="Times New Roman"/>
          <w:sz w:val="24"/>
          <w:szCs w:val="24"/>
        </w:rPr>
        <w:t>мсаршрутизации</w:t>
      </w:r>
      <w:proofErr w:type="spellEnd"/>
      <w:r w:rsidR="00CB5B78">
        <w:rPr>
          <w:rFonts w:ascii="Times New Roman" w:hAnsi="Times New Roman"/>
          <w:sz w:val="24"/>
          <w:szCs w:val="24"/>
        </w:rPr>
        <w:t xml:space="preserve">, для которой целевая функция стоимости складывается из стоимости использованного материала для раскроя и </w:t>
      </w:r>
      <w:proofErr w:type="spellStart"/>
      <w:r w:rsidR="00CB5B78">
        <w:rPr>
          <w:rFonts w:ascii="Times New Roman" w:hAnsi="Times New Roman"/>
          <w:sz w:val="24"/>
          <w:szCs w:val="24"/>
        </w:rPr>
        <w:t>стомости</w:t>
      </w:r>
      <w:proofErr w:type="spellEnd"/>
      <w:r w:rsidR="00CB5B78">
        <w:rPr>
          <w:rFonts w:ascii="Times New Roman" w:hAnsi="Times New Roman"/>
          <w:sz w:val="24"/>
          <w:szCs w:val="24"/>
        </w:rPr>
        <w:t xml:space="preserve"> процесса резки </w:t>
      </w:r>
      <w:r w:rsidR="00CB5B78" w:rsidRPr="00AE7BF6">
        <w:rPr>
          <w:rFonts w:ascii="Times New Roman" w:hAnsi="Times New Roman" w:cs="Times New Roman"/>
          <w:i/>
          <w:position w:val="-18"/>
          <w:sz w:val="24"/>
          <w:szCs w:val="24"/>
        </w:rPr>
        <w:object w:dxaOrig="4060" w:dyaOrig="420">
          <v:shape id="_x0000_i1413" type="#_x0000_t75" style="width:182.25pt;height:21pt" o:ole="">
            <v:imagedata r:id="rId90" o:title=""/>
          </v:shape>
          <o:OLEObject Type="Embed" ProgID="Equation.DSMT4" ShapeID="_x0000_i1413" DrawAspect="Content" ObjectID="_1630849079" r:id="rId719"/>
        </w:object>
      </w:r>
    </w:p>
    <w:p w:rsidR="00B130B0" w:rsidRPr="002239AA" w:rsidRDefault="00B130B0" w:rsidP="00CB5B78">
      <w:pPr>
        <w:ind w:firstLine="426"/>
        <w:rPr>
          <w:rFonts w:ascii="Times New Roman" w:eastAsia="Calibri" w:hAnsi="Times New Roman" w:cs="Times New Roman"/>
          <w:b/>
          <w:sz w:val="24"/>
          <w:szCs w:val="24"/>
        </w:rPr>
      </w:pPr>
    </w:p>
    <w:sectPr w:rsidR="00B130B0" w:rsidRPr="002239AA" w:rsidSect="00B618B2">
      <w:footerReference w:type="default" r:id="rId720"/>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69BA" w:rsidRDefault="00D969BA" w:rsidP="00634563">
      <w:pPr>
        <w:spacing w:after="0" w:line="240" w:lineRule="auto"/>
      </w:pPr>
      <w:r>
        <w:separator/>
      </w:r>
    </w:p>
  </w:endnote>
  <w:endnote w:type="continuationSeparator" w:id="0">
    <w:p w:rsidR="00D969BA" w:rsidRDefault="00D969BA" w:rsidP="00634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Palatino Linotype">
    <w:panose1 w:val="02040502050505030304"/>
    <w:charset w:val="CC"/>
    <w:family w:val="roman"/>
    <w:pitch w:val="variable"/>
    <w:sig w:usb0="E0000287" w:usb1="40000013" w:usb2="00000000" w:usb3="00000000" w:csb0="0000019F" w:csb1="00000000"/>
  </w:font>
  <w:font w:name="TimesNewRomanPSMT">
    <w:panose1 w:val="00000000000000000000"/>
    <w:charset w:val="CC"/>
    <w:family w:val="auto"/>
    <w:notTrueType/>
    <w:pitch w:val="default"/>
    <w:sig w:usb0="00000201" w:usb1="00000000" w:usb2="00000000" w:usb3="00000000" w:csb0="00000004" w:csb1="00000000"/>
  </w:font>
  <w:font w:name="SchoolBook">
    <w:altName w:val="Arial"/>
    <w:panose1 w:val="00000000000000000000"/>
    <w:charset w:val="CC"/>
    <w:family w:val="swiss"/>
    <w:notTrueType/>
    <w:pitch w:val="default"/>
    <w:sig w:usb0="00000001" w:usb1="00000000" w:usb2="00000000" w:usb3="00000000" w:csb0="00000005" w:csb1="00000000"/>
  </w:font>
  <w:font w:name="Century Schoolbook">
    <w:panose1 w:val="02040604050505020304"/>
    <w:charset w:val="CC"/>
    <w:family w:val="roman"/>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mn-ea">
    <w:charset w:val="00"/>
    <w:family w:val="roman"/>
    <w:pitch w:val="default"/>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7F40" w:rsidRDefault="00FA7F40">
    <w:pPr>
      <w:pStyle w:val="af6"/>
    </w:pPr>
    <w: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69BA" w:rsidRDefault="00D969BA" w:rsidP="00634563">
      <w:pPr>
        <w:spacing w:after="0" w:line="240" w:lineRule="auto"/>
      </w:pPr>
      <w:r>
        <w:separator/>
      </w:r>
    </w:p>
  </w:footnote>
  <w:footnote w:type="continuationSeparator" w:id="0">
    <w:p w:rsidR="00D969BA" w:rsidRDefault="00D969BA" w:rsidP="006345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8.75pt;height:8.25pt;visibility:visible;mso-wrap-style:square" o:bullet="t">
        <v:imagedata r:id="rId1" o:title=""/>
      </v:shape>
    </w:pict>
  </w:numPicBullet>
  <w:numPicBullet w:numPicBulletId="1">
    <w:pict>
      <v:shape id="_x0000_i1039" type="#_x0000_t75" style="width:.75pt;height:1.5pt;visibility:visible;mso-wrap-style:square" o:bullet="t">
        <v:imagedata r:id="rId2" o:title=""/>
      </v:shape>
    </w:pict>
  </w:numPicBullet>
  <w:abstractNum w:abstractNumId="0" w15:restartNumberingAfterBreak="0">
    <w:nsid w:val="FFFFFF7C"/>
    <w:multiLevelType w:val="singleLevel"/>
    <w:tmpl w:val="BF2C7060"/>
    <w:lvl w:ilvl="0">
      <w:start w:val="1"/>
      <w:numFmt w:val="decimal"/>
      <w:pStyle w:val="5"/>
      <w:lvlText w:val="%1."/>
      <w:lvlJc w:val="left"/>
      <w:pPr>
        <w:tabs>
          <w:tab w:val="num" w:pos="1493"/>
        </w:tabs>
        <w:ind w:left="1493" w:hanging="360"/>
      </w:pPr>
    </w:lvl>
  </w:abstractNum>
  <w:abstractNum w:abstractNumId="1" w15:restartNumberingAfterBreak="0">
    <w:nsid w:val="FFFFFF7D"/>
    <w:multiLevelType w:val="singleLevel"/>
    <w:tmpl w:val="02B66648"/>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7D86FCD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C70E36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3EEEB6A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C26888"/>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223E5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EA176E"/>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A706098"/>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A23E986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0000000D"/>
    <w:multiLevelType w:val="singleLevel"/>
    <w:tmpl w:val="0000000D"/>
    <w:name w:val="WW8Num13"/>
    <w:lvl w:ilvl="0">
      <w:start w:val="1"/>
      <w:numFmt w:val="bullet"/>
      <w:lvlText w:val=""/>
      <w:lvlJc w:val="left"/>
      <w:pPr>
        <w:tabs>
          <w:tab w:val="num" w:pos="0"/>
        </w:tabs>
        <w:ind w:left="1004" w:hanging="360"/>
      </w:pPr>
      <w:rPr>
        <w:rFonts w:ascii="Symbol" w:hAnsi="Symbol" w:hint="default"/>
      </w:rPr>
    </w:lvl>
  </w:abstractNum>
  <w:abstractNum w:abstractNumId="12" w15:restartNumberingAfterBreak="0">
    <w:nsid w:val="00000010"/>
    <w:multiLevelType w:val="singleLevel"/>
    <w:tmpl w:val="00000010"/>
    <w:name w:val="WW8Num16"/>
    <w:lvl w:ilvl="0">
      <w:start w:val="1"/>
      <w:numFmt w:val="decimal"/>
      <w:lvlText w:val="%1."/>
      <w:lvlJc w:val="left"/>
      <w:pPr>
        <w:tabs>
          <w:tab w:val="num" w:pos="0"/>
        </w:tabs>
        <w:ind w:left="502" w:hanging="360"/>
      </w:pPr>
      <w:rPr>
        <w:rFonts w:ascii="Symbol" w:hAnsi="Symbol" w:cs="Symbol" w:hint="default"/>
      </w:rPr>
    </w:lvl>
  </w:abstractNum>
  <w:abstractNum w:abstractNumId="13" w15:restartNumberingAfterBreak="0">
    <w:nsid w:val="01C50938"/>
    <w:multiLevelType w:val="hybridMultilevel"/>
    <w:tmpl w:val="D7542B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06981907"/>
    <w:multiLevelType w:val="hybridMultilevel"/>
    <w:tmpl w:val="DA44EAB6"/>
    <w:lvl w:ilvl="0" w:tplc="E96ED310">
      <w:start w:val="1"/>
      <w:numFmt w:val="decimal"/>
      <w:pStyle w:val="a1"/>
      <w:lvlText w:val="(%1)"/>
      <w:lvlJc w:val="left"/>
      <w:pPr>
        <w:tabs>
          <w:tab w:val="num" w:pos="369"/>
        </w:tabs>
        <w:ind w:left="369" w:hanging="369"/>
      </w:pPr>
      <w:rPr>
        <w:rFonts w:hint="default"/>
        <w:i w:val="0"/>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08095FDD"/>
    <w:multiLevelType w:val="hybridMultilevel"/>
    <w:tmpl w:val="995CD29E"/>
    <w:lvl w:ilvl="0" w:tplc="95FE9BA6">
      <w:start w:val="1"/>
      <w:numFmt w:val="decimal"/>
      <w:lvlText w:val="%1."/>
      <w:lvlJc w:val="left"/>
      <w:pPr>
        <w:ind w:left="1921" w:hanging="360"/>
      </w:pPr>
      <w:rPr>
        <w:rFonts w:hint="default"/>
      </w:rPr>
    </w:lvl>
    <w:lvl w:ilvl="1" w:tplc="04190019" w:tentative="1">
      <w:start w:val="1"/>
      <w:numFmt w:val="lowerLetter"/>
      <w:lvlText w:val="%2."/>
      <w:lvlJc w:val="left"/>
      <w:pPr>
        <w:ind w:left="2641" w:hanging="360"/>
      </w:pPr>
    </w:lvl>
    <w:lvl w:ilvl="2" w:tplc="0419001B" w:tentative="1">
      <w:start w:val="1"/>
      <w:numFmt w:val="lowerRoman"/>
      <w:lvlText w:val="%3."/>
      <w:lvlJc w:val="right"/>
      <w:pPr>
        <w:ind w:left="3361" w:hanging="180"/>
      </w:pPr>
    </w:lvl>
    <w:lvl w:ilvl="3" w:tplc="0419000F" w:tentative="1">
      <w:start w:val="1"/>
      <w:numFmt w:val="decimal"/>
      <w:lvlText w:val="%4."/>
      <w:lvlJc w:val="left"/>
      <w:pPr>
        <w:ind w:left="4081" w:hanging="360"/>
      </w:pPr>
    </w:lvl>
    <w:lvl w:ilvl="4" w:tplc="04190019" w:tentative="1">
      <w:start w:val="1"/>
      <w:numFmt w:val="lowerLetter"/>
      <w:lvlText w:val="%5."/>
      <w:lvlJc w:val="left"/>
      <w:pPr>
        <w:ind w:left="4801" w:hanging="360"/>
      </w:pPr>
    </w:lvl>
    <w:lvl w:ilvl="5" w:tplc="0419001B" w:tentative="1">
      <w:start w:val="1"/>
      <w:numFmt w:val="lowerRoman"/>
      <w:lvlText w:val="%6."/>
      <w:lvlJc w:val="right"/>
      <w:pPr>
        <w:ind w:left="5521" w:hanging="180"/>
      </w:pPr>
    </w:lvl>
    <w:lvl w:ilvl="6" w:tplc="0419000F" w:tentative="1">
      <w:start w:val="1"/>
      <w:numFmt w:val="decimal"/>
      <w:lvlText w:val="%7."/>
      <w:lvlJc w:val="left"/>
      <w:pPr>
        <w:ind w:left="6241" w:hanging="360"/>
      </w:pPr>
    </w:lvl>
    <w:lvl w:ilvl="7" w:tplc="04190019" w:tentative="1">
      <w:start w:val="1"/>
      <w:numFmt w:val="lowerLetter"/>
      <w:lvlText w:val="%8."/>
      <w:lvlJc w:val="left"/>
      <w:pPr>
        <w:ind w:left="6961" w:hanging="360"/>
      </w:pPr>
    </w:lvl>
    <w:lvl w:ilvl="8" w:tplc="0419001B" w:tentative="1">
      <w:start w:val="1"/>
      <w:numFmt w:val="lowerRoman"/>
      <w:lvlText w:val="%9."/>
      <w:lvlJc w:val="right"/>
      <w:pPr>
        <w:ind w:left="7681" w:hanging="180"/>
      </w:pPr>
    </w:lvl>
  </w:abstractNum>
  <w:abstractNum w:abstractNumId="16" w15:restartNumberingAfterBreak="0">
    <w:nsid w:val="0C91434A"/>
    <w:multiLevelType w:val="hybridMultilevel"/>
    <w:tmpl w:val="4AB0BBE6"/>
    <w:lvl w:ilvl="0" w:tplc="F8206F6C">
      <w:start w:val="1"/>
      <w:numFmt w:val="bullet"/>
      <w:lvlText w:val=""/>
      <w:lvlJc w:val="left"/>
      <w:pPr>
        <w:tabs>
          <w:tab w:val="num" w:pos="1021"/>
        </w:tabs>
        <w:ind w:firstLine="68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CA0762E"/>
    <w:multiLevelType w:val="hybridMultilevel"/>
    <w:tmpl w:val="E440E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6851FAE"/>
    <w:multiLevelType w:val="hybridMultilevel"/>
    <w:tmpl w:val="F2BA8D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89965EA"/>
    <w:multiLevelType w:val="hybridMultilevel"/>
    <w:tmpl w:val="18DCFF82"/>
    <w:lvl w:ilvl="0" w:tplc="80BC1482">
      <w:start w:val="1"/>
      <w:numFmt w:val="decimal"/>
      <w:pStyle w:val="FigureCaption"/>
      <w:lvlText w:val="Figure %1:"/>
      <w:lvlJc w:val="left"/>
      <w:pPr>
        <w:tabs>
          <w:tab w:val="num" w:pos="1843"/>
        </w:tabs>
        <w:ind w:left="1843" w:hanging="1134"/>
      </w:pPr>
      <w:rPr>
        <w:rFonts w:ascii="Times New Roman" w:hAnsi="Times New Roman" w:hint="default"/>
        <w:b w:val="0"/>
        <w:i w:val="0"/>
        <w:sz w:val="20"/>
      </w:rPr>
    </w:lvl>
    <w:lvl w:ilvl="1" w:tplc="04090019" w:tentative="1">
      <w:start w:val="1"/>
      <w:numFmt w:val="lowerLetter"/>
      <w:lvlText w:val="%2."/>
      <w:lvlJc w:val="left"/>
      <w:pPr>
        <w:tabs>
          <w:tab w:val="num" w:pos="2150"/>
        </w:tabs>
        <w:ind w:left="2150" w:hanging="360"/>
      </w:pPr>
    </w:lvl>
    <w:lvl w:ilvl="2" w:tplc="0409001B" w:tentative="1">
      <w:start w:val="1"/>
      <w:numFmt w:val="lowerRoman"/>
      <w:lvlText w:val="%3."/>
      <w:lvlJc w:val="right"/>
      <w:pPr>
        <w:tabs>
          <w:tab w:val="num" w:pos="2870"/>
        </w:tabs>
        <w:ind w:left="2870" w:hanging="180"/>
      </w:pPr>
    </w:lvl>
    <w:lvl w:ilvl="3" w:tplc="0409000F" w:tentative="1">
      <w:start w:val="1"/>
      <w:numFmt w:val="decimal"/>
      <w:lvlText w:val="%4."/>
      <w:lvlJc w:val="left"/>
      <w:pPr>
        <w:tabs>
          <w:tab w:val="num" w:pos="3590"/>
        </w:tabs>
        <w:ind w:left="3590" w:hanging="360"/>
      </w:pPr>
    </w:lvl>
    <w:lvl w:ilvl="4" w:tplc="04090019" w:tentative="1">
      <w:start w:val="1"/>
      <w:numFmt w:val="lowerLetter"/>
      <w:lvlText w:val="%5."/>
      <w:lvlJc w:val="left"/>
      <w:pPr>
        <w:tabs>
          <w:tab w:val="num" w:pos="4310"/>
        </w:tabs>
        <w:ind w:left="4310" w:hanging="360"/>
      </w:pPr>
    </w:lvl>
    <w:lvl w:ilvl="5" w:tplc="0409001B" w:tentative="1">
      <w:start w:val="1"/>
      <w:numFmt w:val="lowerRoman"/>
      <w:lvlText w:val="%6."/>
      <w:lvlJc w:val="right"/>
      <w:pPr>
        <w:tabs>
          <w:tab w:val="num" w:pos="5030"/>
        </w:tabs>
        <w:ind w:left="5030" w:hanging="180"/>
      </w:pPr>
    </w:lvl>
    <w:lvl w:ilvl="6" w:tplc="0409000F" w:tentative="1">
      <w:start w:val="1"/>
      <w:numFmt w:val="decimal"/>
      <w:lvlText w:val="%7."/>
      <w:lvlJc w:val="left"/>
      <w:pPr>
        <w:tabs>
          <w:tab w:val="num" w:pos="5750"/>
        </w:tabs>
        <w:ind w:left="5750" w:hanging="360"/>
      </w:pPr>
    </w:lvl>
    <w:lvl w:ilvl="7" w:tplc="04090019" w:tentative="1">
      <w:start w:val="1"/>
      <w:numFmt w:val="lowerLetter"/>
      <w:lvlText w:val="%8."/>
      <w:lvlJc w:val="left"/>
      <w:pPr>
        <w:tabs>
          <w:tab w:val="num" w:pos="6470"/>
        </w:tabs>
        <w:ind w:left="6470" w:hanging="360"/>
      </w:pPr>
    </w:lvl>
    <w:lvl w:ilvl="8" w:tplc="0409001B" w:tentative="1">
      <w:start w:val="1"/>
      <w:numFmt w:val="lowerRoman"/>
      <w:lvlText w:val="%9."/>
      <w:lvlJc w:val="right"/>
      <w:pPr>
        <w:tabs>
          <w:tab w:val="num" w:pos="7190"/>
        </w:tabs>
        <w:ind w:left="7190" w:hanging="180"/>
      </w:pPr>
    </w:lvl>
  </w:abstractNum>
  <w:abstractNum w:abstractNumId="20" w15:restartNumberingAfterBreak="0">
    <w:nsid w:val="27244872"/>
    <w:multiLevelType w:val="hybridMultilevel"/>
    <w:tmpl w:val="1DA0C30E"/>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277A3E59"/>
    <w:multiLevelType w:val="singleLevel"/>
    <w:tmpl w:val="768C5832"/>
    <w:lvl w:ilvl="0">
      <w:start w:val="1"/>
      <w:numFmt w:val="bullet"/>
      <w:pStyle w:val="a2"/>
      <w:lvlText w:val=""/>
      <w:lvlJc w:val="left"/>
      <w:pPr>
        <w:tabs>
          <w:tab w:val="num" w:pos="369"/>
        </w:tabs>
        <w:ind w:left="369" w:hanging="369"/>
      </w:pPr>
      <w:rPr>
        <w:rFonts w:ascii="Symbol" w:hAnsi="Symbol" w:hint="default"/>
      </w:rPr>
    </w:lvl>
  </w:abstractNum>
  <w:abstractNum w:abstractNumId="22" w15:restartNumberingAfterBreak="0">
    <w:nsid w:val="2A5954B7"/>
    <w:multiLevelType w:val="hybridMultilevel"/>
    <w:tmpl w:val="E36E8B86"/>
    <w:lvl w:ilvl="0" w:tplc="4BDCC2CE">
      <w:start w:val="1"/>
      <w:numFmt w:val="decimal"/>
      <w:pStyle w:val="a3"/>
      <w:lvlText w:val="[%1]"/>
      <w:lvlJc w:val="left"/>
      <w:pPr>
        <w:tabs>
          <w:tab w:val="num" w:pos="369"/>
        </w:tabs>
        <w:ind w:left="369" w:hanging="369"/>
      </w:pPr>
      <w:rPr>
        <w:rFonts w:ascii="Times New Roman" w:hAnsi="Times New Roman" w:hint="default"/>
        <w:sz w:val="18"/>
        <w:szCs w:val="1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2E577DB7"/>
    <w:multiLevelType w:val="multilevel"/>
    <w:tmpl w:val="5FB076AE"/>
    <w:lvl w:ilvl="0">
      <w:start w:val="1"/>
      <w:numFmt w:val="decimal"/>
      <w:pStyle w:val="a4"/>
      <w:lvlText w:val="%1"/>
      <w:lvlJc w:val="left"/>
      <w:pPr>
        <w:tabs>
          <w:tab w:val="num" w:pos="432"/>
        </w:tabs>
        <w:ind w:left="432" w:hanging="432"/>
      </w:pPr>
      <w:rPr>
        <w:rFonts w:hint="default"/>
      </w:rPr>
    </w:lvl>
    <w:lvl w:ilvl="1">
      <w:start w:val="1"/>
      <w:numFmt w:val="decimal"/>
      <w:pStyle w:val="a5"/>
      <w:lvlText w:val="%1.%2"/>
      <w:lvlJc w:val="left"/>
      <w:pPr>
        <w:tabs>
          <w:tab w:val="num" w:pos="576"/>
        </w:tabs>
        <w:ind w:left="576" w:hanging="576"/>
      </w:pPr>
      <w:rPr>
        <w:rFonts w:ascii="Arial" w:hAnsi="Arial" w:hint="default"/>
        <w:b w:val="0"/>
        <w:i w:val="0"/>
        <w:color w:val="auto"/>
        <w:sz w:val="24"/>
      </w:rPr>
    </w:lvl>
    <w:lvl w:ilvl="2">
      <w:start w:val="1"/>
      <w:numFmt w:val="decimal"/>
      <w:pStyle w:val="31"/>
      <w:lvlText w:val="%1.%2.%3"/>
      <w:lvlJc w:val="left"/>
      <w:pPr>
        <w:tabs>
          <w:tab w:val="num" w:pos="720"/>
        </w:tabs>
        <w:ind w:left="720" w:hanging="720"/>
      </w:pPr>
      <w:rPr>
        <w:rFonts w:ascii="Arial" w:hAnsi="Arial" w:hint="default"/>
        <w:b w:val="0"/>
        <w:i/>
        <w:color w:val="auto"/>
        <w:sz w:val="24"/>
      </w:rPr>
    </w:lvl>
    <w:lvl w:ilvl="3">
      <w:start w:val="1"/>
      <w:numFmt w:val="decimal"/>
      <w:pStyle w:val="41"/>
      <w:lvlText w:val="%1.%2.%3.%4"/>
      <w:lvlJc w:val="left"/>
      <w:pPr>
        <w:tabs>
          <w:tab w:val="num" w:pos="864"/>
        </w:tabs>
        <w:ind w:left="864" w:hanging="864"/>
      </w:pPr>
      <w:rPr>
        <w:rFonts w:hint="default"/>
      </w:rPr>
    </w:lvl>
    <w:lvl w:ilvl="4">
      <w:start w:val="1"/>
      <w:numFmt w:val="decimal"/>
      <w:pStyle w:val="51"/>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4" w15:restartNumberingAfterBreak="0">
    <w:nsid w:val="32B21E17"/>
    <w:multiLevelType w:val="hybridMultilevel"/>
    <w:tmpl w:val="1DCC90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4404A95"/>
    <w:multiLevelType w:val="hybridMultilevel"/>
    <w:tmpl w:val="92CE8186"/>
    <w:lvl w:ilvl="0" w:tplc="76B0A5F2">
      <w:start w:val="1"/>
      <w:numFmt w:val="bullet"/>
      <w:pStyle w:val="Paragraphbulleted"/>
      <w:lvlText w:val=""/>
      <w:lvlJc w:val="left"/>
      <w:pPr>
        <w:ind w:left="1004" w:hanging="360"/>
      </w:pPr>
      <w:rPr>
        <w:rFonts w:ascii="Symbol" w:hAnsi="Symbol" w:hint="default"/>
      </w:rPr>
    </w:lvl>
    <w:lvl w:ilvl="1" w:tplc="04190019" w:tentative="1">
      <w:start w:val="1"/>
      <w:numFmt w:val="bullet"/>
      <w:lvlText w:val="o"/>
      <w:lvlJc w:val="left"/>
      <w:pPr>
        <w:ind w:left="1724" w:hanging="360"/>
      </w:pPr>
      <w:rPr>
        <w:rFonts w:ascii="Courier New" w:hAnsi="Courier New" w:cs="Courier New" w:hint="default"/>
      </w:rPr>
    </w:lvl>
    <w:lvl w:ilvl="2" w:tplc="0419001B" w:tentative="1">
      <w:start w:val="1"/>
      <w:numFmt w:val="bullet"/>
      <w:lvlText w:val=""/>
      <w:lvlJc w:val="left"/>
      <w:pPr>
        <w:ind w:left="2444" w:hanging="360"/>
      </w:pPr>
      <w:rPr>
        <w:rFonts w:ascii="Wingdings" w:hAnsi="Wingdings" w:hint="default"/>
      </w:rPr>
    </w:lvl>
    <w:lvl w:ilvl="3" w:tplc="0419000F" w:tentative="1">
      <w:start w:val="1"/>
      <w:numFmt w:val="bullet"/>
      <w:lvlText w:val=""/>
      <w:lvlJc w:val="left"/>
      <w:pPr>
        <w:ind w:left="3164" w:hanging="360"/>
      </w:pPr>
      <w:rPr>
        <w:rFonts w:ascii="Symbol" w:hAnsi="Symbol" w:hint="default"/>
      </w:rPr>
    </w:lvl>
    <w:lvl w:ilvl="4" w:tplc="04190019" w:tentative="1">
      <w:start w:val="1"/>
      <w:numFmt w:val="bullet"/>
      <w:lvlText w:val="o"/>
      <w:lvlJc w:val="left"/>
      <w:pPr>
        <w:ind w:left="3884" w:hanging="360"/>
      </w:pPr>
      <w:rPr>
        <w:rFonts w:ascii="Courier New" w:hAnsi="Courier New" w:cs="Courier New" w:hint="default"/>
      </w:rPr>
    </w:lvl>
    <w:lvl w:ilvl="5" w:tplc="0419001B" w:tentative="1">
      <w:start w:val="1"/>
      <w:numFmt w:val="bullet"/>
      <w:lvlText w:val=""/>
      <w:lvlJc w:val="left"/>
      <w:pPr>
        <w:ind w:left="4604" w:hanging="360"/>
      </w:pPr>
      <w:rPr>
        <w:rFonts w:ascii="Wingdings" w:hAnsi="Wingdings" w:hint="default"/>
      </w:rPr>
    </w:lvl>
    <w:lvl w:ilvl="6" w:tplc="0419000F" w:tentative="1">
      <w:start w:val="1"/>
      <w:numFmt w:val="bullet"/>
      <w:lvlText w:val=""/>
      <w:lvlJc w:val="left"/>
      <w:pPr>
        <w:ind w:left="5324" w:hanging="360"/>
      </w:pPr>
      <w:rPr>
        <w:rFonts w:ascii="Symbol" w:hAnsi="Symbol" w:hint="default"/>
      </w:rPr>
    </w:lvl>
    <w:lvl w:ilvl="7" w:tplc="04190019" w:tentative="1">
      <w:start w:val="1"/>
      <w:numFmt w:val="bullet"/>
      <w:lvlText w:val="o"/>
      <w:lvlJc w:val="left"/>
      <w:pPr>
        <w:ind w:left="6044" w:hanging="360"/>
      </w:pPr>
      <w:rPr>
        <w:rFonts w:ascii="Courier New" w:hAnsi="Courier New" w:cs="Courier New" w:hint="default"/>
      </w:rPr>
    </w:lvl>
    <w:lvl w:ilvl="8" w:tplc="0419001B" w:tentative="1">
      <w:start w:val="1"/>
      <w:numFmt w:val="bullet"/>
      <w:lvlText w:val=""/>
      <w:lvlJc w:val="left"/>
      <w:pPr>
        <w:ind w:left="6764" w:hanging="360"/>
      </w:pPr>
      <w:rPr>
        <w:rFonts w:ascii="Wingdings" w:hAnsi="Wingdings" w:hint="default"/>
      </w:rPr>
    </w:lvl>
  </w:abstractNum>
  <w:abstractNum w:abstractNumId="26" w15:restartNumberingAfterBreak="0">
    <w:nsid w:val="3A0F09A2"/>
    <w:multiLevelType w:val="hybridMultilevel"/>
    <w:tmpl w:val="9B6AB5C4"/>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3AA17CE3"/>
    <w:multiLevelType w:val="hybridMultilevel"/>
    <w:tmpl w:val="4A342D44"/>
    <w:lvl w:ilvl="0" w:tplc="E0385D28">
      <w:start w:val="1"/>
      <w:numFmt w:val="decimal"/>
      <w:pStyle w:val="Reference"/>
      <w:lvlText w:val="%1."/>
      <w:lvlJc w:val="left"/>
      <w:pPr>
        <w:ind w:left="720" w:hanging="360"/>
      </w:pPr>
    </w:lvl>
    <w:lvl w:ilvl="1" w:tplc="40D82CD2" w:tentative="1">
      <w:start w:val="1"/>
      <w:numFmt w:val="lowerLetter"/>
      <w:lvlText w:val="%2."/>
      <w:lvlJc w:val="left"/>
      <w:pPr>
        <w:ind w:left="1440" w:hanging="360"/>
      </w:pPr>
    </w:lvl>
    <w:lvl w:ilvl="2" w:tplc="C84C9F74" w:tentative="1">
      <w:start w:val="1"/>
      <w:numFmt w:val="lowerRoman"/>
      <w:lvlText w:val="%3."/>
      <w:lvlJc w:val="right"/>
      <w:pPr>
        <w:ind w:left="2160" w:hanging="180"/>
      </w:pPr>
    </w:lvl>
    <w:lvl w:ilvl="3" w:tplc="8CA4FE92" w:tentative="1">
      <w:start w:val="1"/>
      <w:numFmt w:val="decimal"/>
      <w:lvlText w:val="%4."/>
      <w:lvlJc w:val="left"/>
      <w:pPr>
        <w:ind w:left="2880" w:hanging="360"/>
      </w:pPr>
    </w:lvl>
    <w:lvl w:ilvl="4" w:tplc="B4F6BB8E" w:tentative="1">
      <w:start w:val="1"/>
      <w:numFmt w:val="lowerLetter"/>
      <w:lvlText w:val="%5."/>
      <w:lvlJc w:val="left"/>
      <w:pPr>
        <w:ind w:left="3600" w:hanging="360"/>
      </w:pPr>
    </w:lvl>
    <w:lvl w:ilvl="5" w:tplc="B31E1A4E" w:tentative="1">
      <w:start w:val="1"/>
      <w:numFmt w:val="lowerRoman"/>
      <w:lvlText w:val="%6."/>
      <w:lvlJc w:val="right"/>
      <w:pPr>
        <w:ind w:left="4320" w:hanging="180"/>
      </w:pPr>
    </w:lvl>
    <w:lvl w:ilvl="6" w:tplc="803878AE" w:tentative="1">
      <w:start w:val="1"/>
      <w:numFmt w:val="decimal"/>
      <w:lvlText w:val="%7."/>
      <w:lvlJc w:val="left"/>
      <w:pPr>
        <w:ind w:left="5040" w:hanging="360"/>
      </w:pPr>
    </w:lvl>
    <w:lvl w:ilvl="7" w:tplc="48DCA8B8" w:tentative="1">
      <w:start w:val="1"/>
      <w:numFmt w:val="lowerLetter"/>
      <w:lvlText w:val="%8."/>
      <w:lvlJc w:val="left"/>
      <w:pPr>
        <w:ind w:left="5760" w:hanging="360"/>
      </w:pPr>
    </w:lvl>
    <w:lvl w:ilvl="8" w:tplc="0D385ADA" w:tentative="1">
      <w:start w:val="1"/>
      <w:numFmt w:val="lowerRoman"/>
      <w:lvlText w:val="%9."/>
      <w:lvlJc w:val="right"/>
      <w:pPr>
        <w:ind w:left="6480" w:hanging="180"/>
      </w:pPr>
    </w:lvl>
  </w:abstractNum>
  <w:abstractNum w:abstractNumId="28" w15:restartNumberingAfterBreak="0">
    <w:nsid w:val="45C5582C"/>
    <w:multiLevelType w:val="hybridMultilevel"/>
    <w:tmpl w:val="EF5E77DC"/>
    <w:lvl w:ilvl="0" w:tplc="F4809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9C72AD6"/>
    <w:multiLevelType w:val="hybridMultilevel"/>
    <w:tmpl w:val="E440E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9D06FFA"/>
    <w:multiLevelType w:val="hybridMultilevel"/>
    <w:tmpl w:val="72D266B8"/>
    <w:lvl w:ilvl="0" w:tplc="FE825922">
      <w:start w:val="1"/>
      <w:numFmt w:val="bullet"/>
      <w:pStyle w:val="CSITListN"/>
      <w:lvlText w:val=""/>
      <w:lvlJc w:val="left"/>
      <w:pPr>
        <w:tabs>
          <w:tab w:val="num" w:pos="540"/>
        </w:tabs>
        <w:ind w:left="54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A321F15"/>
    <w:multiLevelType w:val="hybridMultilevel"/>
    <w:tmpl w:val="3BBAD8BA"/>
    <w:lvl w:ilvl="0" w:tplc="6ED20D2E">
      <w:start w:val="1"/>
      <w:numFmt w:val="bullet"/>
      <w:lvlText w:val=""/>
      <w:lvlJc w:val="left"/>
      <w:pPr>
        <w:tabs>
          <w:tab w:val="num" w:pos="900"/>
        </w:tabs>
        <w:ind w:left="90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C437E09"/>
    <w:multiLevelType w:val="hybridMultilevel"/>
    <w:tmpl w:val="E440E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4" w15:restartNumberingAfterBreak="0">
    <w:nsid w:val="54767B93"/>
    <w:multiLevelType w:val="singleLevel"/>
    <w:tmpl w:val="A8D6BEA8"/>
    <w:lvl w:ilvl="0">
      <w:start w:val="1"/>
      <w:numFmt w:val="decimal"/>
      <w:pStyle w:val="a6"/>
      <w:lvlText w:val="%1)"/>
      <w:lvlJc w:val="left"/>
      <w:pPr>
        <w:tabs>
          <w:tab w:val="num" w:pos="369"/>
        </w:tabs>
        <w:ind w:left="369" w:hanging="369"/>
      </w:pPr>
      <w:rPr>
        <w:rFonts w:ascii="Times New Roman" w:hAnsi="Times New Roman" w:hint="default"/>
        <w:sz w:val="24"/>
      </w:rPr>
    </w:lvl>
  </w:abstractNum>
  <w:abstractNum w:abstractNumId="35" w15:restartNumberingAfterBreak="0">
    <w:nsid w:val="55530D71"/>
    <w:multiLevelType w:val="hybridMultilevel"/>
    <w:tmpl w:val="356CBCF6"/>
    <w:lvl w:ilvl="0" w:tplc="57A6F756">
      <w:start w:val="1"/>
      <w:numFmt w:val="decimal"/>
      <w:lvlText w:val="%1."/>
      <w:lvlJc w:val="left"/>
      <w:pPr>
        <w:tabs>
          <w:tab w:val="num" w:pos="1021"/>
        </w:tabs>
        <w:ind w:left="1270" w:hanging="730"/>
      </w:pPr>
      <w:rPr>
        <w:rFonts w:cs="Times New Roman" w:hint="default"/>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36" w15:restartNumberingAfterBreak="0">
    <w:nsid w:val="55F972D2"/>
    <w:multiLevelType w:val="hybridMultilevel"/>
    <w:tmpl w:val="6A909BB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15:restartNumberingAfterBreak="0">
    <w:nsid w:val="57121525"/>
    <w:multiLevelType w:val="hybridMultilevel"/>
    <w:tmpl w:val="C2501714"/>
    <w:lvl w:ilvl="0" w:tplc="9F04F954">
      <w:start w:val="1"/>
      <w:numFmt w:val="bullet"/>
      <w:lvlText w:val=""/>
      <w:lvlPicBulletId w:val="1"/>
      <w:lvlJc w:val="left"/>
      <w:pPr>
        <w:tabs>
          <w:tab w:val="num" w:pos="720"/>
        </w:tabs>
        <w:ind w:left="720" w:hanging="360"/>
      </w:pPr>
      <w:rPr>
        <w:rFonts w:ascii="Symbol" w:hAnsi="Symbol" w:hint="default"/>
      </w:rPr>
    </w:lvl>
    <w:lvl w:ilvl="1" w:tplc="B942C822" w:tentative="1">
      <w:start w:val="1"/>
      <w:numFmt w:val="bullet"/>
      <w:lvlText w:val=""/>
      <w:lvlJc w:val="left"/>
      <w:pPr>
        <w:tabs>
          <w:tab w:val="num" w:pos="1440"/>
        </w:tabs>
        <w:ind w:left="1440" w:hanging="360"/>
      </w:pPr>
      <w:rPr>
        <w:rFonts w:ascii="Symbol" w:hAnsi="Symbol" w:hint="default"/>
      </w:rPr>
    </w:lvl>
    <w:lvl w:ilvl="2" w:tplc="562A055A" w:tentative="1">
      <w:start w:val="1"/>
      <w:numFmt w:val="bullet"/>
      <w:lvlText w:val=""/>
      <w:lvlJc w:val="left"/>
      <w:pPr>
        <w:tabs>
          <w:tab w:val="num" w:pos="2160"/>
        </w:tabs>
        <w:ind w:left="2160" w:hanging="360"/>
      </w:pPr>
      <w:rPr>
        <w:rFonts w:ascii="Symbol" w:hAnsi="Symbol" w:hint="default"/>
      </w:rPr>
    </w:lvl>
    <w:lvl w:ilvl="3" w:tplc="9690BB60" w:tentative="1">
      <w:start w:val="1"/>
      <w:numFmt w:val="bullet"/>
      <w:lvlText w:val=""/>
      <w:lvlJc w:val="left"/>
      <w:pPr>
        <w:tabs>
          <w:tab w:val="num" w:pos="2880"/>
        </w:tabs>
        <w:ind w:left="2880" w:hanging="360"/>
      </w:pPr>
      <w:rPr>
        <w:rFonts w:ascii="Symbol" w:hAnsi="Symbol" w:hint="default"/>
      </w:rPr>
    </w:lvl>
    <w:lvl w:ilvl="4" w:tplc="EC8A204E" w:tentative="1">
      <w:start w:val="1"/>
      <w:numFmt w:val="bullet"/>
      <w:lvlText w:val=""/>
      <w:lvlJc w:val="left"/>
      <w:pPr>
        <w:tabs>
          <w:tab w:val="num" w:pos="3600"/>
        </w:tabs>
        <w:ind w:left="3600" w:hanging="360"/>
      </w:pPr>
      <w:rPr>
        <w:rFonts w:ascii="Symbol" w:hAnsi="Symbol" w:hint="default"/>
      </w:rPr>
    </w:lvl>
    <w:lvl w:ilvl="5" w:tplc="9752B09C" w:tentative="1">
      <w:start w:val="1"/>
      <w:numFmt w:val="bullet"/>
      <w:lvlText w:val=""/>
      <w:lvlJc w:val="left"/>
      <w:pPr>
        <w:tabs>
          <w:tab w:val="num" w:pos="4320"/>
        </w:tabs>
        <w:ind w:left="4320" w:hanging="360"/>
      </w:pPr>
      <w:rPr>
        <w:rFonts w:ascii="Symbol" w:hAnsi="Symbol" w:hint="default"/>
      </w:rPr>
    </w:lvl>
    <w:lvl w:ilvl="6" w:tplc="C4CEA6AA" w:tentative="1">
      <w:start w:val="1"/>
      <w:numFmt w:val="bullet"/>
      <w:lvlText w:val=""/>
      <w:lvlJc w:val="left"/>
      <w:pPr>
        <w:tabs>
          <w:tab w:val="num" w:pos="5040"/>
        </w:tabs>
        <w:ind w:left="5040" w:hanging="360"/>
      </w:pPr>
      <w:rPr>
        <w:rFonts w:ascii="Symbol" w:hAnsi="Symbol" w:hint="default"/>
      </w:rPr>
    </w:lvl>
    <w:lvl w:ilvl="7" w:tplc="3F308442" w:tentative="1">
      <w:start w:val="1"/>
      <w:numFmt w:val="bullet"/>
      <w:lvlText w:val=""/>
      <w:lvlJc w:val="left"/>
      <w:pPr>
        <w:tabs>
          <w:tab w:val="num" w:pos="5760"/>
        </w:tabs>
        <w:ind w:left="5760" w:hanging="360"/>
      </w:pPr>
      <w:rPr>
        <w:rFonts w:ascii="Symbol" w:hAnsi="Symbol" w:hint="default"/>
      </w:rPr>
    </w:lvl>
    <w:lvl w:ilvl="8" w:tplc="5DFAD8A8"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3AA3858"/>
    <w:multiLevelType w:val="hybridMultilevel"/>
    <w:tmpl w:val="712C0A52"/>
    <w:lvl w:ilvl="0" w:tplc="1B2A8B38">
      <w:start w:val="1"/>
      <w:numFmt w:val="decimal"/>
      <w:lvlText w:val="%1)"/>
      <w:lvlJc w:val="left"/>
      <w:pPr>
        <w:ind w:left="1069" w:hanging="360"/>
      </w:pPr>
      <w:rPr>
        <w:rFonts w:ascii="Times New Roman" w:hAnsi="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63F87BED"/>
    <w:multiLevelType w:val="hybridMultilevel"/>
    <w:tmpl w:val="C4E8AAA0"/>
    <w:lvl w:ilvl="0" w:tplc="C52EEE26">
      <w:start w:val="1"/>
      <w:numFmt w:val="decimal"/>
      <w:lvlText w:val="%1."/>
      <w:lvlJc w:val="left"/>
      <w:pPr>
        <w:ind w:left="1654" w:hanging="94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640905A1"/>
    <w:multiLevelType w:val="hybridMultilevel"/>
    <w:tmpl w:val="4B1CF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94F5039"/>
    <w:multiLevelType w:val="hybridMultilevel"/>
    <w:tmpl w:val="E28C96FC"/>
    <w:lvl w:ilvl="0" w:tplc="4DB44126">
      <w:start w:val="10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C860FAB"/>
    <w:multiLevelType w:val="hybridMultilevel"/>
    <w:tmpl w:val="9730AB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F276982"/>
    <w:multiLevelType w:val="hybridMultilevel"/>
    <w:tmpl w:val="FECA53C2"/>
    <w:lvl w:ilvl="0" w:tplc="0419000F">
      <w:start w:val="1"/>
      <w:numFmt w:val="decimal"/>
      <w:pStyle w:val="Paragraphnumbered"/>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2CD790B"/>
    <w:multiLevelType w:val="hybridMultilevel"/>
    <w:tmpl w:val="3800AF9E"/>
    <w:lvl w:ilvl="0" w:tplc="E7E4BD6A">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15:restartNumberingAfterBreak="0">
    <w:nsid w:val="72D34B20"/>
    <w:multiLevelType w:val="hybridMultilevel"/>
    <w:tmpl w:val="B14080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64C104D"/>
    <w:multiLevelType w:val="hybridMultilevel"/>
    <w:tmpl w:val="32CE855C"/>
    <w:lvl w:ilvl="0" w:tplc="04190011">
      <w:start w:val="1"/>
      <w:numFmt w:val="decimal"/>
      <w:lvlText w:val="%1)"/>
      <w:lvlJc w:val="left"/>
      <w:pPr>
        <w:ind w:left="1744" w:hanging="1035"/>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47" w15:restartNumberingAfterBreak="0">
    <w:nsid w:val="784B2B5F"/>
    <w:multiLevelType w:val="hybridMultilevel"/>
    <w:tmpl w:val="294CA78C"/>
    <w:lvl w:ilvl="0" w:tplc="2EAE2D4E">
      <w:start w:val="1"/>
      <w:numFmt w:val="bullet"/>
      <w:lvlText w:val=""/>
      <w:lvlPicBulletId w:val="0"/>
      <w:lvlJc w:val="left"/>
      <w:pPr>
        <w:tabs>
          <w:tab w:val="num" w:pos="720"/>
        </w:tabs>
        <w:ind w:left="720" w:hanging="360"/>
      </w:pPr>
      <w:rPr>
        <w:rFonts w:ascii="Symbol" w:hAnsi="Symbol" w:hint="default"/>
      </w:rPr>
    </w:lvl>
    <w:lvl w:ilvl="1" w:tplc="65029084" w:tentative="1">
      <w:start w:val="1"/>
      <w:numFmt w:val="bullet"/>
      <w:lvlText w:val=""/>
      <w:lvlJc w:val="left"/>
      <w:pPr>
        <w:tabs>
          <w:tab w:val="num" w:pos="1440"/>
        </w:tabs>
        <w:ind w:left="1440" w:hanging="360"/>
      </w:pPr>
      <w:rPr>
        <w:rFonts w:ascii="Symbol" w:hAnsi="Symbol" w:hint="default"/>
      </w:rPr>
    </w:lvl>
    <w:lvl w:ilvl="2" w:tplc="8500EA50" w:tentative="1">
      <w:start w:val="1"/>
      <w:numFmt w:val="bullet"/>
      <w:lvlText w:val=""/>
      <w:lvlJc w:val="left"/>
      <w:pPr>
        <w:tabs>
          <w:tab w:val="num" w:pos="2160"/>
        </w:tabs>
        <w:ind w:left="2160" w:hanging="360"/>
      </w:pPr>
      <w:rPr>
        <w:rFonts w:ascii="Symbol" w:hAnsi="Symbol" w:hint="default"/>
      </w:rPr>
    </w:lvl>
    <w:lvl w:ilvl="3" w:tplc="B80897A4" w:tentative="1">
      <w:start w:val="1"/>
      <w:numFmt w:val="bullet"/>
      <w:lvlText w:val=""/>
      <w:lvlJc w:val="left"/>
      <w:pPr>
        <w:tabs>
          <w:tab w:val="num" w:pos="2880"/>
        </w:tabs>
        <w:ind w:left="2880" w:hanging="360"/>
      </w:pPr>
      <w:rPr>
        <w:rFonts w:ascii="Symbol" w:hAnsi="Symbol" w:hint="default"/>
      </w:rPr>
    </w:lvl>
    <w:lvl w:ilvl="4" w:tplc="1908C59C" w:tentative="1">
      <w:start w:val="1"/>
      <w:numFmt w:val="bullet"/>
      <w:lvlText w:val=""/>
      <w:lvlJc w:val="left"/>
      <w:pPr>
        <w:tabs>
          <w:tab w:val="num" w:pos="3600"/>
        </w:tabs>
        <w:ind w:left="3600" w:hanging="360"/>
      </w:pPr>
      <w:rPr>
        <w:rFonts w:ascii="Symbol" w:hAnsi="Symbol" w:hint="default"/>
      </w:rPr>
    </w:lvl>
    <w:lvl w:ilvl="5" w:tplc="6B32C138" w:tentative="1">
      <w:start w:val="1"/>
      <w:numFmt w:val="bullet"/>
      <w:lvlText w:val=""/>
      <w:lvlJc w:val="left"/>
      <w:pPr>
        <w:tabs>
          <w:tab w:val="num" w:pos="4320"/>
        </w:tabs>
        <w:ind w:left="4320" w:hanging="360"/>
      </w:pPr>
      <w:rPr>
        <w:rFonts w:ascii="Symbol" w:hAnsi="Symbol" w:hint="default"/>
      </w:rPr>
    </w:lvl>
    <w:lvl w:ilvl="6" w:tplc="0CF2F38C" w:tentative="1">
      <w:start w:val="1"/>
      <w:numFmt w:val="bullet"/>
      <w:lvlText w:val=""/>
      <w:lvlJc w:val="left"/>
      <w:pPr>
        <w:tabs>
          <w:tab w:val="num" w:pos="5040"/>
        </w:tabs>
        <w:ind w:left="5040" w:hanging="360"/>
      </w:pPr>
      <w:rPr>
        <w:rFonts w:ascii="Symbol" w:hAnsi="Symbol" w:hint="default"/>
      </w:rPr>
    </w:lvl>
    <w:lvl w:ilvl="7" w:tplc="DA36C404" w:tentative="1">
      <w:start w:val="1"/>
      <w:numFmt w:val="bullet"/>
      <w:lvlText w:val=""/>
      <w:lvlJc w:val="left"/>
      <w:pPr>
        <w:tabs>
          <w:tab w:val="num" w:pos="5760"/>
        </w:tabs>
        <w:ind w:left="5760" w:hanging="360"/>
      </w:pPr>
      <w:rPr>
        <w:rFonts w:ascii="Symbol" w:hAnsi="Symbol" w:hint="default"/>
      </w:rPr>
    </w:lvl>
    <w:lvl w:ilvl="8" w:tplc="69EAC50C" w:tentative="1">
      <w:start w:val="1"/>
      <w:numFmt w:val="bullet"/>
      <w:lvlText w:val=""/>
      <w:lvlJc w:val="left"/>
      <w:pPr>
        <w:tabs>
          <w:tab w:val="num" w:pos="6480"/>
        </w:tabs>
        <w:ind w:left="6480" w:hanging="360"/>
      </w:pPr>
      <w:rPr>
        <w:rFonts w:ascii="Symbol" w:hAnsi="Symbol" w:hint="default"/>
      </w:rPr>
    </w:lvl>
  </w:abstractNum>
  <w:abstractNum w:abstractNumId="48" w15:restartNumberingAfterBreak="0">
    <w:nsid w:val="7E82282C"/>
    <w:multiLevelType w:val="hybridMultilevel"/>
    <w:tmpl w:val="CC94D0BA"/>
    <w:lvl w:ilvl="0" w:tplc="1CF2FAE6">
      <w:start w:val="1"/>
      <w:numFmt w:val="bullet"/>
      <w:lvlText w:val=""/>
      <w:lvlJc w:val="left"/>
      <w:pPr>
        <w:tabs>
          <w:tab w:val="num" w:pos="1021"/>
        </w:tabs>
        <w:ind w:firstLine="68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FF5324F"/>
    <w:multiLevelType w:val="hybridMultilevel"/>
    <w:tmpl w:val="B14080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32"/>
  </w:num>
  <w:num w:numId="3">
    <w:abstractNumId w:val="31"/>
  </w:num>
  <w:num w:numId="4">
    <w:abstractNumId w:val="35"/>
  </w:num>
  <w:num w:numId="5">
    <w:abstractNumId w:val="16"/>
  </w:num>
  <w:num w:numId="6">
    <w:abstractNumId w:val="48"/>
  </w:num>
  <w:num w:numId="7">
    <w:abstractNumId w:val="46"/>
  </w:num>
  <w:num w:numId="8">
    <w:abstractNumId w:val="19"/>
  </w:num>
  <w:num w:numId="9">
    <w:abstractNumId w:val="25"/>
  </w:num>
  <w:num w:numId="10">
    <w:abstractNumId w:val="47"/>
  </w:num>
  <w:num w:numId="11">
    <w:abstractNumId w:val="13"/>
  </w:num>
  <w:num w:numId="12">
    <w:abstractNumId w:val="44"/>
  </w:num>
  <w:num w:numId="13">
    <w:abstractNumId w:val="26"/>
  </w:num>
  <w:num w:numId="14">
    <w:abstractNumId w:val="14"/>
  </w:num>
  <w:num w:numId="15">
    <w:abstractNumId w:val="21"/>
  </w:num>
  <w:num w:numId="16">
    <w:abstractNumId w:val="34"/>
  </w:num>
  <w:num w:numId="17">
    <w:abstractNumId w:val="22"/>
  </w:num>
  <w:num w:numId="18">
    <w:abstractNumId w:val="23"/>
  </w:num>
  <w:num w:numId="19">
    <w:abstractNumId w:val="28"/>
  </w:num>
  <w:num w:numId="20">
    <w:abstractNumId w:val="40"/>
  </w:num>
  <w:num w:numId="21">
    <w:abstractNumId w:val="39"/>
  </w:num>
  <w:num w:numId="22">
    <w:abstractNumId w:val="15"/>
  </w:num>
  <w:num w:numId="23">
    <w:abstractNumId w:val="30"/>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7"/>
  </w:num>
  <w:num w:numId="35">
    <w:abstractNumId w:val="43"/>
  </w:num>
  <w:num w:numId="36">
    <w:abstractNumId w:val="33"/>
  </w:num>
  <w:num w:numId="37">
    <w:abstractNumId w:val="37"/>
  </w:num>
  <w:num w:numId="38">
    <w:abstractNumId w:val="24"/>
  </w:num>
  <w:num w:numId="39">
    <w:abstractNumId w:val="45"/>
  </w:num>
  <w:num w:numId="40">
    <w:abstractNumId w:val="49"/>
  </w:num>
  <w:num w:numId="41">
    <w:abstractNumId w:val="36"/>
  </w:num>
  <w:num w:numId="42">
    <w:abstractNumId w:val="41"/>
  </w:num>
  <w:num w:numId="43">
    <w:abstractNumId w:val="20"/>
  </w:num>
  <w:num w:numId="44">
    <w:abstractNumId w:val="17"/>
  </w:num>
  <w:num w:numId="45">
    <w:abstractNumId w:val="29"/>
  </w:num>
  <w:num w:numId="46">
    <w:abstractNumId w:val="18"/>
  </w:num>
  <w:num w:numId="47">
    <w:abstractNumId w:val="4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355D"/>
    <w:rsid w:val="00000B3F"/>
    <w:rsid w:val="00004D75"/>
    <w:rsid w:val="000112C3"/>
    <w:rsid w:val="00012170"/>
    <w:rsid w:val="000149B7"/>
    <w:rsid w:val="00017C2C"/>
    <w:rsid w:val="00020A14"/>
    <w:rsid w:val="00020BFD"/>
    <w:rsid w:val="000250A7"/>
    <w:rsid w:val="00026B5E"/>
    <w:rsid w:val="00027118"/>
    <w:rsid w:val="00030353"/>
    <w:rsid w:val="00032B33"/>
    <w:rsid w:val="00032CAF"/>
    <w:rsid w:val="00032EFA"/>
    <w:rsid w:val="0003448A"/>
    <w:rsid w:val="000351CB"/>
    <w:rsid w:val="00040903"/>
    <w:rsid w:val="00042442"/>
    <w:rsid w:val="000431DD"/>
    <w:rsid w:val="00047606"/>
    <w:rsid w:val="00054E9B"/>
    <w:rsid w:val="0005527A"/>
    <w:rsid w:val="0005613A"/>
    <w:rsid w:val="00056D59"/>
    <w:rsid w:val="0006113C"/>
    <w:rsid w:val="00062130"/>
    <w:rsid w:val="00067431"/>
    <w:rsid w:val="000715F0"/>
    <w:rsid w:val="00076D92"/>
    <w:rsid w:val="0008303F"/>
    <w:rsid w:val="000838C1"/>
    <w:rsid w:val="00091C99"/>
    <w:rsid w:val="000929E4"/>
    <w:rsid w:val="000B0764"/>
    <w:rsid w:val="000B1136"/>
    <w:rsid w:val="000B1458"/>
    <w:rsid w:val="000B2DA9"/>
    <w:rsid w:val="000B6157"/>
    <w:rsid w:val="000C12F0"/>
    <w:rsid w:val="000C2A1F"/>
    <w:rsid w:val="000C356E"/>
    <w:rsid w:val="000C47E3"/>
    <w:rsid w:val="000C62AE"/>
    <w:rsid w:val="000C7538"/>
    <w:rsid w:val="000D122D"/>
    <w:rsid w:val="000D1322"/>
    <w:rsid w:val="000D1D6B"/>
    <w:rsid w:val="000D35EE"/>
    <w:rsid w:val="000D5E59"/>
    <w:rsid w:val="000D7256"/>
    <w:rsid w:val="000D7791"/>
    <w:rsid w:val="000E217A"/>
    <w:rsid w:val="000E4E34"/>
    <w:rsid w:val="000E4F6F"/>
    <w:rsid w:val="000E6B6B"/>
    <w:rsid w:val="000F4DA5"/>
    <w:rsid w:val="000F74C1"/>
    <w:rsid w:val="000F7CA2"/>
    <w:rsid w:val="001051BA"/>
    <w:rsid w:val="001067BA"/>
    <w:rsid w:val="00107811"/>
    <w:rsid w:val="00107E72"/>
    <w:rsid w:val="001117CE"/>
    <w:rsid w:val="00112952"/>
    <w:rsid w:val="00112B65"/>
    <w:rsid w:val="001178A9"/>
    <w:rsid w:val="001221CC"/>
    <w:rsid w:val="0012300F"/>
    <w:rsid w:val="001246DA"/>
    <w:rsid w:val="00124E1C"/>
    <w:rsid w:val="001314E8"/>
    <w:rsid w:val="00134147"/>
    <w:rsid w:val="00134944"/>
    <w:rsid w:val="001361D0"/>
    <w:rsid w:val="001419F5"/>
    <w:rsid w:val="00141EF6"/>
    <w:rsid w:val="001434A6"/>
    <w:rsid w:val="00144CF5"/>
    <w:rsid w:val="001457F9"/>
    <w:rsid w:val="001549B2"/>
    <w:rsid w:val="0015573E"/>
    <w:rsid w:val="00156251"/>
    <w:rsid w:val="00157387"/>
    <w:rsid w:val="00160047"/>
    <w:rsid w:val="00160509"/>
    <w:rsid w:val="00160F9E"/>
    <w:rsid w:val="001619BE"/>
    <w:rsid w:val="00161D29"/>
    <w:rsid w:val="00164C0C"/>
    <w:rsid w:val="001650C5"/>
    <w:rsid w:val="00166735"/>
    <w:rsid w:val="0017241C"/>
    <w:rsid w:val="00172BFA"/>
    <w:rsid w:val="0017359D"/>
    <w:rsid w:val="00174308"/>
    <w:rsid w:val="0017499D"/>
    <w:rsid w:val="00177510"/>
    <w:rsid w:val="00180C31"/>
    <w:rsid w:val="00181649"/>
    <w:rsid w:val="0018469F"/>
    <w:rsid w:val="001850E8"/>
    <w:rsid w:val="001924AD"/>
    <w:rsid w:val="001955F3"/>
    <w:rsid w:val="001A0609"/>
    <w:rsid w:val="001A4235"/>
    <w:rsid w:val="001B1979"/>
    <w:rsid w:val="001B36E5"/>
    <w:rsid w:val="001B41FE"/>
    <w:rsid w:val="001B6030"/>
    <w:rsid w:val="001B6AB1"/>
    <w:rsid w:val="001C28C1"/>
    <w:rsid w:val="001C373F"/>
    <w:rsid w:val="001C389B"/>
    <w:rsid w:val="001C5D3E"/>
    <w:rsid w:val="001C6099"/>
    <w:rsid w:val="001C67F2"/>
    <w:rsid w:val="001C7ADF"/>
    <w:rsid w:val="001D2C61"/>
    <w:rsid w:val="001D32E7"/>
    <w:rsid w:val="001D394A"/>
    <w:rsid w:val="001D5D26"/>
    <w:rsid w:val="001E1510"/>
    <w:rsid w:val="001E17D0"/>
    <w:rsid w:val="001E1F84"/>
    <w:rsid w:val="001E6842"/>
    <w:rsid w:val="001E6EE1"/>
    <w:rsid w:val="001E7288"/>
    <w:rsid w:val="001E7A41"/>
    <w:rsid w:val="001F1786"/>
    <w:rsid w:val="001F2542"/>
    <w:rsid w:val="001F2C13"/>
    <w:rsid w:val="001F38DC"/>
    <w:rsid w:val="001F58B4"/>
    <w:rsid w:val="00202FFE"/>
    <w:rsid w:val="00206EB5"/>
    <w:rsid w:val="00214508"/>
    <w:rsid w:val="00215954"/>
    <w:rsid w:val="00216FA1"/>
    <w:rsid w:val="00222592"/>
    <w:rsid w:val="002239AA"/>
    <w:rsid w:val="0023046F"/>
    <w:rsid w:val="0023329D"/>
    <w:rsid w:val="002333C3"/>
    <w:rsid w:val="00233F4E"/>
    <w:rsid w:val="00234B87"/>
    <w:rsid w:val="0023523F"/>
    <w:rsid w:val="00236011"/>
    <w:rsid w:val="00241E12"/>
    <w:rsid w:val="00241E9C"/>
    <w:rsid w:val="00244D4E"/>
    <w:rsid w:val="00246551"/>
    <w:rsid w:val="002520B5"/>
    <w:rsid w:val="002553BC"/>
    <w:rsid w:val="00255A14"/>
    <w:rsid w:val="00261CE2"/>
    <w:rsid w:val="00262482"/>
    <w:rsid w:val="002652A1"/>
    <w:rsid w:val="002656EF"/>
    <w:rsid w:val="002667BC"/>
    <w:rsid w:val="0027124A"/>
    <w:rsid w:val="00283787"/>
    <w:rsid w:val="00283BB7"/>
    <w:rsid w:val="00286362"/>
    <w:rsid w:val="002914FA"/>
    <w:rsid w:val="002929E8"/>
    <w:rsid w:val="00295E24"/>
    <w:rsid w:val="002A17FC"/>
    <w:rsid w:val="002A3448"/>
    <w:rsid w:val="002B0575"/>
    <w:rsid w:val="002B326F"/>
    <w:rsid w:val="002B460E"/>
    <w:rsid w:val="002B462D"/>
    <w:rsid w:val="002B529A"/>
    <w:rsid w:val="002B5FDB"/>
    <w:rsid w:val="002B61B4"/>
    <w:rsid w:val="002C4061"/>
    <w:rsid w:val="002C7022"/>
    <w:rsid w:val="002D502B"/>
    <w:rsid w:val="002D7E4C"/>
    <w:rsid w:val="002E18BB"/>
    <w:rsid w:val="002E3A80"/>
    <w:rsid w:val="002E41CA"/>
    <w:rsid w:val="002E484A"/>
    <w:rsid w:val="002E4A6E"/>
    <w:rsid w:val="002E7FC7"/>
    <w:rsid w:val="003005CB"/>
    <w:rsid w:val="0030307E"/>
    <w:rsid w:val="003030D8"/>
    <w:rsid w:val="00303763"/>
    <w:rsid w:val="00306A1E"/>
    <w:rsid w:val="00310B54"/>
    <w:rsid w:val="00314314"/>
    <w:rsid w:val="00316B64"/>
    <w:rsid w:val="0032055B"/>
    <w:rsid w:val="003211F6"/>
    <w:rsid w:val="003219E2"/>
    <w:rsid w:val="00331232"/>
    <w:rsid w:val="00333579"/>
    <w:rsid w:val="00335E44"/>
    <w:rsid w:val="00345E06"/>
    <w:rsid w:val="00346D75"/>
    <w:rsid w:val="00355433"/>
    <w:rsid w:val="00361CA4"/>
    <w:rsid w:val="00363627"/>
    <w:rsid w:val="00363DB7"/>
    <w:rsid w:val="00365017"/>
    <w:rsid w:val="00365F3E"/>
    <w:rsid w:val="00373B9A"/>
    <w:rsid w:val="00380462"/>
    <w:rsid w:val="00382B49"/>
    <w:rsid w:val="00385EF4"/>
    <w:rsid w:val="00386A29"/>
    <w:rsid w:val="00386C10"/>
    <w:rsid w:val="00392203"/>
    <w:rsid w:val="003947CE"/>
    <w:rsid w:val="00395C4A"/>
    <w:rsid w:val="0039619B"/>
    <w:rsid w:val="003A37DE"/>
    <w:rsid w:val="003A78CB"/>
    <w:rsid w:val="003B5966"/>
    <w:rsid w:val="003C6F98"/>
    <w:rsid w:val="003D1037"/>
    <w:rsid w:val="003D5B8C"/>
    <w:rsid w:val="003D64AD"/>
    <w:rsid w:val="003E29B0"/>
    <w:rsid w:val="003E2C6A"/>
    <w:rsid w:val="003E3169"/>
    <w:rsid w:val="003E5227"/>
    <w:rsid w:val="003E57FF"/>
    <w:rsid w:val="003E771F"/>
    <w:rsid w:val="003F0199"/>
    <w:rsid w:val="003F1C44"/>
    <w:rsid w:val="003F54F6"/>
    <w:rsid w:val="00401CF9"/>
    <w:rsid w:val="00403B75"/>
    <w:rsid w:val="00415F7F"/>
    <w:rsid w:val="00421DEE"/>
    <w:rsid w:val="0042288E"/>
    <w:rsid w:val="0042356C"/>
    <w:rsid w:val="004253C5"/>
    <w:rsid w:val="00425BFF"/>
    <w:rsid w:val="00425D37"/>
    <w:rsid w:val="00431E59"/>
    <w:rsid w:val="00432CE6"/>
    <w:rsid w:val="00432FC5"/>
    <w:rsid w:val="004345F5"/>
    <w:rsid w:val="00434A48"/>
    <w:rsid w:val="004427D1"/>
    <w:rsid w:val="00445258"/>
    <w:rsid w:val="0045186A"/>
    <w:rsid w:val="00452CA4"/>
    <w:rsid w:val="00456319"/>
    <w:rsid w:val="0045643D"/>
    <w:rsid w:val="00461775"/>
    <w:rsid w:val="00461D00"/>
    <w:rsid w:val="00463EA4"/>
    <w:rsid w:val="004658EE"/>
    <w:rsid w:val="0046630A"/>
    <w:rsid w:val="004666F0"/>
    <w:rsid w:val="0047490C"/>
    <w:rsid w:val="004757BB"/>
    <w:rsid w:val="00475B63"/>
    <w:rsid w:val="00475BBD"/>
    <w:rsid w:val="0047726A"/>
    <w:rsid w:val="00483814"/>
    <w:rsid w:val="0048528A"/>
    <w:rsid w:val="00485C21"/>
    <w:rsid w:val="00487C27"/>
    <w:rsid w:val="0049011D"/>
    <w:rsid w:val="004A1E85"/>
    <w:rsid w:val="004B023C"/>
    <w:rsid w:val="004B366B"/>
    <w:rsid w:val="004B392B"/>
    <w:rsid w:val="004B5B6E"/>
    <w:rsid w:val="004C3616"/>
    <w:rsid w:val="004D0325"/>
    <w:rsid w:val="004D12D1"/>
    <w:rsid w:val="004D23F7"/>
    <w:rsid w:val="004D48A0"/>
    <w:rsid w:val="004D75E0"/>
    <w:rsid w:val="004E4C84"/>
    <w:rsid w:val="004E5719"/>
    <w:rsid w:val="004E6D40"/>
    <w:rsid w:val="004E6F7B"/>
    <w:rsid w:val="004F05BD"/>
    <w:rsid w:val="004F0ECF"/>
    <w:rsid w:val="004F3CC8"/>
    <w:rsid w:val="004F75DA"/>
    <w:rsid w:val="00502439"/>
    <w:rsid w:val="00506027"/>
    <w:rsid w:val="00506425"/>
    <w:rsid w:val="0051064D"/>
    <w:rsid w:val="005141F2"/>
    <w:rsid w:val="005161B6"/>
    <w:rsid w:val="00517279"/>
    <w:rsid w:val="0052260D"/>
    <w:rsid w:val="00522DE0"/>
    <w:rsid w:val="00523124"/>
    <w:rsid w:val="00531991"/>
    <w:rsid w:val="00541678"/>
    <w:rsid w:val="00541B4D"/>
    <w:rsid w:val="0054200A"/>
    <w:rsid w:val="00542F09"/>
    <w:rsid w:val="00543BE3"/>
    <w:rsid w:val="00555CE6"/>
    <w:rsid w:val="00556CE5"/>
    <w:rsid w:val="00557D9B"/>
    <w:rsid w:val="00560D84"/>
    <w:rsid w:val="005619AA"/>
    <w:rsid w:val="00564C21"/>
    <w:rsid w:val="005652DB"/>
    <w:rsid w:val="00565505"/>
    <w:rsid w:val="00565A63"/>
    <w:rsid w:val="00566437"/>
    <w:rsid w:val="00567D48"/>
    <w:rsid w:val="005706B7"/>
    <w:rsid w:val="00570E61"/>
    <w:rsid w:val="00571AAA"/>
    <w:rsid w:val="00573157"/>
    <w:rsid w:val="005774D4"/>
    <w:rsid w:val="005855F3"/>
    <w:rsid w:val="00587481"/>
    <w:rsid w:val="00595018"/>
    <w:rsid w:val="0059669F"/>
    <w:rsid w:val="005972BC"/>
    <w:rsid w:val="005A032C"/>
    <w:rsid w:val="005A202D"/>
    <w:rsid w:val="005A301E"/>
    <w:rsid w:val="005A3064"/>
    <w:rsid w:val="005A4D36"/>
    <w:rsid w:val="005A50AE"/>
    <w:rsid w:val="005A57E6"/>
    <w:rsid w:val="005A6658"/>
    <w:rsid w:val="005B27C3"/>
    <w:rsid w:val="005C20CA"/>
    <w:rsid w:val="005C3247"/>
    <w:rsid w:val="005C3D9F"/>
    <w:rsid w:val="005C4C10"/>
    <w:rsid w:val="005C63DB"/>
    <w:rsid w:val="005D0068"/>
    <w:rsid w:val="005D2BCA"/>
    <w:rsid w:val="005D31CB"/>
    <w:rsid w:val="005E1E45"/>
    <w:rsid w:val="005F558C"/>
    <w:rsid w:val="005F5A26"/>
    <w:rsid w:val="0060544E"/>
    <w:rsid w:val="00606B62"/>
    <w:rsid w:val="00607170"/>
    <w:rsid w:val="0061087D"/>
    <w:rsid w:val="006130B0"/>
    <w:rsid w:val="00615585"/>
    <w:rsid w:val="00620B36"/>
    <w:rsid w:val="006213B7"/>
    <w:rsid w:val="00623517"/>
    <w:rsid w:val="00626302"/>
    <w:rsid w:val="00633EEC"/>
    <w:rsid w:val="00634563"/>
    <w:rsid w:val="00635ED1"/>
    <w:rsid w:val="00640D6D"/>
    <w:rsid w:val="006412BD"/>
    <w:rsid w:val="00646DC3"/>
    <w:rsid w:val="00646E66"/>
    <w:rsid w:val="00650FAA"/>
    <w:rsid w:val="00652649"/>
    <w:rsid w:val="006532A7"/>
    <w:rsid w:val="00656348"/>
    <w:rsid w:val="006625F2"/>
    <w:rsid w:val="006629C6"/>
    <w:rsid w:val="00671057"/>
    <w:rsid w:val="00682D42"/>
    <w:rsid w:val="006842F9"/>
    <w:rsid w:val="00685B3A"/>
    <w:rsid w:val="00686387"/>
    <w:rsid w:val="00686A8F"/>
    <w:rsid w:val="0068740C"/>
    <w:rsid w:val="006878AD"/>
    <w:rsid w:val="00690F62"/>
    <w:rsid w:val="00691773"/>
    <w:rsid w:val="00695D77"/>
    <w:rsid w:val="0069771C"/>
    <w:rsid w:val="006A1D63"/>
    <w:rsid w:val="006A3E7D"/>
    <w:rsid w:val="006A3F20"/>
    <w:rsid w:val="006A7830"/>
    <w:rsid w:val="006A7F31"/>
    <w:rsid w:val="006B461F"/>
    <w:rsid w:val="006B77D8"/>
    <w:rsid w:val="006C04F0"/>
    <w:rsid w:val="006C23FB"/>
    <w:rsid w:val="006C2453"/>
    <w:rsid w:val="006C46D6"/>
    <w:rsid w:val="006C480B"/>
    <w:rsid w:val="006C63BB"/>
    <w:rsid w:val="006C6B55"/>
    <w:rsid w:val="006D25D6"/>
    <w:rsid w:val="006D42FD"/>
    <w:rsid w:val="006D46FB"/>
    <w:rsid w:val="006E1346"/>
    <w:rsid w:val="006E28DC"/>
    <w:rsid w:val="006E6558"/>
    <w:rsid w:val="006F3610"/>
    <w:rsid w:val="006F688C"/>
    <w:rsid w:val="00701285"/>
    <w:rsid w:val="007017C3"/>
    <w:rsid w:val="007042FD"/>
    <w:rsid w:val="00705678"/>
    <w:rsid w:val="007067F3"/>
    <w:rsid w:val="00720171"/>
    <w:rsid w:val="0072018C"/>
    <w:rsid w:val="007213B1"/>
    <w:rsid w:val="00726DA2"/>
    <w:rsid w:val="00726E56"/>
    <w:rsid w:val="00727BCB"/>
    <w:rsid w:val="00727FE7"/>
    <w:rsid w:val="007341D0"/>
    <w:rsid w:val="007365ED"/>
    <w:rsid w:val="00740149"/>
    <w:rsid w:val="00741AFB"/>
    <w:rsid w:val="007426C5"/>
    <w:rsid w:val="00754150"/>
    <w:rsid w:val="00757477"/>
    <w:rsid w:val="0075747F"/>
    <w:rsid w:val="00762736"/>
    <w:rsid w:val="00762E8A"/>
    <w:rsid w:val="0076415C"/>
    <w:rsid w:val="00765522"/>
    <w:rsid w:val="007655F5"/>
    <w:rsid w:val="00773314"/>
    <w:rsid w:val="00776B01"/>
    <w:rsid w:val="007833A3"/>
    <w:rsid w:val="00783E0C"/>
    <w:rsid w:val="00787CE9"/>
    <w:rsid w:val="00790E22"/>
    <w:rsid w:val="00793C99"/>
    <w:rsid w:val="00796149"/>
    <w:rsid w:val="007A369F"/>
    <w:rsid w:val="007A4DAC"/>
    <w:rsid w:val="007B4C5F"/>
    <w:rsid w:val="007B7E7A"/>
    <w:rsid w:val="007C2752"/>
    <w:rsid w:val="007C331D"/>
    <w:rsid w:val="007C7492"/>
    <w:rsid w:val="007C7505"/>
    <w:rsid w:val="007D023C"/>
    <w:rsid w:val="007D04EE"/>
    <w:rsid w:val="007D0727"/>
    <w:rsid w:val="007D0E26"/>
    <w:rsid w:val="007F0D12"/>
    <w:rsid w:val="007F10E1"/>
    <w:rsid w:val="007F2388"/>
    <w:rsid w:val="007F2825"/>
    <w:rsid w:val="007F3CCF"/>
    <w:rsid w:val="007F3E9C"/>
    <w:rsid w:val="007F4731"/>
    <w:rsid w:val="00800779"/>
    <w:rsid w:val="008019B2"/>
    <w:rsid w:val="00802202"/>
    <w:rsid w:val="008023A6"/>
    <w:rsid w:val="008045F8"/>
    <w:rsid w:val="008109F3"/>
    <w:rsid w:val="0081145A"/>
    <w:rsid w:val="0081778A"/>
    <w:rsid w:val="00820C74"/>
    <w:rsid w:val="00821CA2"/>
    <w:rsid w:val="008234F8"/>
    <w:rsid w:val="00824F04"/>
    <w:rsid w:val="00832745"/>
    <w:rsid w:val="00836B04"/>
    <w:rsid w:val="00840725"/>
    <w:rsid w:val="00842729"/>
    <w:rsid w:val="008435B6"/>
    <w:rsid w:val="008446B4"/>
    <w:rsid w:val="00844C53"/>
    <w:rsid w:val="00852691"/>
    <w:rsid w:val="00853394"/>
    <w:rsid w:val="00855185"/>
    <w:rsid w:val="00856B22"/>
    <w:rsid w:val="008601D3"/>
    <w:rsid w:val="00860B07"/>
    <w:rsid w:val="00861AA2"/>
    <w:rsid w:val="00863EB3"/>
    <w:rsid w:val="00865CD0"/>
    <w:rsid w:val="008713CD"/>
    <w:rsid w:val="008756E7"/>
    <w:rsid w:val="008813C8"/>
    <w:rsid w:val="0088440C"/>
    <w:rsid w:val="00884E95"/>
    <w:rsid w:val="00885DD2"/>
    <w:rsid w:val="00887EFF"/>
    <w:rsid w:val="008A0CAA"/>
    <w:rsid w:val="008A1B22"/>
    <w:rsid w:val="008B0AD2"/>
    <w:rsid w:val="008B20AD"/>
    <w:rsid w:val="008B213C"/>
    <w:rsid w:val="008B27FD"/>
    <w:rsid w:val="008B75D6"/>
    <w:rsid w:val="008C1B05"/>
    <w:rsid w:val="008C2FC4"/>
    <w:rsid w:val="008C3658"/>
    <w:rsid w:val="008C4B73"/>
    <w:rsid w:val="008D14C9"/>
    <w:rsid w:val="008D2EC9"/>
    <w:rsid w:val="008D4940"/>
    <w:rsid w:val="008D6495"/>
    <w:rsid w:val="008E35A4"/>
    <w:rsid w:val="008E37E6"/>
    <w:rsid w:val="008E41E9"/>
    <w:rsid w:val="008E4E78"/>
    <w:rsid w:val="008E54B1"/>
    <w:rsid w:val="008F075C"/>
    <w:rsid w:val="008F0770"/>
    <w:rsid w:val="008F1A35"/>
    <w:rsid w:val="008F2A47"/>
    <w:rsid w:val="008F2E2B"/>
    <w:rsid w:val="008F44B0"/>
    <w:rsid w:val="008F472C"/>
    <w:rsid w:val="008F492D"/>
    <w:rsid w:val="008F4A42"/>
    <w:rsid w:val="008F51A9"/>
    <w:rsid w:val="008F52CF"/>
    <w:rsid w:val="0090271F"/>
    <w:rsid w:val="009039AC"/>
    <w:rsid w:val="009055CF"/>
    <w:rsid w:val="00905CB3"/>
    <w:rsid w:val="00912860"/>
    <w:rsid w:val="00913D6E"/>
    <w:rsid w:val="00914260"/>
    <w:rsid w:val="00917F0E"/>
    <w:rsid w:val="00921BFD"/>
    <w:rsid w:val="00923CBD"/>
    <w:rsid w:val="00923E32"/>
    <w:rsid w:val="00926D63"/>
    <w:rsid w:val="0093247D"/>
    <w:rsid w:val="00934442"/>
    <w:rsid w:val="00935B08"/>
    <w:rsid w:val="00936342"/>
    <w:rsid w:val="00945402"/>
    <w:rsid w:val="00947A85"/>
    <w:rsid w:val="00950F0B"/>
    <w:rsid w:val="00951CCC"/>
    <w:rsid w:val="009611FE"/>
    <w:rsid w:val="00961635"/>
    <w:rsid w:val="00963F34"/>
    <w:rsid w:val="00965441"/>
    <w:rsid w:val="009673C9"/>
    <w:rsid w:val="0096746E"/>
    <w:rsid w:val="00974EFA"/>
    <w:rsid w:val="009778AD"/>
    <w:rsid w:val="00982AC3"/>
    <w:rsid w:val="00983475"/>
    <w:rsid w:val="009835D5"/>
    <w:rsid w:val="009847BF"/>
    <w:rsid w:val="00985218"/>
    <w:rsid w:val="0098621B"/>
    <w:rsid w:val="009905B4"/>
    <w:rsid w:val="009916EC"/>
    <w:rsid w:val="00995AC8"/>
    <w:rsid w:val="009A02A2"/>
    <w:rsid w:val="009A02B6"/>
    <w:rsid w:val="009A104B"/>
    <w:rsid w:val="009B3294"/>
    <w:rsid w:val="009B3787"/>
    <w:rsid w:val="009B3B15"/>
    <w:rsid w:val="009B5010"/>
    <w:rsid w:val="009B5C94"/>
    <w:rsid w:val="009C03D3"/>
    <w:rsid w:val="009C26E5"/>
    <w:rsid w:val="009C53CF"/>
    <w:rsid w:val="009D1919"/>
    <w:rsid w:val="009D228B"/>
    <w:rsid w:val="009D2A3B"/>
    <w:rsid w:val="009D67C1"/>
    <w:rsid w:val="009D7F9E"/>
    <w:rsid w:val="009E0563"/>
    <w:rsid w:val="009E1C58"/>
    <w:rsid w:val="009E1ED1"/>
    <w:rsid w:val="009E36B5"/>
    <w:rsid w:val="009E59E1"/>
    <w:rsid w:val="009F0293"/>
    <w:rsid w:val="009F0989"/>
    <w:rsid w:val="009F5076"/>
    <w:rsid w:val="009F5DF3"/>
    <w:rsid w:val="00A013C6"/>
    <w:rsid w:val="00A02CF7"/>
    <w:rsid w:val="00A112E2"/>
    <w:rsid w:val="00A115C4"/>
    <w:rsid w:val="00A13EA1"/>
    <w:rsid w:val="00A16421"/>
    <w:rsid w:val="00A220BC"/>
    <w:rsid w:val="00A23C50"/>
    <w:rsid w:val="00A2719D"/>
    <w:rsid w:val="00A27279"/>
    <w:rsid w:val="00A31C31"/>
    <w:rsid w:val="00A32DF0"/>
    <w:rsid w:val="00A36633"/>
    <w:rsid w:val="00A4649C"/>
    <w:rsid w:val="00A50A2E"/>
    <w:rsid w:val="00A52E06"/>
    <w:rsid w:val="00A52E3B"/>
    <w:rsid w:val="00A56890"/>
    <w:rsid w:val="00A56EBD"/>
    <w:rsid w:val="00A63A2A"/>
    <w:rsid w:val="00A64A06"/>
    <w:rsid w:val="00A662F1"/>
    <w:rsid w:val="00A7134B"/>
    <w:rsid w:val="00A815F9"/>
    <w:rsid w:val="00A863EB"/>
    <w:rsid w:val="00A92154"/>
    <w:rsid w:val="00A9280C"/>
    <w:rsid w:val="00AA184E"/>
    <w:rsid w:val="00AA187B"/>
    <w:rsid w:val="00AA3090"/>
    <w:rsid w:val="00AA4536"/>
    <w:rsid w:val="00AA4A2F"/>
    <w:rsid w:val="00AA5AF2"/>
    <w:rsid w:val="00AA784B"/>
    <w:rsid w:val="00AA7C89"/>
    <w:rsid w:val="00AB18CB"/>
    <w:rsid w:val="00AB3617"/>
    <w:rsid w:val="00AB4058"/>
    <w:rsid w:val="00AB5344"/>
    <w:rsid w:val="00AB67A7"/>
    <w:rsid w:val="00AB76E0"/>
    <w:rsid w:val="00AB7B47"/>
    <w:rsid w:val="00AC1B3C"/>
    <w:rsid w:val="00AC1D67"/>
    <w:rsid w:val="00AC2383"/>
    <w:rsid w:val="00AC401B"/>
    <w:rsid w:val="00AC425D"/>
    <w:rsid w:val="00AC449F"/>
    <w:rsid w:val="00AC6C40"/>
    <w:rsid w:val="00AD1B95"/>
    <w:rsid w:val="00AD4078"/>
    <w:rsid w:val="00AD7F05"/>
    <w:rsid w:val="00AE01C7"/>
    <w:rsid w:val="00AE5C93"/>
    <w:rsid w:val="00AE7BF6"/>
    <w:rsid w:val="00AF39AB"/>
    <w:rsid w:val="00AF3D80"/>
    <w:rsid w:val="00AF478B"/>
    <w:rsid w:val="00B0111C"/>
    <w:rsid w:val="00B03E3E"/>
    <w:rsid w:val="00B05317"/>
    <w:rsid w:val="00B06B76"/>
    <w:rsid w:val="00B07605"/>
    <w:rsid w:val="00B077F9"/>
    <w:rsid w:val="00B10415"/>
    <w:rsid w:val="00B1182C"/>
    <w:rsid w:val="00B12E0F"/>
    <w:rsid w:val="00B130B0"/>
    <w:rsid w:val="00B162E4"/>
    <w:rsid w:val="00B2096F"/>
    <w:rsid w:val="00B20A4E"/>
    <w:rsid w:val="00B22A4C"/>
    <w:rsid w:val="00B27313"/>
    <w:rsid w:val="00B27A02"/>
    <w:rsid w:val="00B30594"/>
    <w:rsid w:val="00B34E7A"/>
    <w:rsid w:val="00B36865"/>
    <w:rsid w:val="00B36D73"/>
    <w:rsid w:val="00B42F74"/>
    <w:rsid w:val="00B432AD"/>
    <w:rsid w:val="00B4355D"/>
    <w:rsid w:val="00B51D2C"/>
    <w:rsid w:val="00B525C7"/>
    <w:rsid w:val="00B5427D"/>
    <w:rsid w:val="00B56C63"/>
    <w:rsid w:val="00B57367"/>
    <w:rsid w:val="00B57ED2"/>
    <w:rsid w:val="00B618B2"/>
    <w:rsid w:val="00B6446E"/>
    <w:rsid w:val="00B65AC0"/>
    <w:rsid w:val="00B65FD1"/>
    <w:rsid w:val="00B66209"/>
    <w:rsid w:val="00B70C44"/>
    <w:rsid w:val="00B73D8D"/>
    <w:rsid w:val="00B81A70"/>
    <w:rsid w:val="00B836F1"/>
    <w:rsid w:val="00B83795"/>
    <w:rsid w:val="00B92020"/>
    <w:rsid w:val="00B9205D"/>
    <w:rsid w:val="00B937F0"/>
    <w:rsid w:val="00B93934"/>
    <w:rsid w:val="00B94CE8"/>
    <w:rsid w:val="00B95063"/>
    <w:rsid w:val="00BA5664"/>
    <w:rsid w:val="00BA6A66"/>
    <w:rsid w:val="00BB59C8"/>
    <w:rsid w:val="00BB61CE"/>
    <w:rsid w:val="00BB7789"/>
    <w:rsid w:val="00BB7A6E"/>
    <w:rsid w:val="00BC1584"/>
    <w:rsid w:val="00BC218C"/>
    <w:rsid w:val="00BC25CB"/>
    <w:rsid w:val="00BC287E"/>
    <w:rsid w:val="00BC33C5"/>
    <w:rsid w:val="00BC5F40"/>
    <w:rsid w:val="00BC618E"/>
    <w:rsid w:val="00BC7770"/>
    <w:rsid w:val="00BC7EF1"/>
    <w:rsid w:val="00BD1AE9"/>
    <w:rsid w:val="00BD25F1"/>
    <w:rsid w:val="00BD4582"/>
    <w:rsid w:val="00BD4CFC"/>
    <w:rsid w:val="00BD6595"/>
    <w:rsid w:val="00BD71D7"/>
    <w:rsid w:val="00BE1A79"/>
    <w:rsid w:val="00BE2CB6"/>
    <w:rsid w:val="00BE3765"/>
    <w:rsid w:val="00BF1006"/>
    <w:rsid w:val="00BF17D8"/>
    <w:rsid w:val="00BF3347"/>
    <w:rsid w:val="00BF5323"/>
    <w:rsid w:val="00BF5D82"/>
    <w:rsid w:val="00C03D4B"/>
    <w:rsid w:val="00C0436D"/>
    <w:rsid w:val="00C04DF5"/>
    <w:rsid w:val="00C11C14"/>
    <w:rsid w:val="00C12578"/>
    <w:rsid w:val="00C12A22"/>
    <w:rsid w:val="00C138FA"/>
    <w:rsid w:val="00C221C0"/>
    <w:rsid w:val="00C23155"/>
    <w:rsid w:val="00C23258"/>
    <w:rsid w:val="00C2356B"/>
    <w:rsid w:val="00C236AC"/>
    <w:rsid w:val="00C36C72"/>
    <w:rsid w:val="00C45481"/>
    <w:rsid w:val="00C4688C"/>
    <w:rsid w:val="00C50012"/>
    <w:rsid w:val="00C50EBD"/>
    <w:rsid w:val="00C522EA"/>
    <w:rsid w:val="00C52DA9"/>
    <w:rsid w:val="00C62449"/>
    <w:rsid w:val="00C64756"/>
    <w:rsid w:val="00C66335"/>
    <w:rsid w:val="00C67864"/>
    <w:rsid w:val="00C72A30"/>
    <w:rsid w:val="00C7332E"/>
    <w:rsid w:val="00C740A3"/>
    <w:rsid w:val="00C77A28"/>
    <w:rsid w:val="00C812C6"/>
    <w:rsid w:val="00C92A79"/>
    <w:rsid w:val="00C935DC"/>
    <w:rsid w:val="00C967C3"/>
    <w:rsid w:val="00CA0504"/>
    <w:rsid w:val="00CA335B"/>
    <w:rsid w:val="00CA33DC"/>
    <w:rsid w:val="00CB00F4"/>
    <w:rsid w:val="00CB016E"/>
    <w:rsid w:val="00CB196A"/>
    <w:rsid w:val="00CB40B3"/>
    <w:rsid w:val="00CB56B2"/>
    <w:rsid w:val="00CB5B78"/>
    <w:rsid w:val="00CB5CF2"/>
    <w:rsid w:val="00CB6BA9"/>
    <w:rsid w:val="00CC2390"/>
    <w:rsid w:val="00CC26CA"/>
    <w:rsid w:val="00CC3B71"/>
    <w:rsid w:val="00CC4391"/>
    <w:rsid w:val="00CC6C27"/>
    <w:rsid w:val="00CD3EB7"/>
    <w:rsid w:val="00CD5B97"/>
    <w:rsid w:val="00CD659B"/>
    <w:rsid w:val="00CD672A"/>
    <w:rsid w:val="00CE000A"/>
    <w:rsid w:val="00CE1079"/>
    <w:rsid w:val="00CE178B"/>
    <w:rsid w:val="00CE27E2"/>
    <w:rsid w:val="00CE66F6"/>
    <w:rsid w:val="00CF2344"/>
    <w:rsid w:val="00CF34F6"/>
    <w:rsid w:val="00CF5606"/>
    <w:rsid w:val="00CF57F1"/>
    <w:rsid w:val="00CF6A90"/>
    <w:rsid w:val="00D056A1"/>
    <w:rsid w:val="00D112F8"/>
    <w:rsid w:val="00D20C03"/>
    <w:rsid w:val="00D20D6C"/>
    <w:rsid w:val="00D23001"/>
    <w:rsid w:val="00D23875"/>
    <w:rsid w:val="00D23B58"/>
    <w:rsid w:val="00D30091"/>
    <w:rsid w:val="00D304C0"/>
    <w:rsid w:val="00D309D9"/>
    <w:rsid w:val="00D30F61"/>
    <w:rsid w:val="00D34CC2"/>
    <w:rsid w:val="00D36831"/>
    <w:rsid w:val="00D40EA0"/>
    <w:rsid w:val="00D429E8"/>
    <w:rsid w:val="00D4467B"/>
    <w:rsid w:val="00D4670B"/>
    <w:rsid w:val="00D50B2C"/>
    <w:rsid w:val="00D56AE2"/>
    <w:rsid w:val="00D60239"/>
    <w:rsid w:val="00D62654"/>
    <w:rsid w:val="00D65040"/>
    <w:rsid w:val="00D71371"/>
    <w:rsid w:val="00D713DD"/>
    <w:rsid w:val="00D7322F"/>
    <w:rsid w:val="00D74076"/>
    <w:rsid w:val="00D747DF"/>
    <w:rsid w:val="00D771AE"/>
    <w:rsid w:val="00D77C41"/>
    <w:rsid w:val="00D838AC"/>
    <w:rsid w:val="00D924A2"/>
    <w:rsid w:val="00D969BA"/>
    <w:rsid w:val="00D96B08"/>
    <w:rsid w:val="00D97763"/>
    <w:rsid w:val="00DA176D"/>
    <w:rsid w:val="00DA187E"/>
    <w:rsid w:val="00DA1E89"/>
    <w:rsid w:val="00DA412D"/>
    <w:rsid w:val="00DB06D7"/>
    <w:rsid w:val="00DB3E0E"/>
    <w:rsid w:val="00DB600B"/>
    <w:rsid w:val="00DC006E"/>
    <w:rsid w:val="00DC2162"/>
    <w:rsid w:val="00DC2D6C"/>
    <w:rsid w:val="00DC32CD"/>
    <w:rsid w:val="00DC4191"/>
    <w:rsid w:val="00DC4AED"/>
    <w:rsid w:val="00DC4D5E"/>
    <w:rsid w:val="00DC4DDD"/>
    <w:rsid w:val="00DD067B"/>
    <w:rsid w:val="00DD0710"/>
    <w:rsid w:val="00DD66D4"/>
    <w:rsid w:val="00DE13EB"/>
    <w:rsid w:val="00DE37DF"/>
    <w:rsid w:val="00DE4DD8"/>
    <w:rsid w:val="00DE5654"/>
    <w:rsid w:val="00DF1749"/>
    <w:rsid w:val="00DF7DFD"/>
    <w:rsid w:val="00E000D7"/>
    <w:rsid w:val="00E030BB"/>
    <w:rsid w:val="00E07C64"/>
    <w:rsid w:val="00E10E2F"/>
    <w:rsid w:val="00E113D8"/>
    <w:rsid w:val="00E160E9"/>
    <w:rsid w:val="00E170E4"/>
    <w:rsid w:val="00E22B17"/>
    <w:rsid w:val="00E23DD5"/>
    <w:rsid w:val="00E25ABB"/>
    <w:rsid w:val="00E27015"/>
    <w:rsid w:val="00E27866"/>
    <w:rsid w:val="00E30564"/>
    <w:rsid w:val="00E32481"/>
    <w:rsid w:val="00E3471E"/>
    <w:rsid w:val="00E34F96"/>
    <w:rsid w:val="00E36958"/>
    <w:rsid w:val="00E406E6"/>
    <w:rsid w:val="00E41826"/>
    <w:rsid w:val="00E50A9E"/>
    <w:rsid w:val="00E51F8A"/>
    <w:rsid w:val="00E52788"/>
    <w:rsid w:val="00E53AA9"/>
    <w:rsid w:val="00E53C44"/>
    <w:rsid w:val="00E53E9C"/>
    <w:rsid w:val="00E55DEC"/>
    <w:rsid w:val="00E55EF0"/>
    <w:rsid w:val="00E565B1"/>
    <w:rsid w:val="00E56E5A"/>
    <w:rsid w:val="00E6633E"/>
    <w:rsid w:val="00E719CC"/>
    <w:rsid w:val="00E7275A"/>
    <w:rsid w:val="00E72E83"/>
    <w:rsid w:val="00E733D3"/>
    <w:rsid w:val="00E747A9"/>
    <w:rsid w:val="00E74891"/>
    <w:rsid w:val="00E80E71"/>
    <w:rsid w:val="00E839F1"/>
    <w:rsid w:val="00E90710"/>
    <w:rsid w:val="00E95174"/>
    <w:rsid w:val="00E963E5"/>
    <w:rsid w:val="00EA1815"/>
    <w:rsid w:val="00EA1C4A"/>
    <w:rsid w:val="00EA3A9C"/>
    <w:rsid w:val="00EA7AE3"/>
    <w:rsid w:val="00EB3D01"/>
    <w:rsid w:val="00EB6F97"/>
    <w:rsid w:val="00EC08E1"/>
    <w:rsid w:val="00EC110F"/>
    <w:rsid w:val="00EC16D0"/>
    <w:rsid w:val="00EC28D1"/>
    <w:rsid w:val="00EC3A7E"/>
    <w:rsid w:val="00EC529B"/>
    <w:rsid w:val="00ED0AC8"/>
    <w:rsid w:val="00ED0D45"/>
    <w:rsid w:val="00ED205F"/>
    <w:rsid w:val="00ED5D71"/>
    <w:rsid w:val="00ED70BE"/>
    <w:rsid w:val="00ED7676"/>
    <w:rsid w:val="00EE2F5B"/>
    <w:rsid w:val="00EE53CF"/>
    <w:rsid w:val="00EF03AF"/>
    <w:rsid w:val="00EF1FB0"/>
    <w:rsid w:val="00F0468A"/>
    <w:rsid w:val="00F047D3"/>
    <w:rsid w:val="00F064DF"/>
    <w:rsid w:val="00F06985"/>
    <w:rsid w:val="00F079BD"/>
    <w:rsid w:val="00F1278B"/>
    <w:rsid w:val="00F13674"/>
    <w:rsid w:val="00F17499"/>
    <w:rsid w:val="00F227DF"/>
    <w:rsid w:val="00F2358F"/>
    <w:rsid w:val="00F243AE"/>
    <w:rsid w:val="00F2442D"/>
    <w:rsid w:val="00F2586A"/>
    <w:rsid w:val="00F260E4"/>
    <w:rsid w:val="00F2718E"/>
    <w:rsid w:val="00F354B7"/>
    <w:rsid w:val="00F367B7"/>
    <w:rsid w:val="00F41D0B"/>
    <w:rsid w:val="00F53D72"/>
    <w:rsid w:val="00F56479"/>
    <w:rsid w:val="00F6722C"/>
    <w:rsid w:val="00F67738"/>
    <w:rsid w:val="00F7101A"/>
    <w:rsid w:val="00F729D6"/>
    <w:rsid w:val="00F7719B"/>
    <w:rsid w:val="00F83768"/>
    <w:rsid w:val="00F847DE"/>
    <w:rsid w:val="00F85856"/>
    <w:rsid w:val="00F85E5F"/>
    <w:rsid w:val="00F87AC7"/>
    <w:rsid w:val="00F87E2A"/>
    <w:rsid w:val="00F93E4B"/>
    <w:rsid w:val="00F95E72"/>
    <w:rsid w:val="00F95E7A"/>
    <w:rsid w:val="00F95F32"/>
    <w:rsid w:val="00FA0031"/>
    <w:rsid w:val="00FA08D4"/>
    <w:rsid w:val="00FA30F2"/>
    <w:rsid w:val="00FA41A7"/>
    <w:rsid w:val="00FA593B"/>
    <w:rsid w:val="00FA5C66"/>
    <w:rsid w:val="00FA7F40"/>
    <w:rsid w:val="00FB2939"/>
    <w:rsid w:val="00FB49CA"/>
    <w:rsid w:val="00FB6726"/>
    <w:rsid w:val="00FB7033"/>
    <w:rsid w:val="00FB7DED"/>
    <w:rsid w:val="00FC176D"/>
    <w:rsid w:val="00FC655F"/>
    <w:rsid w:val="00FC753E"/>
    <w:rsid w:val="00FC76DF"/>
    <w:rsid w:val="00FD0102"/>
    <w:rsid w:val="00FD0A2D"/>
    <w:rsid w:val="00FD5E92"/>
    <w:rsid w:val="00FE1C7F"/>
    <w:rsid w:val="00FE6FCE"/>
    <w:rsid w:val="00FF1137"/>
    <w:rsid w:val="00FF32A5"/>
    <w:rsid w:val="00FF36D9"/>
    <w:rsid w:val="00FF3F05"/>
    <w:rsid w:val="00FF4DE3"/>
    <w:rsid w:val="00FF60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8A40C5-CC64-422B-802C-2397F9AF1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7">
    <w:name w:val="Normal"/>
    <w:qFormat/>
  </w:style>
  <w:style w:type="paragraph" w:styleId="1">
    <w:name w:val="heading 1"/>
    <w:basedOn w:val="a7"/>
    <w:next w:val="a7"/>
    <w:link w:val="10"/>
    <w:qFormat/>
    <w:rsid w:val="007426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7"/>
    <w:link w:val="22"/>
    <w:qFormat/>
    <w:rsid w:val="0058748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1">
    <w:name w:val="heading 3"/>
    <w:aliases w:val="Пункт"/>
    <w:basedOn w:val="21"/>
    <w:next w:val="a8"/>
    <w:link w:val="32"/>
    <w:qFormat/>
    <w:rsid w:val="00062130"/>
    <w:pPr>
      <w:keepNext/>
      <w:numPr>
        <w:ilvl w:val="2"/>
        <w:numId w:val="18"/>
      </w:numPr>
      <w:spacing w:before="180" w:beforeAutospacing="0" w:after="120" w:afterAutospacing="0"/>
      <w:outlineLvl w:val="2"/>
    </w:pPr>
    <w:rPr>
      <w:rFonts w:ascii="Arial" w:hAnsi="Arial" w:cs="Arial"/>
      <w:i/>
      <w:iCs/>
      <w:sz w:val="24"/>
      <w:szCs w:val="26"/>
    </w:rPr>
  </w:style>
  <w:style w:type="paragraph" w:styleId="41">
    <w:name w:val="heading 4"/>
    <w:basedOn w:val="a7"/>
    <w:next w:val="a7"/>
    <w:link w:val="42"/>
    <w:qFormat/>
    <w:rsid w:val="00062130"/>
    <w:pPr>
      <w:keepNext/>
      <w:numPr>
        <w:ilvl w:val="3"/>
        <w:numId w:val="18"/>
      </w:numPr>
      <w:spacing w:before="240" w:after="60" w:line="240" w:lineRule="auto"/>
      <w:outlineLvl w:val="3"/>
    </w:pPr>
    <w:rPr>
      <w:rFonts w:ascii="Times New Roman" w:eastAsia="Times New Roman" w:hAnsi="Times New Roman" w:cs="Times New Roman"/>
      <w:b/>
      <w:bCs/>
      <w:sz w:val="28"/>
      <w:szCs w:val="28"/>
      <w:lang w:eastAsia="ru-RU"/>
    </w:rPr>
  </w:style>
  <w:style w:type="paragraph" w:styleId="51">
    <w:name w:val="heading 5"/>
    <w:basedOn w:val="a7"/>
    <w:next w:val="a7"/>
    <w:link w:val="52"/>
    <w:qFormat/>
    <w:rsid w:val="00062130"/>
    <w:pPr>
      <w:numPr>
        <w:ilvl w:val="4"/>
        <w:numId w:val="18"/>
      </w:num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7"/>
    <w:next w:val="a7"/>
    <w:link w:val="60"/>
    <w:qFormat/>
    <w:rsid w:val="00062130"/>
    <w:pPr>
      <w:numPr>
        <w:ilvl w:val="5"/>
        <w:numId w:val="18"/>
      </w:num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7"/>
    <w:next w:val="a7"/>
    <w:link w:val="70"/>
    <w:qFormat/>
    <w:rsid w:val="00062130"/>
    <w:pPr>
      <w:numPr>
        <w:ilvl w:val="6"/>
        <w:numId w:val="18"/>
      </w:num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7"/>
    <w:next w:val="a7"/>
    <w:link w:val="80"/>
    <w:qFormat/>
    <w:rsid w:val="00062130"/>
    <w:pPr>
      <w:numPr>
        <w:ilvl w:val="7"/>
        <w:numId w:val="18"/>
      </w:num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7"/>
    <w:next w:val="a7"/>
    <w:link w:val="90"/>
    <w:qFormat/>
    <w:rsid w:val="00062130"/>
    <w:pPr>
      <w:numPr>
        <w:ilvl w:val="8"/>
        <w:numId w:val="18"/>
      </w:numPr>
      <w:spacing w:before="240" w:after="60" w:line="240" w:lineRule="auto"/>
      <w:outlineLvl w:val="8"/>
    </w:pPr>
    <w:rPr>
      <w:rFonts w:ascii="Arial" w:eastAsia="Times New Roman" w:hAnsi="Arial" w:cs="Arial"/>
      <w:lang w:eastAsia="ru-RU"/>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0">
    <w:name w:val="Заголовок 1 Знак"/>
    <w:basedOn w:val="a9"/>
    <w:link w:val="1"/>
    <w:uiPriority w:val="9"/>
    <w:rsid w:val="007426C5"/>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9"/>
    <w:link w:val="21"/>
    <w:uiPriority w:val="9"/>
    <w:rsid w:val="00587481"/>
    <w:rPr>
      <w:rFonts w:ascii="Times New Roman" w:eastAsia="Times New Roman" w:hAnsi="Times New Roman" w:cs="Times New Roman"/>
      <w:b/>
      <w:bCs/>
      <w:sz w:val="36"/>
      <w:szCs w:val="36"/>
      <w:lang w:eastAsia="ru-RU"/>
    </w:rPr>
  </w:style>
  <w:style w:type="paragraph" w:customStyle="1" w:styleId="a8">
    <w:name w:val="Абзац с отступом"/>
    <w:basedOn w:val="a7"/>
    <w:link w:val="ac"/>
    <w:rsid w:val="00587481"/>
    <w:pPr>
      <w:spacing w:after="0" w:line="240" w:lineRule="auto"/>
      <w:ind w:firstLine="425"/>
      <w:jc w:val="both"/>
    </w:pPr>
    <w:rPr>
      <w:rFonts w:ascii="Times New Roman" w:eastAsia="Times New Roman" w:hAnsi="Times New Roman" w:cs="Times New Roman"/>
      <w:sz w:val="20"/>
      <w:szCs w:val="20"/>
      <w:lang w:eastAsia="ar-SA"/>
    </w:rPr>
  </w:style>
  <w:style w:type="character" w:customStyle="1" w:styleId="ac">
    <w:name w:val="Абзац с отступом Знак"/>
    <w:link w:val="a8"/>
    <w:rsid w:val="00062130"/>
    <w:rPr>
      <w:rFonts w:ascii="Times New Roman" w:eastAsia="Times New Roman" w:hAnsi="Times New Roman" w:cs="Times New Roman"/>
      <w:sz w:val="20"/>
      <w:szCs w:val="20"/>
      <w:lang w:eastAsia="ar-SA"/>
    </w:rPr>
  </w:style>
  <w:style w:type="character" w:customStyle="1" w:styleId="32">
    <w:name w:val="Заголовок 3 Знак"/>
    <w:aliases w:val="Пункт Знак"/>
    <w:basedOn w:val="a9"/>
    <w:link w:val="31"/>
    <w:rsid w:val="00062130"/>
    <w:rPr>
      <w:rFonts w:ascii="Arial" w:eastAsia="Times New Roman" w:hAnsi="Arial" w:cs="Arial"/>
      <w:b/>
      <w:bCs/>
      <w:i/>
      <w:iCs/>
      <w:sz w:val="24"/>
      <w:szCs w:val="26"/>
      <w:lang w:eastAsia="ru-RU"/>
    </w:rPr>
  </w:style>
  <w:style w:type="character" w:customStyle="1" w:styleId="42">
    <w:name w:val="Заголовок 4 Знак"/>
    <w:basedOn w:val="a9"/>
    <w:link w:val="41"/>
    <w:rsid w:val="00062130"/>
    <w:rPr>
      <w:rFonts w:ascii="Times New Roman" w:eastAsia="Times New Roman" w:hAnsi="Times New Roman" w:cs="Times New Roman"/>
      <w:b/>
      <w:bCs/>
      <w:sz w:val="28"/>
      <w:szCs w:val="28"/>
      <w:lang w:eastAsia="ru-RU"/>
    </w:rPr>
  </w:style>
  <w:style w:type="character" w:customStyle="1" w:styleId="52">
    <w:name w:val="Заголовок 5 Знак"/>
    <w:basedOn w:val="a9"/>
    <w:link w:val="51"/>
    <w:rsid w:val="00062130"/>
    <w:rPr>
      <w:rFonts w:ascii="Times New Roman" w:eastAsia="Times New Roman" w:hAnsi="Times New Roman" w:cs="Times New Roman"/>
      <w:b/>
      <w:bCs/>
      <w:i/>
      <w:iCs/>
      <w:sz w:val="26"/>
      <w:szCs w:val="26"/>
      <w:lang w:eastAsia="ru-RU"/>
    </w:rPr>
  </w:style>
  <w:style w:type="character" w:customStyle="1" w:styleId="60">
    <w:name w:val="Заголовок 6 Знак"/>
    <w:basedOn w:val="a9"/>
    <w:link w:val="6"/>
    <w:rsid w:val="00062130"/>
    <w:rPr>
      <w:rFonts w:ascii="Times New Roman" w:eastAsia="Times New Roman" w:hAnsi="Times New Roman" w:cs="Times New Roman"/>
      <w:b/>
      <w:bCs/>
      <w:lang w:eastAsia="ru-RU"/>
    </w:rPr>
  </w:style>
  <w:style w:type="character" w:customStyle="1" w:styleId="70">
    <w:name w:val="Заголовок 7 Знак"/>
    <w:basedOn w:val="a9"/>
    <w:link w:val="7"/>
    <w:rsid w:val="00062130"/>
    <w:rPr>
      <w:rFonts w:ascii="Times New Roman" w:eastAsia="Times New Roman" w:hAnsi="Times New Roman" w:cs="Times New Roman"/>
      <w:sz w:val="24"/>
      <w:szCs w:val="24"/>
      <w:lang w:eastAsia="ru-RU"/>
    </w:rPr>
  </w:style>
  <w:style w:type="character" w:customStyle="1" w:styleId="80">
    <w:name w:val="Заголовок 8 Знак"/>
    <w:basedOn w:val="a9"/>
    <w:link w:val="8"/>
    <w:rsid w:val="00062130"/>
    <w:rPr>
      <w:rFonts w:ascii="Times New Roman" w:eastAsia="Times New Roman" w:hAnsi="Times New Roman" w:cs="Times New Roman"/>
      <w:i/>
      <w:iCs/>
      <w:sz w:val="24"/>
      <w:szCs w:val="24"/>
      <w:lang w:eastAsia="ru-RU"/>
    </w:rPr>
  </w:style>
  <w:style w:type="character" w:customStyle="1" w:styleId="90">
    <w:name w:val="Заголовок 9 Знак"/>
    <w:basedOn w:val="a9"/>
    <w:link w:val="9"/>
    <w:rsid w:val="00062130"/>
    <w:rPr>
      <w:rFonts w:ascii="Arial" w:eastAsia="Times New Roman" w:hAnsi="Arial" w:cs="Arial"/>
      <w:lang w:eastAsia="ru-RU"/>
    </w:rPr>
  </w:style>
  <w:style w:type="character" w:styleId="ad">
    <w:name w:val="Emphasis"/>
    <w:basedOn w:val="a9"/>
    <w:uiPriority w:val="20"/>
    <w:qFormat/>
    <w:rsid w:val="008234F8"/>
    <w:rPr>
      <w:rFonts w:cs="Times New Roman"/>
      <w:i/>
      <w:iCs/>
    </w:rPr>
  </w:style>
  <w:style w:type="paragraph" w:styleId="ae">
    <w:name w:val="List Paragraph"/>
    <w:basedOn w:val="a7"/>
    <w:uiPriority w:val="34"/>
    <w:qFormat/>
    <w:rsid w:val="008234F8"/>
    <w:pPr>
      <w:ind w:left="720"/>
      <w:contextualSpacing/>
    </w:pPr>
    <w:rPr>
      <w:rFonts w:ascii="Calibri" w:eastAsia="Calibri" w:hAnsi="Calibri" w:cs="Times New Roman"/>
    </w:rPr>
  </w:style>
  <w:style w:type="paragraph" w:customStyle="1" w:styleId="MTDisplayEquation">
    <w:name w:val="MTDisplayEquation"/>
    <w:basedOn w:val="a7"/>
    <w:next w:val="a7"/>
    <w:link w:val="MTDisplayEquation0"/>
    <w:rsid w:val="00463EA4"/>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MTDisplayEquation0">
    <w:name w:val="MTDisplayEquation Знак"/>
    <w:basedOn w:val="a9"/>
    <w:link w:val="MTDisplayEquation"/>
    <w:rsid w:val="007426C5"/>
    <w:rPr>
      <w:rFonts w:ascii="Times New Roman" w:eastAsia="Times New Roman" w:hAnsi="Times New Roman" w:cs="Times New Roman"/>
      <w:sz w:val="24"/>
      <w:szCs w:val="24"/>
      <w:lang w:eastAsia="ru-RU"/>
    </w:rPr>
  </w:style>
  <w:style w:type="character" w:styleId="af">
    <w:name w:val="Strong"/>
    <w:basedOn w:val="a9"/>
    <w:qFormat/>
    <w:rsid w:val="00C50012"/>
    <w:rPr>
      <w:b/>
      <w:bCs/>
    </w:rPr>
  </w:style>
  <w:style w:type="paragraph" w:styleId="af0">
    <w:name w:val="Balloon Text"/>
    <w:basedOn w:val="a7"/>
    <w:link w:val="af1"/>
    <w:uiPriority w:val="99"/>
    <w:semiHidden/>
    <w:rsid w:val="00587481"/>
    <w:pPr>
      <w:spacing w:after="0" w:line="240" w:lineRule="auto"/>
    </w:pPr>
    <w:rPr>
      <w:rFonts w:ascii="Tahoma" w:eastAsia="Calibri" w:hAnsi="Tahoma" w:cs="Tahoma"/>
      <w:sz w:val="16"/>
      <w:szCs w:val="16"/>
    </w:rPr>
  </w:style>
  <w:style w:type="character" w:customStyle="1" w:styleId="af1">
    <w:name w:val="Текст выноски Знак"/>
    <w:basedOn w:val="a9"/>
    <w:link w:val="af0"/>
    <w:uiPriority w:val="99"/>
    <w:semiHidden/>
    <w:rsid w:val="00587481"/>
    <w:rPr>
      <w:rFonts w:ascii="Tahoma" w:eastAsia="Calibri" w:hAnsi="Tahoma" w:cs="Tahoma"/>
      <w:sz w:val="16"/>
      <w:szCs w:val="16"/>
    </w:rPr>
  </w:style>
  <w:style w:type="character" w:customStyle="1" w:styleId="headingcontent">
    <w:name w:val="heading__content"/>
    <w:basedOn w:val="a9"/>
    <w:rsid w:val="00587481"/>
  </w:style>
  <w:style w:type="character" w:styleId="af2">
    <w:name w:val="Hyperlink"/>
    <w:basedOn w:val="a9"/>
    <w:unhideWhenUsed/>
    <w:rsid w:val="00587481"/>
    <w:rPr>
      <w:color w:val="0000FF"/>
      <w:u w:val="single"/>
    </w:rPr>
  </w:style>
  <w:style w:type="paragraph" w:styleId="af3">
    <w:name w:val="Normal (Web)"/>
    <w:basedOn w:val="a7"/>
    <w:uiPriority w:val="99"/>
    <w:semiHidden/>
    <w:unhideWhenUsed/>
    <w:rsid w:val="005874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
    <w:name w:val="hl"/>
    <w:basedOn w:val="a9"/>
    <w:rsid w:val="00587481"/>
  </w:style>
  <w:style w:type="character" w:customStyle="1" w:styleId="apple-converted-space">
    <w:name w:val="apple-converted-space"/>
    <w:basedOn w:val="a9"/>
    <w:rsid w:val="00587481"/>
  </w:style>
  <w:style w:type="character" w:customStyle="1" w:styleId="hdesc">
    <w:name w:val="hdesc"/>
    <w:basedOn w:val="a9"/>
    <w:rsid w:val="00587481"/>
  </w:style>
  <w:style w:type="character" w:customStyle="1" w:styleId="extendedfeaturetitle">
    <w:name w:val="extendedfeaturetitle"/>
    <w:basedOn w:val="a9"/>
    <w:rsid w:val="00587481"/>
  </w:style>
  <w:style w:type="character" w:customStyle="1" w:styleId="extendedfeaturecontent">
    <w:name w:val="extendedfeaturecontent"/>
    <w:basedOn w:val="a9"/>
    <w:rsid w:val="00587481"/>
  </w:style>
  <w:style w:type="paragraph" w:customStyle="1" w:styleId="FigureCaption">
    <w:name w:val="Figure Caption"/>
    <w:next w:val="a7"/>
    <w:qFormat/>
    <w:rsid w:val="005A301E"/>
    <w:pPr>
      <w:numPr>
        <w:numId w:val="8"/>
      </w:numPr>
      <w:tabs>
        <w:tab w:val="clear" w:pos="1843"/>
        <w:tab w:val="num" w:pos="1844"/>
      </w:tabs>
      <w:spacing w:after="0" w:line="240" w:lineRule="auto"/>
      <w:ind w:left="1844" w:right="1701"/>
    </w:pPr>
    <w:rPr>
      <w:rFonts w:ascii="Times New Roman" w:eastAsiaTheme="minorEastAsia" w:hAnsi="Times New Roman" w:cs="Times New Roman"/>
      <w:sz w:val="20"/>
      <w:szCs w:val="20"/>
      <w:lang w:val="en-GB"/>
    </w:rPr>
  </w:style>
  <w:style w:type="paragraph" w:customStyle="1" w:styleId="Paragraphbulleted">
    <w:name w:val="Paragraph (bulleted)"/>
    <w:basedOn w:val="a7"/>
    <w:rsid w:val="005A301E"/>
    <w:pPr>
      <w:numPr>
        <w:numId w:val="9"/>
      </w:numPr>
      <w:spacing w:after="0" w:line="240" w:lineRule="auto"/>
      <w:ind w:left="641" w:hanging="357"/>
      <w:jc w:val="both"/>
    </w:pPr>
    <w:rPr>
      <w:rFonts w:ascii="Times New Roman" w:eastAsiaTheme="minorEastAsia" w:hAnsi="Times New Roman" w:cs="Times New Roman"/>
      <w:sz w:val="20"/>
      <w:szCs w:val="20"/>
      <w:lang w:val="en-US"/>
    </w:rPr>
  </w:style>
  <w:style w:type="paragraph" w:customStyle="1" w:styleId="Paragraph">
    <w:name w:val="Paragraph"/>
    <w:basedOn w:val="a7"/>
    <w:rsid w:val="005A301E"/>
    <w:pPr>
      <w:spacing w:after="0" w:line="240" w:lineRule="auto"/>
      <w:ind w:firstLine="284"/>
      <w:jc w:val="both"/>
    </w:pPr>
    <w:rPr>
      <w:rFonts w:ascii="Times New Roman" w:eastAsiaTheme="minorEastAsia" w:hAnsi="Times New Roman" w:cs="Times New Roman"/>
      <w:sz w:val="20"/>
      <w:szCs w:val="20"/>
      <w:lang w:val="en-US"/>
    </w:rPr>
  </w:style>
  <w:style w:type="paragraph" w:styleId="af4">
    <w:name w:val="header"/>
    <w:basedOn w:val="a7"/>
    <w:link w:val="af5"/>
    <w:uiPriority w:val="99"/>
    <w:unhideWhenUsed/>
    <w:rsid w:val="00634563"/>
    <w:pPr>
      <w:tabs>
        <w:tab w:val="center" w:pos="4677"/>
        <w:tab w:val="right" w:pos="9355"/>
      </w:tabs>
      <w:spacing w:after="0" w:line="240" w:lineRule="auto"/>
    </w:pPr>
  </w:style>
  <w:style w:type="character" w:customStyle="1" w:styleId="af5">
    <w:name w:val="Верхний колонтитул Знак"/>
    <w:basedOn w:val="a9"/>
    <w:link w:val="af4"/>
    <w:uiPriority w:val="99"/>
    <w:rsid w:val="00634563"/>
  </w:style>
  <w:style w:type="paragraph" w:styleId="af6">
    <w:name w:val="footer"/>
    <w:basedOn w:val="a7"/>
    <w:link w:val="af7"/>
    <w:unhideWhenUsed/>
    <w:rsid w:val="00634563"/>
    <w:pPr>
      <w:tabs>
        <w:tab w:val="center" w:pos="4677"/>
        <w:tab w:val="right" w:pos="9355"/>
      </w:tabs>
      <w:spacing w:after="0" w:line="240" w:lineRule="auto"/>
    </w:pPr>
  </w:style>
  <w:style w:type="character" w:customStyle="1" w:styleId="af7">
    <w:name w:val="Нижний колонтитул Знак"/>
    <w:basedOn w:val="a9"/>
    <w:link w:val="af6"/>
    <w:uiPriority w:val="99"/>
    <w:semiHidden/>
    <w:rsid w:val="00634563"/>
  </w:style>
  <w:style w:type="character" w:customStyle="1" w:styleId="hps">
    <w:name w:val="hps"/>
    <w:rsid w:val="003E2C6A"/>
  </w:style>
  <w:style w:type="paragraph" w:customStyle="1" w:styleId="CSITPlaneText">
    <w:name w:val="CSIT Plane Text"/>
    <w:basedOn w:val="a7"/>
    <w:link w:val="CSITPlaneText0"/>
    <w:rsid w:val="00032B33"/>
    <w:pPr>
      <w:tabs>
        <w:tab w:val="center" w:pos="2268"/>
        <w:tab w:val="right" w:pos="4644"/>
      </w:tabs>
      <w:spacing w:after="120" w:line="240" w:lineRule="auto"/>
      <w:jc w:val="both"/>
    </w:pPr>
    <w:rPr>
      <w:rFonts w:ascii="Calibri" w:eastAsia="Times New Roman" w:hAnsi="Calibri" w:cs="Times New Roman"/>
      <w:sz w:val="24"/>
      <w:szCs w:val="24"/>
      <w:lang w:val="en-GB"/>
    </w:rPr>
  </w:style>
  <w:style w:type="character" w:customStyle="1" w:styleId="CSITPlaneText0">
    <w:name w:val="CSIT Plane Text Знак"/>
    <w:basedOn w:val="a9"/>
    <w:link w:val="CSITPlaneText"/>
    <w:locked/>
    <w:rsid w:val="00032B33"/>
    <w:rPr>
      <w:rFonts w:ascii="Calibri" w:eastAsia="Times New Roman" w:hAnsi="Calibri" w:cs="Times New Roman"/>
      <w:sz w:val="24"/>
      <w:szCs w:val="24"/>
      <w:lang w:val="en-GB"/>
    </w:rPr>
  </w:style>
  <w:style w:type="paragraph" w:customStyle="1" w:styleId="CSIT-ObjectName">
    <w:name w:val="CSIT-Object Name"/>
    <w:basedOn w:val="a7"/>
    <w:link w:val="CSIT-ObjectName0"/>
    <w:rsid w:val="00032B33"/>
    <w:pPr>
      <w:spacing w:before="120" w:after="120" w:line="240" w:lineRule="auto"/>
      <w:jc w:val="center"/>
    </w:pPr>
    <w:rPr>
      <w:rFonts w:ascii="Calibri" w:eastAsia="Times New Roman" w:hAnsi="Calibri" w:cs="Times New Roman"/>
      <w:b/>
      <w:sz w:val="24"/>
      <w:szCs w:val="24"/>
      <w:lang w:val="en-US"/>
    </w:rPr>
  </w:style>
  <w:style w:type="character" w:customStyle="1" w:styleId="CSIT-ObjectName0">
    <w:name w:val="CSIT-Object Name Знак"/>
    <w:basedOn w:val="a9"/>
    <w:link w:val="CSIT-ObjectName"/>
    <w:uiPriority w:val="99"/>
    <w:locked/>
    <w:rsid w:val="00032B33"/>
    <w:rPr>
      <w:rFonts w:ascii="Calibri" w:eastAsia="Times New Roman" w:hAnsi="Calibri" w:cs="Times New Roman"/>
      <w:b/>
      <w:sz w:val="24"/>
      <w:szCs w:val="24"/>
      <w:lang w:val="en-US"/>
    </w:rPr>
  </w:style>
  <w:style w:type="paragraph" w:customStyle="1" w:styleId="Text">
    <w:name w:val="Text"/>
    <w:basedOn w:val="a7"/>
    <w:rsid w:val="00076D92"/>
    <w:pPr>
      <w:snapToGrid w:val="0"/>
      <w:spacing w:before="40" w:after="120" w:line="240" w:lineRule="auto"/>
      <w:jc w:val="both"/>
    </w:pPr>
    <w:rPr>
      <w:rFonts w:ascii="Times New Roman" w:eastAsia="Times New Roman" w:hAnsi="Times New Roman" w:cs="Times New Roman"/>
      <w:iCs/>
      <w:sz w:val="20"/>
      <w:szCs w:val="20"/>
      <w:lang w:val="en-GB"/>
    </w:rPr>
  </w:style>
  <w:style w:type="paragraph" w:styleId="af8">
    <w:name w:val="Body Text"/>
    <w:basedOn w:val="a7"/>
    <w:link w:val="af9"/>
    <w:rsid w:val="00BB7A6E"/>
    <w:pPr>
      <w:tabs>
        <w:tab w:val="left" w:pos="720"/>
        <w:tab w:val="left" w:pos="1440"/>
      </w:tabs>
      <w:spacing w:after="0" w:line="240" w:lineRule="auto"/>
      <w:jc w:val="both"/>
    </w:pPr>
    <w:rPr>
      <w:rFonts w:ascii="Times New Roman" w:eastAsia="Times New Roman" w:hAnsi="Times New Roman" w:cs="Times New Roman"/>
      <w:sz w:val="24"/>
      <w:szCs w:val="20"/>
      <w:lang w:val="en-GB"/>
    </w:rPr>
  </w:style>
  <w:style w:type="character" w:customStyle="1" w:styleId="af9">
    <w:name w:val="Основной текст Знак"/>
    <w:basedOn w:val="a9"/>
    <w:link w:val="af8"/>
    <w:rsid w:val="00BB7A6E"/>
    <w:rPr>
      <w:rFonts w:ascii="Times New Roman" w:eastAsia="Times New Roman" w:hAnsi="Times New Roman" w:cs="Times New Roman"/>
      <w:sz w:val="24"/>
      <w:szCs w:val="20"/>
      <w:lang w:val="en-GB"/>
    </w:rPr>
  </w:style>
  <w:style w:type="paragraph" w:styleId="afa">
    <w:name w:val="Plain Text"/>
    <w:basedOn w:val="a7"/>
    <w:link w:val="afb"/>
    <w:unhideWhenUsed/>
    <w:rsid w:val="004E5719"/>
    <w:pPr>
      <w:spacing w:after="0" w:line="240" w:lineRule="auto"/>
    </w:pPr>
    <w:rPr>
      <w:rFonts w:ascii="Consolas" w:hAnsi="Consolas" w:cs="Consolas"/>
      <w:sz w:val="21"/>
      <w:szCs w:val="21"/>
    </w:rPr>
  </w:style>
  <w:style w:type="character" w:customStyle="1" w:styleId="afb">
    <w:name w:val="Текст Знак"/>
    <w:basedOn w:val="a9"/>
    <w:link w:val="afa"/>
    <w:rsid w:val="004E5719"/>
    <w:rPr>
      <w:rFonts w:ascii="Consolas" w:hAnsi="Consolas" w:cs="Consolas"/>
      <w:sz w:val="21"/>
      <w:szCs w:val="21"/>
    </w:rPr>
  </w:style>
  <w:style w:type="table" w:styleId="afc">
    <w:name w:val="Table Grid"/>
    <w:basedOn w:val="aa"/>
    <w:rsid w:val="004E5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
    <w:name w:val="Heading #1_"/>
    <w:basedOn w:val="a9"/>
    <w:link w:val="Heading11"/>
    <w:uiPriority w:val="99"/>
    <w:locked/>
    <w:rsid w:val="00DC4D5E"/>
    <w:rPr>
      <w:rFonts w:ascii="Times New Roman" w:hAnsi="Times New Roman" w:cs="Times New Roman"/>
      <w:sz w:val="56"/>
      <w:szCs w:val="56"/>
      <w:shd w:val="clear" w:color="auto" w:fill="FFFFFF"/>
    </w:rPr>
  </w:style>
  <w:style w:type="paragraph" w:customStyle="1" w:styleId="Heading11">
    <w:name w:val="Heading #11"/>
    <w:basedOn w:val="a7"/>
    <w:link w:val="Heading1"/>
    <w:uiPriority w:val="99"/>
    <w:rsid w:val="00DC4D5E"/>
    <w:pPr>
      <w:widowControl w:val="0"/>
      <w:shd w:val="clear" w:color="auto" w:fill="FFFFFF"/>
      <w:spacing w:after="0" w:line="998" w:lineRule="exact"/>
      <w:outlineLvl w:val="0"/>
    </w:pPr>
    <w:rPr>
      <w:rFonts w:ascii="Times New Roman" w:hAnsi="Times New Roman" w:cs="Times New Roman"/>
      <w:sz w:val="56"/>
      <w:szCs w:val="56"/>
    </w:rPr>
  </w:style>
  <w:style w:type="character" w:customStyle="1" w:styleId="Bodytext2">
    <w:name w:val="Body text (2)_"/>
    <w:basedOn w:val="a9"/>
    <w:link w:val="Bodytext21"/>
    <w:uiPriority w:val="99"/>
    <w:locked/>
    <w:rsid w:val="00DC4D5E"/>
    <w:rPr>
      <w:rFonts w:ascii="Times New Roman" w:hAnsi="Times New Roman" w:cs="Times New Roman"/>
      <w:shd w:val="clear" w:color="auto" w:fill="FFFFFF"/>
    </w:rPr>
  </w:style>
  <w:style w:type="paragraph" w:customStyle="1" w:styleId="Bodytext21">
    <w:name w:val="Body text (2)1"/>
    <w:basedOn w:val="a7"/>
    <w:link w:val="Bodytext2"/>
    <w:uiPriority w:val="99"/>
    <w:rsid w:val="00DC4D5E"/>
    <w:pPr>
      <w:widowControl w:val="0"/>
      <w:shd w:val="clear" w:color="auto" w:fill="FFFFFF"/>
      <w:spacing w:after="0" w:line="288" w:lineRule="exact"/>
      <w:ind w:hanging="440"/>
      <w:jc w:val="both"/>
    </w:pPr>
    <w:rPr>
      <w:rFonts w:ascii="Times New Roman" w:hAnsi="Times New Roman" w:cs="Times New Roman"/>
    </w:rPr>
  </w:style>
  <w:style w:type="character" w:customStyle="1" w:styleId="Bodytext3">
    <w:name w:val="Body text (3)_"/>
    <w:basedOn w:val="a9"/>
    <w:link w:val="Bodytext30"/>
    <w:uiPriority w:val="99"/>
    <w:locked/>
    <w:rsid w:val="00DC4D5E"/>
    <w:rPr>
      <w:rFonts w:ascii="Times New Roman" w:hAnsi="Times New Roman" w:cs="Times New Roman"/>
      <w:sz w:val="20"/>
      <w:szCs w:val="20"/>
      <w:shd w:val="clear" w:color="auto" w:fill="FFFFFF"/>
    </w:rPr>
  </w:style>
  <w:style w:type="paragraph" w:customStyle="1" w:styleId="Bodytext30">
    <w:name w:val="Body text (3)"/>
    <w:basedOn w:val="a7"/>
    <w:link w:val="Bodytext3"/>
    <w:uiPriority w:val="99"/>
    <w:rsid w:val="00DC4D5E"/>
    <w:pPr>
      <w:widowControl w:val="0"/>
      <w:shd w:val="clear" w:color="auto" w:fill="FFFFFF"/>
      <w:spacing w:before="360" w:after="0" w:line="240" w:lineRule="atLeast"/>
      <w:jc w:val="center"/>
    </w:pPr>
    <w:rPr>
      <w:rFonts w:ascii="Times New Roman" w:hAnsi="Times New Roman" w:cs="Times New Roman"/>
      <w:sz w:val="20"/>
      <w:szCs w:val="20"/>
    </w:rPr>
  </w:style>
  <w:style w:type="character" w:customStyle="1" w:styleId="Heading2">
    <w:name w:val="Heading #2_"/>
    <w:basedOn w:val="a9"/>
    <w:link w:val="Heading20"/>
    <w:uiPriority w:val="99"/>
    <w:locked/>
    <w:rsid w:val="00DC4D5E"/>
    <w:rPr>
      <w:rFonts w:ascii="Times New Roman" w:hAnsi="Times New Roman" w:cs="Times New Roman"/>
      <w:b/>
      <w:bCs/>
      <w:sz w:val="52"/>
      <w:szCs w:val="52"/>
      <w:shd w:val="clear" w:color="auto" w:fill="FFFFFF"/>
    </w:rPr>
  </w:style>
  <w:style w:type="paragraph" w:customStyle="1" w:styleId="Heading20">
    <w:name w:val="Heading #2"/>
    <w:basedOn w:val="a7"/>
    <w:link w:val="Heading2"/>
    <w:uiPriority w:val="99"/>
    <w:rsid w:val="00DC4D5E"/>
    <w:pPr>
      <w:widowControl w:val="0"/>
      <w:shd w:val="clear" w:color="auto" w:fill="FFFFFF"/>
      <w:spacing w:after="840" w:line="240" w:lineRule="atLeast"/>
      <w:outlineLvl w:val="1"/>
    </w:pPr>
    <w:rPr>
      <w:rFonts w:ascii="Times New Roman" w:hAnsi="Times New Roman" w:cs="Times New Roman"/>
      <w:b/>
      <w:bCs/>
      <w:sz w:val="52"/>
      <w:szCs w:val="52"/>
    </w:rPr>
  </w:style>
  <w:style w:type="character" w:customStyle="1" w:styleId="Heading10">
    <w:name w:val="Heading #1"/>
    <w:basedOn w:val="Heading1"/>
    <w:uiPriority w:val="99"/>
    <w:rsid w:val="00DC4D5E"/>
    <w:rPr>
      <w:rFonts w:ascii="Times New Roman" w:hAnsi="Times New Roman" w:cs="Times New Roman"/>
      <w:sz w:val="56"/>
      <w:szCs w:val="56"/>
      <w:shd w:val="clear" w:color="auto" w:fill="FFFFFF"/>
    </w:rPr>
  </w:style>
  <w:style w:type="character" w:customStyle="1" w:styleId="Bodytext20">
    <w:name w:val="Body text (2)"/>
    <w:basedOn w:val="Bodytext2"/>
    <w:uiPriority w:val="99"/>
    <w:rsid w:val="00DC4D5E"/>
    <w:rPr>
      <w:rFonts w:ascii="Times New Roman" w:hAnsi="Times New Roman" w:cs="Times New Roman"/>
      <w:shd w:val="clear" w:color="auto" w:fill="FFFFFF"/>
    </w:rPr>
  </w:style>
  <w:style w:type="character" w:customStyle="1" w:styleId="Bodytext2Tahoma">
    <w:name w:val="Body text (2) + Tahoma"/>
    <w:aliases w:val="8.5 pt,Small Caps,Spacing 1 pt"/>
    <w:basedOn w:val="Bodytext2"/>
    <w:uiPriority w:val="99"/>
    <w:rsid w:val="00DC4D5E"/>
    <w:rPr>
      <w:rFonts w:ascii="Tahoma" w:hAnsi="Tahoma" w:cs="Tahoma"/>
      <w:smallCaps/>
      <w:spacing w:val="20"/>
      <w:sz w:val="17"/>
      <w:szCs w:val="17"/>
      <w:shd w:val="clear" w:color="auto" w:fill="FFFFFF"/>
      <w:lang w:val="en-US" w:eastAsia="en-US"/>
    </w:rPr>
  </w:style>
  <w:style w:type="character" w:customStyle="1" w:styleId="Bodytext2Tahoma3">
    <w:name w:val="Body text (2) + Tahoma3"/>
    <w:aliases w:val="8.5 pt1,Spacing 1 pt1"/>
    <w:basedOn w:val="Bodytext2"/>
    <w:uiPriority w:val="99"/>
    <w:rsid w:val="00DC4D5E"/>
    <w:rPr>
      <w:rFonts w:ascii="Tahoma" w:hAnsi="Tahoma" w:cs="Tahoma"/>
      <w:spacing w:val="20"/>
      <w:sz w:val="17"/>
      <w:szCs w:val="17"/>
      <w:shd w:val="clear" w:color="auto" w:fill="FFFFFF"/>
      <w:lang w:val="en-US" w:eastAsia="en-US"/>
    </w:rPr>
  </w:style>
  <w:style w:type="character" w:customStyle="1" w:styleId="Bodytext2Tahoma2">
    <w:name w:val="Body text (2) + Tahoma2"/>
    <w:aliases w:val="6 pt,Small Caps1"/>
    <w:basedOn w:val="Bodytext2"/>
    <w:uiPriority w:val="99"/>
    <w:rsid w:val="00DC4D5E"/>
    <w:rPr>
      <w:rFonts w:ascii="Tahoma" w:hAnsi="Tahoma" w:cs="Tahoma"/>
      <w:smallCaps/>
      <w:sz w:val="12"/>
      <w:szCs w:val="12"/>
      <w:shd w:val="clear" w:color="auto" w:fill="FFFFFF"/>
    </w:rPr>
  </w:style>
  <w:style w:type="character" w:customStyle="1" w:styleId="Bodytext2Tahoma1">
    <w:name w:val="Body text (2) + Tahoma1"/>
    <w:aliases w:val="10.5 pt"/>
    <w:basedOn w:val="Bodytext2"/>
    <w:uiPriority w:val="99"/>
    <w:rsid w:val="00DC4D5E"/>
    <w:rPr>
      <w:rFonts w:ascii="Tahoma" w:hAnsi="Tahoma" w:cs="Tahoma"/>
      <w:sz w:val="21"/>
      <w:szCs w:val="21"/>
      <w:shd w:val="clear" w:color="auto" w:fill="FFFFFF"/>
    </w:rPr>
  </w:style>
  <w:style w:type="character" w:customStyle="1" w:styleId="Bodytext2SmallCaps">
    <w:name w:val="Body text (2) + Small Caps"/>
    <w:basedOn w:val="Bodytext2"/>
    <w:uiPriority w:val="99"/>
    <w:rsid w:val="00DC4D5E"/>
    <w:rPr>
      <w:rFonts w:ascii="Times New Roman" w:hAnsi="Times New Roman" w:cs="Times New Roman"/>
      <w:smallCaps/>
      <w:shd w:val="clear" w:color="auto" w:fill="FFFFFF"/>
      <w:lang w:val="en-US" w:eastAsia="en-US"/>
    </w:rPr>
  </w:style>
  <w:style w:type="character" w:customStyle="1" w:styleId="Bodytext22">
    <w:name w:val="Body text (2)2"/>
    <w:basedOn w:val="Bodytext2"/>
    <w:uiPriority w:val="99"/>
    <w:rsid w:val="00DC4D5E"/>
    <w:rPr>
      <w:rFonts w:ascii="Times New Roman" w:hAnsi="Times New Roman" w:cs="Times New Roman"/>
      <w:u w:val="single"/>
      <w:shd w:val="clear" w:color="auto" w:fill="FFFFFF"/>
    </w:rPr>
  </w:style>
  <w:style w:type="character" w:customStyle="1" w:styleId="Bodytext2Italic">
    <w:name w:val="Body text (2) + Italic"/>
    <w:basedOn w:val="Bodytext2"/>
    <w:uiPriority w:val="99"/>
    <w:rsid w:val="00DC4D5E"/>
    <w:rPr>
      <w:rFonts w:ascii="Times New Roman" w:hAnsi="Times New Roman" w:cs="Times New Roman"/>
      <w:i/>
      <w:iCs/>
      <w:shd w:val="clear" w:color="auto" w:fill="FFFFFF"/>
    </w:rPr>
  </w:style>
  <w:style w:type="character" w:customStyle="1" w:styleId="Bodytext2115pt">
    <w:name w:val="Body text (2) + 11.5 pt"/>
    <w:aliases w:val="Scale 70%"/>
    <w:basedOn w:val="Bodytext2"/>
    <w:uiPriority w:val="99"/>
    <w:rsid w:val="00DC4D5E"/>
    <w:rPr>
      <w:rFonts w:ascii="Times New Roman" w:hAnsi="Times New Roman" w:cs="Times New Roman"/>
      <w:w w:val="70"/>
      <w:sz w:val="23"/>
      <w:szCs w:val="23"/>
      <w:shd w:val="clear" w:color="auto" w:fill="FFFFFF"/>
    </w:rPr>
  </w:style>
  <w:style w:type="character" w:customStyle="1" w:styleId="Bodytext285pt">
    <w:name w:val="Body text (2) + 8.5 pt"/>
    <w:aliases w:val="Bold"/>
    <w:basedOn w:val="Bodytext2"/>
    <w:uiPriority w:val="99"/>
    <w:rsid w:val="00DC4D5E"/>
    <w:rPr>
      <w:rFonts w:ascii="Times New Roman" w:hAnsi="Times New Roman" w:cs="Times New Roman"/>
      <w:b/>
      <w:bCs/>
      <w:spacing w:val="0"/>
      <w:sz w:val="17"/>
      <w:szCs w:val="17"/>
      <w:shd w:val="clear" w:color="auto" w:fill="FFFFFF"/>
    </w:rPr>
  </w:style>
  <w:style w:type="character" w:customStyle="1" w:styleId="Bodytext2Bold">
    <w:name w:val="Body text (2) + Bold"/>
    <w:basedOn w:val="Bodytext2"/>
    <w:uiPriority w:val="99"/>
    <w:rsid w:val="00DC4D5E"/>
    <w:rPr>
      <w:rFonts w:ascii="Times New Roman" w:hAnsi="Times New Roman" w:cs="Times New Roman"/>
      <w:b/>
      <w:bCs/>
      <w:shd w:val="clear" w:color="auto" w:fill="FFFFFF"/>
    </w:rPr>
  </w:style>
  <w:style w:type="character" w:customStyle="1" w:styleId="Bodytext2PalatinoLinotype">
    <w:name w:val="Body text (2) + Palatino Linotype"/>
    <w:aliases w:val="Spacing 0 pt"/>
    <w:basedOn w:val="Bodytext2"/>
    <w:uiPriority w:val="99"/>
    <w:rsid w:val="00DC4D5E"/>
    <w:rPr>
      <w:rFonts w:ascii="Palatino Linotype" w:hAnsi="Palatino Linotype" w:cs="Palatino Linotype"/>
      <w:spacing w:val="-10"/>
      <w:sz w:val="24"/>
      <w:szCs w:val="24"/>
      <w:shd w:val="clear" w:color="auto" w:fill="FFFFFF"/>
    </w:rPr>
  </w:style>
  <w:style w:type="character" w:customStyle="1" w:styleId="Bodytext213pt">
    <w:name w:val="Body text (2) + 13 pt"/>
    <w:basedOn w:val="Bodytext2"/>
    <w:uiPriority w:val="99"/>
    <w:rsid w:val="00DC4D5E"/>
    <w:rPr>
      <w:rFonts w:ascii="Times New Roman" w:hAnsi="Times New Roman" w:cs="Times New Roman"/>
      <w:sz w:val="26"/>
      <w:szCs w:val="26"/>
      <w:shd w:val="clear" w:color="auto" w:fill="FFFFFF"/>
    </w:rPr>
  </w:style>
  <w:style w:type="character" w:customStyle="1" w:styleId="Bodytext2Italic1">
    <w:name w:val="Body text (2) + Italic1"/>
    <w:basedOn w:val="Bodytext2"/>
    <w:uiPriority w:val="99"/>
    <w:rsid w:val="00DC4D5E"/>
    <w:rPr>
      <w:rFonts w:ascii="Times New Roman" w:hAnsi="Times New Roman" w:cs="Times New Roman"/>
      <w:i/>
      <w:iCs/>
      <w:shd w:val="clear" w:color="auto" w:fill="FFFFFF"/>
    </w:rPr>
  </w:style>
  <w:style w:type="character" w:customStyle="1" w:styleId="Bodytext2Spacing-1pt">
    <w:name w:val="Body text (2) + Spacing -1 pt"/>
    <w:basedOn w:val="Bodytext2"/>
    <w:uiPriority w:val="99"/>
    <w:rsid w:val="00DC4D5E"/>
    <w:rPr>
      <w:rFonts w:ascii="Times New Roman" w:hAnsi="Times New Roman" w:cs="Times New Roman"/>
      <w:spacing w:val="-20"/>
      <w:shd w:val="clear" w:color="auto" w:fill="FFFFFF"/>
    </w:rPr>
  </w:style>
  <w:style w:type="character" w:customStyle="1" w:styleId="apple-style-span">
    <w:name w:val="apple-style-span"/>
    <w:basedOn w:val="a9"/>
    <w:rsid w:val="00726E56"/>
  </w:style>
  <w:style w:type="paragraph" w:customStyle="1" w:styleId="afd">
    <w:name w:val="Ключевые слова"/>
    <w:basedOn w:val="a7"/>
    <w:next w:val="a7"/>
    <w:link w:val="afe"/>
    <w:rsid w:val="00726E56"/>
    <w:pPr>
      <w:spacing w:before="240" w:after="120" w:line="240" w:lineRule="auto"/>
      <w:jc w:val="both"/>
    </w:pPr>
    <w:rPr>
      <w:rFonts w:ascii="Times New Roman" w:eastAsia="Times New Roman" w:hAnsi="Times New Roman" w:cs="Times New Roman"/>
      <w:i/>
      <w:sz w:val="24"/>
      <w:szCs w:val="20"/>
      <w:lang w:eastAsia="ru-RU"/>
    </w:rPr>
  </w:style>
  <w:style w:type="character" w:customStyle="1" w:styleId="afe">
    <w:name w:val="Ключевые слова Знак Знак"/>
    <w:link w:val="afd"/>
    <w:rsid w:val="00726E56"/>
    <w:rPr>
      <w:rFonts w:ascii="Times New Roman" w:eastAsia="Times New Roman" w:hAnsi="Times New Roman" w:cs="Times New Roman"/>
      <w:i/>
      <w:sz w:val="24"/>
      <w:szCs w:val="20"/>
      <w:lang w:eastAsia="ru-RU"/>
    </w:rPr>
  </w:style>
  <w:style w:type="paragraph" w:customStyle="1" w:styleId="a1">
    <w:name w:val="Формула с номером"/>
    <w:basedOn w:val="a7"/>
    <w:next w:val="a7"/>
    <w:link w:val="aff"/>
    <w:rsid w:val="00726E56"/>
    <w:pPr>
      <w:keepLines/>
      <w:numPr>
        <w:numId w:val="14"/>
      </w:numPr>
      <w:tabs>
        <w:tab w:val="clear" w:pos="369"/>
      </w:tabs>
      <w:spacing w:before="60" w:after="60" w:line="240" w:lineRule="auto"/>
      <w:ind w:left="397" w:firstLine="0"/>
    </w:pPr>
    <w:rPr>
      <w:rFonts w:ascii="Times New Roman" w:eastAsia="Times New Roman" w:hAnsi="Times New Roman" w:cs="Times New Roman"/>
      <w:sz w:val="24"/>
      <w:szCs w:val="20"/>
      <w:lang w:eastAsia="ru-RU"/>
    </w:rPr>
  </w:style>
  <w:style w:type="character" w:customStyle="1" w:styleId="aff">
    <w:name w:val="Формула с номером Знак"/>
    <w:link w:val="a1"/>
    <w:rsid w:val="00726E56"/>
    <w:rPr>
      <w:rFonts w:ascii="Times New Roman" w:eastAsia="Times New Roman" w:hAnsi="Times New Roman" w:cs="Times New Roman"/>
      <w:sz w:val="24"/>
      <w:szCs w:val="20"/>
      <w:lang w:eastAsia="ru-RU"/>
    </w:rPr>
  </w:style>
  <w:style w:type="paragraph" w:customStyle="1" w:styleId="aff0">
    <w:name w:val="Абзац без отступа"/>
    <w:basedOn w:val="a7"/>
    <w:link w:val="aff1"/>
    <w:rsid w:val="00726E56"/>
    <w:pPr>
      <w:spacing w:after="0" w:line="240" w:lineRule="auto"/>
      <w:jc w:val="both"/>
    </w:pPr>
    <w:rPr>
      <w:rFonts w:ascii="Times New Roman" w:eastAsia="Times New Roman" w:hAnsi="Times New Roman" w:cs="Times New Roman"/>
      <w:sz w:val="24"/>
      <w:szCs w:val="20"/>
      <w:lang w:eastAsia="ru-RU"/>
    </w:rPr>
  </w:style>
  <w:style w:type="character" w:customStyle="1" w:styleId="aff1">
    <w:name w:val="Абзац без отступа Знак"/>
    <w:link w:val="aff0"/>
    <w:rsid w:val="00726E56"/>
    <w:rPr>
      <w:rFonts w:ascii="Times New Roman" w:eastAsia="Times New Roman" w:hAnsi="Times New Roman" w:cs="Times New Roman"/>
      <w:sz w:val="24"/>
      <w:szCs w:val="20"/>
      <w:lang w:eastAsia="ru-RU"/>
    </w:rPr>
  </w:style>
  <w:style w:type="paragraph" w:customStyle="1" w:styleId="tablecopy">
    <w:name w:val="table copy"/>
    <w:uiPriority w:val="99"/>
    <w:rsid w:val="00726E56"/>
    <w:pPr>
      <w:spacing w:after="0" w:line="240" w:lineRule="auto"/>
      <w:jc w:val="both"/>
    </w:pPr>
    <w:rPr>
      <w:rFonts w:ascii="Times New Roman" w:eastAsia="Times New Roman" w:hAnsi="Times New Roman" w:cs="Times New Roman"/>
      <w:noProof/>
      <w:sz w:val="16"/>
      <w:szCs w:val="16"/>
      <w:lang w:val="en-US"/>
    </w:rPr>
  </w:style>
  <w:style w:type="paragraph" w:customStyle="1" w:styleId="tablecolhead">
    <w:name w:val="table col head"/>
    <w:basedOn w:val="a7"/>
    <w:uiPriority w:val="99"/>
    <w:rsid w:val="00726E56"/>
    <w:pPr>
      <w:spacing w:after="0" w:line="240" w:lineRule="auto"/>
      <w:jc w:val="center"/>
    </w:pPr>
    <w:rPr>
      <w:rFonts w:ascii="Times New Roman" w:eastAsia="Times New Roman" w:hAnsi="Times New Roman" w:cs="Times New Roman"/>
      <w:b/>
      <w:bCs/>
      <w:sz w:val="16"/>
      <w:szCs w:val="16"/>
      <w:lang w:val="en-US"/>
    </w:rPr>
  </w:style>
  <w:style w:type="paragraph" w:customStyle="1" w:styleId="tablecolsubhead">
    <w:name w:val="table col subhead"/>
    <w:basedOn w:val="tablecolhead"/>
    <w:uiPriority w:val="99"/>
    <w:rsid w:val="00726E56"/>
    <w:rPr>
      <w:i/>
      <w:iCs/>
      <w:sz w:val="15"/>
      <w:szCs w:val="15"/>
    </w:rPr>
  </w:style>
  <w:style w:type="paragraph" w:customStyle="1" w:styleId="a6">
    <w:name w:val="Список &quot;Нумерация&quot;"/>
    <w:basedOn w:val="a7"/>
    <w:link w:val="aff2"/>
    <w:rsid w:val="00062130"/>
    <w:pPr>
      <w:numPr>
        <w:numId w:val="16"/>
      </w:numPr>
      <w:spacing w:after="0" w:line="240" w:lineRule="auto"/>
      <w:jc w:val="both"/>
    </w:pPr>
    <w:rPr>
      <w:rFonts w:ascii="Times New Roman" w:eastAsia="Times New Roman" w:hAnsi="Times New Roman" w:cs="Times New Roman"/>
      <w:sz w:val="24"/>
      <w:szCs w:val="20"/>
      <w:lang w:eastAsia="ru-RU"/>
    </w:rPr>
  </w:style>
  <w:style w:type="character" w:customStyle="1" w:styleId="aff2">
    <w:name w:val="Список &quot;Нумерация&quot; Знак Знак"/>
    <w:link w:val="a6"/>
    <w:rsid w:val="00062130"/>
    <w:rPr>
      <w:rFonts w:ascii="Times New Roman" w:eastAsia="Times New Roman" w:hAnsi="Times New Roman" w:cs="Times New Roman"/>
      <w:sz w:val="24"/>
      <w:szCs w:val="20"/>
      <w:lang w:eastAsia="ru-RU"/>
    </w:rPr>
  </w:style>
  <w:style w:type="paragraph" w:customStyle="1" w:styleId="aff3">
    <w:name w:val="Название статьи"/>
    <w:basedOn w:val="a7"/>
    <w:next w:val="aff4"/>
    <w:link w:val="aff5"/>
    <w:rsid w:val="00062130"/>
    <w:pPr>
      <w:spacing w:before="360" w:after="0" w:line="240" w:lineRule="auto"/>
    </w:pPr>
    <w:rPr>
      <w:rFonts w:ascii="Arial" w:eastAsia="Times New Roman" w:hAnsi="Arial" w:cs="Times New Roman"/>
      <w:b/>
      <w:caps/>
      <w:sz w:val="28"/>
      <w:szCs w:val="20"/>
      <w:lang w:eastAsia="ru-RU"/>
    </w:rPr>
  </w:style>
  <w:style w:type="paragraph" w:customStyle="1" w:styleId="aff4">
    <w:name w:val="Автор(ы)"/>
    <w:basedOn w:val="a7"/>
    <w:link w:val="aff6"/>
    <w:rsid w:val="00062130"/>
    <w:pPr>
      <w:spacing w:before="360" w:after="120" w:line="240" w:lineRule="auto"/>
    </w:pPr>
    <w:rPr>
      <w:rFonts w:ascii="Times New Roman" w:eastAsia="Times New Roman" w:hAnsi="Times New Roman" w:cs="Times New Roman"/>
      <w:b/>
      <w:sz w:val="24"/>
      <w:szCs w:val="20"/>
      <w:lang w:eastAsia="ru-RU"/>
    </w:rPr>
  </w:style>
  <w:style w:type="character" w:customStyle="1" w:styleId="aff6">
    <w:name w:val="Автор(ы) Знак"/>
    <w:link w:val="aff4"/>
    <w:rsid w:val="00062130"/>
    <w:rPr>
      <w:rFonts w:ascii="Times New Roman" w:eastAsia="Times New Roman" w:hAnsi="Times New Roman" w:cs="Times New Roman"/>
      <w:b/>
      <w:sz w:val="24"/>
      <w:szCs w:val="20"/>
      <w:lang w:eastAsia="ru-RU"/>
    </w:rPr>
  </w:style>
  <w:style w:type="character" w:customStyle="1" w:styleId="aff5">
    <w:name w:val="Название статьи Знак Знак"/>
    <w:link w:val="aff3"/>
    <w:rsid w:val="00062130"/>
    <w:rPr>
      <w:rFonts w:ascii="Arial" w:eastAsia="Times New Roman" w:hAnsi="Arial" w:cs="Times New Roman"/>
      <w:b/>
      <w:caps/>
      <w:sz w:val="28"/>
      <w:szCs w:val="20"/>
      <w:lang w:eastAsia="ru-RU"/>
    </w:rPr>
  </w:style>
  <w:style w:type="paragraph" w:customStyle="1" w:styleId="E-mail">
    <w:name w:val="Организация / E-mail"/>
    <w:basedOn w:val="a7"/>
    <w:link w:val="E-mail0"/>
    <w:rsid w:val="00062130"/>
    <w:pPr>
      <w:spacing w:before="60" w:after="0" w:line="240" w:lineRule="auto"/>
    </w:pPr>
    <w:rPr>
      <w:rFonts w:ascii="Times New Roman" w:eastAsia="Times New Roman" w:hAnsi="Times New Roman" w:cs="Times New Roman"/>
      <w:i/>
      <w:sz w:val="20"/>
      <w:szCs w:val="20"/>
      <w:lang w:eastAsia="ru-RU"/>
    </w:rPr>
  </w:style>
  <w:style w:type="character" w:customStyle="1" w:styleId="E-mail0">
    <w:name w:val="Организация / E-mail Знак Знак"/>
    <w:link w:val="E-mail"/>
    <w:rsid w:val="00062130"/>
    <w:rPr>
      <w:rFonts w:ascii="Times New Roman" w:eastAsia="Times New Roman" w:hAnsi="Times New Roman" w:cs="Times New Roman"/>
      <w:i/>
      <w:sz w:val="20"/>
      <w:szCs w:val="20"/>
      <w:lang w:eastAsia="ru-RU"/>
    </w:rPr>
  </w:style>
  <w:style w:type="paragraph" w:customStyle="1" w:styleId="aff7">
    <w:name w:val="Аннотация (заголовок)"/>
    <w:basedOn w:val="a7"/>
    <w:next w:val="aff8"/>
    <w:link w:val="aff9"/>
    <w:rsid w:val="00062130"/>
    <w:pPr>
      <w:spacing w:before="360" w:after="60" w:line="240" w:lineRule="auto"/>
    </w:pPr>
    <w:rPr>
      <w:rFonts w:ascii="Arial" w:eastAsia="Times New Roman" w:hAnsi="Arial" w:cs="Times New Roman"/>
      <w:b/>
      <w:sz w:val="20"/>
      <w:szCs w:val="20"/>
      <w:lang w:eastAsia="ru-RU"/>
    </w:rPr>
  </w:style>
  <w:style w:type="paragraph" w:customStyle="1" w:styleId="aff8">
    <w:name w:val="Аннотация (текст)"/>
    <w:basedOn w:val="a7"/>
    <w:next w:val="afd"/>
    <w:link w:val="affa"/>
    <w:rsid w:val="00062130"/>
    <w:pPr>
      <w:spacing w:after="0" w:line="240" w:lineRule="auto"/>
      <w:ind w:right="567"/>
      <w:jc w:val="both"/>
    </w:pPr>
    <w:rPr>
      <w:rFonts w:ascii="Times New Roman" w:eastAsia="Times New Roman" w:hAnsi="Times New Roman" w:cs="Times New Roman"/>
      <w:sz w:val="20"/>
      <w:szCs w:val="20"/>
      <w:lang w:eastAsia="ru-RU"/>
    </w:rPr>
  </w:style>
  <w:style w:type="character" w:customStyle="1" w:styleId="affa">
    <w:name w:val="Аннотация (текст) Знак Знак"/>
    <w:link w:val="aff8"/>
    <w:rsid w:val="00062130"/>
    <w:rPr>
      <w:rFonts w:ascii="Times New Roman" w:eastAsia="Times New Roman" w:hAnsi="Times New Roman" w:cs="Times New Roman"/>
      <w:sz w:val="20"/>
      <w:szCs w:val="20"/>
      <w:lang w:eastAsia="ru-RU"/>
    </w:rPr>
  </w:style>
  <w:style w:type="character" w:customStyle="1" w:styleId="aff9">
    <w:name w:val="Аннотация (заголовок) Знак Знак"/>
    <w:link w:val="aff7"/>
    <w:rsid w:val="00062130"/>
    <w:rPr>
      <w:rFonts w:ascii="Arial" w:eastAsia="Times New Roman" w:hAnsi="Arial" w:cs="Times New Roman"/>
      <w:b/>
      <w:sz w:val="20"/>
      <w:szCs w:val="20"/>
      <w:lang w:eastAsia="ru-RU"/>
    </w:rPr>
  </w:style>
  <w:style w:type="paragraph" w:customStyle="1" w:styleId="a4">
    <w:name w:val="Заголовок раздела"/>
    <w:basedOn w:val="a7"/>
    <w:next w:val="a8"/>
    <w:link w:val="affb"/>
    <w:rsid w:val="00062130"/>
    <w:pPr>
      <w:keepNext/>
      <w:numPr>
        <w:numId w:val="18"/>
      </w:numPr>
      <w:spacing w:before="420" w:after="120" w:line="240" w:lineRule="auto"/>
    </w:pPr>
    <w:rPr>
      <w:rFonts w:ascii="Arial" w:eastAsia="Times New Roman" w:hAnsi="Arial" w:cs="Times New Roman"/>
      <w:b/>
      <w:sz w:val="24"/>
      <w:szCs w:val="20"/>
      <w:lang w:eastAsia="ru-RU"/>
    </w:rPr>
  </w:style>
  <w:style w:type="character" w:customStyle="1" w:styleId="affb">
    <w:name w:val="Заголовок раздела Знак Знак"/>
    <w:link w:val="a4"/>
    <w:rsid w:val="00062130"/>
    <w:rPr>
      <w:rFonts w:ascii="Arial" w:eastAsia="Times New Roman" w:hAnsi="Arial" w:cs="Times New Roman"/>
      <w:b/>
      <w:sz w:val="24"/>
      <w:szCs w:val="20"/>
      <w:lang w:eastAsia="ru-RU"/>
    </w:rPr>
  </w:style>
  <w:style w:type="paragraph" w:customStyle="1" w:styleId="a2">
    <w:name w:val="Список &quot;Точка&quot;"/>
    <w:basedOn w:val="a7"/>
    <w:link w:val="affc"/>
    <w:rsid w:val="00062130"/>
    <w:pPr>
      <w:numPr>
        <w:numId w:val="15"/>
      </w:numPr>
      <w:spacing w:after="0" w:line="240" w:lineRule="auto"/>
      <w:jc w:val="both"/>
    </w:pPr>
    <w:rPr>
      <w:rFonts w:ascii="Times New Roman" w:eastAsia="Times New Roman" w:hAnsi="Times New Roman" w:cs="Times New Roman"/>
      <w:sz w:val="24"/>
      <w:szCs w:val="20"/>
      <w:lang w:eastAsia="ru-RU"/>
    </w:rPr>
  </w:style>
  <w:style w:type="character" w:customStyle="1" w:styleId="affc">
    <w:name w:val="Список &quot;Точка&quot; Знак Знак"/>
    <w:link w:val="a2"/>
    <w:rsid w:val="00062130"/>
    <w:rPr>
      <w:rFonts w:ascii="Times New Roman" w:eastAsia="Times New Roman" w:hAnsi="Times New Roman" w:cs="Times New Roman"/>
      <w:sz w:val="24"/>
      <w:szCs w:val="20"/>
      <w:lang w:eastAsia="ru-RU"/>
    </w:rPr>
  </w:style>
  <w:style w:type="paragraph" w:customStyle="1" w:styleId="affd">
    <w:name w:val="Пояснительные данные к рисунку"/>
    <w:basedOn w:val="a7"/>
    <w:link w:val="affe"/>
    <w:rsid w:val="00062130"/>
    <w:pPr>
      <w:spacing w:after="0" w:line="240" w:lineRule="auto"/>
      <w:jc w:val="both"/>
    </w:pPr>
    <w:rPr>
      <w:rFonts w:ascii="Times New Roman" w:eastAsia="Times New Roman" w:hAnsi="Times New Roman" w:cs="Times New Roman"/>
      <w:sz w:val="20"/>
      <w:szCs w:val="18"/>
      <w:lang w:eastAsia="ru-RU"/>
    </w:rPr>
  </w:style>
  <w:style w:type="character" w:customStyle="1" w:styleId="affe">
    <w:name w:val="Пояснительные данные к рисунку Знак Знак"/>
    <w:link w:val="affd"/>
    <w:rsid w:val="00062130"/>
    <w:rPr>
      <w:rFonts w:ascii="Times New Roman" w:eastAsia="Times New Roman" w:hAnsi="Times New Roman" w:cs="Times New Roman"/>
      <w:sz w:val="20"/>
      <w:szCs w:val="18"/>
      <w:lang w:eastAsia="ru-RU"/>
    </w:rPr>
  </w:style>
  <w:style w:type="paragraph" w:customStyle="1" w:styleId="afff">
    <w:name w:val="Подпись к рисунку"/>
    <w:basedOn w:val="a7"/>
    <w:next w:val="a8"/>
    <w:link w:val="afff0"/>
    <w:rsid w:val="00062130"/>
    <w:pPr>
      <w:spacing w:before="120" w:after="180" w:line="240" w:lineRule="auto"/>
      <w:jc w:val="center"/>
    </w:pPr>
    <w:rPr>
      <w:rFonts w:ascii="Times New Roman" w:eastAsia="Times New Roman" w:hAnsi="Times New Roman" w:cs="Times New Roman"/>
      <w:sz w:val="20"/>
      <w:szCs w:val="20"/>
      <w:lang w:eastAsia="ru-RU"/>
    </w:rPr>
  </w:style>
  <w:style w:type="character" w:customStyle="1" w:styleId="afff0">
    <w:name w:val="Подпись к рисунку Знак"/>
    <w:link w:val="afff"/>
    <w:rsid w:val="00062130"/>
    <w:rPr>
      <w:rFonts w:ascii="Times New Roman" w:eastAsia="Times New Roman" w:hAnsi="Times New Roman" w:cs="Times New Roman"/>
      <w:sz w:val="20"/>
      <w:szCs w:val="20"/>
      <w:lang w:eastAsia="ru-RU"/>
    </w:rPr>
  </w:style>
  <w:style w:type="paragraph" w:customStyle="1" w:styleId="a3">
    <w:name w:val="Источник"/>
    <w:basedOn w:val="a7"/>
    <w:link w:val="afff1"/>
    <w:rsid w:val="00062130"/>
    <w:pPr>
      <w:numPr>
        <w:numId w:val="17"/>
      </w:numPr>
      <w:spacing w:after="0" w:line="240" w:lineRule="auto"/>
      <w:jc w:val="both"/>
    </w:pPr>
    <w:rPr>
      <w:rFonts w:ascii="Times New Roman" w:eastAsia="Times New Roman" w:hAnsi="Times New Roman" w:cs="Times New Roman"/>
      <w:sz w:val="20"/>
      <w:szCs w:val="20"/>
      <w:lang w:eastAsia="ru-RU"/>
    </w:rPr>
  </w:style>
  <w:style w:type="character" w:customStyle="1" w:styleId="afff1">
    <w:name w:val="Источник Знак Знак"/>
    <w:basedOn w:val="aff1"/>
    <w:link w:val="a3"/>
    <w:rsid w:val="00062130"/>
    <w:rPr>
      <w:rFonts w:ascii="Times New Roman" w:eastAsia="Times New Roman" w:hAnsi="Times New Roman" w:cs="Times New Roman"/>
      <w:sz w:val="20"/>
      <w:szCs w:val="20"/>
      <w:lang w:eastAsia="ru-RU"/>
    </w:rPr>
  </w:style>
  <w:style w:type="paragraph" w:customStyle="1" w:styleId="a5">
    <w:name w:val="Заголовок подраздела"/>
    <w:basedOn w:val="21"/>
    <w:next w:val="a8"/>
    <w:link w:val="afff2"/>
    <w:rsid w:val="00062130"/>
    <w:pPr>
      <w:keepNext/>
      <w:numPr>
        <w:ilvl w:val="1"/>
        <w:numId w:val="18"/>
      </w:numPr>
      <w:spacing w:before="300" w:beforeAutospacing="0" w:after="120" w:afterAutospacing="0"/>
    </w:pPr>
    <w:rPr>
      <w:rFonts w:ascii="Arial" w:hAnsi="Arial" w:cs="Arial"/>
      <w:iCs/>
      <w:sz w:val="24"/>
      <w:szCs w:val="28"/>
    </w:rPr>
  </w:style>
  <w:style w:type="character" w:customStyle="1" w:styleId="afff2">
    <w:name w:val="Заголовок подраздела Знак Знак"/>
    <w:link w:val="a5"/>
    <w:rsid w:val="00062130"/>
    <w:rPr>
      <w:rFonts w:ascii="Arial" w:eastAsia="Times New Roman" w:hAnsi="Arial" w:cs="Arial"/>
      <w:b/>
      <w:bCs/>
      <w:iCs/>
      <w:sz w:val="24"/>
      <w:szCs w:val="28"/>
      <w:lang w:eastAsia="ru-RU"/>
    </w:rPr>
  </w:style>
  <w:style w:type="paragraph" w:customStyle="1" w:styleId="afff3">
    <w:name w:val="Заголовок таблицы"/>
    <w:basedOn w:val="a7"/>
    <w:next w:val="aff0"/>
    <w:link w:val="afff4"/>
    <w:rsid w:val="00062130"/>
    <w:pPr>
      <w:keepNext/>
      <w:spacing w:before="180" w:after="120" w:line="240" w:lineRule="auto"/>
    </w:pPr>
    <w:rPr>
      <w:rFonts w:ascii="Times New Roman" w:eastAsia="Times New Roman" w:hAnsi="Times New Roman" w:cs="Times New Roman"/>
      <w:sz w:val="20"/>
      <w:szCs w:val="20"/>
      <w:lang w:eastAsia="ru-RU"/>
    </w:rPr>
  </w:style>
  <w:style w:type="character" w:customStyle="1" w:styleId="afff4">
    <w:name w:val="Заголовок таблицы Знак"/>
    <w:link w:val="afff3"/>
    <w:rsid w:val="00062130"/>
    <w:rPr>
      <w:rFonts w:ascii="Times New Roman" w:eastAsia="Times New Roman" w:hAnsi="Times New Roman" w:cs="Times New Roman"/>
      <w:sz w:val="20"/>
      <w:szCs w:val="20"/>
      <w:lang w:eastAsia="ru-RU"/>
    </w:rPr>
  </w:style>
  <w:style w:type="paragraph" w:customStyle="1" w:styleId="afff5">
    <w:name w:val="Заголовок ненумерованный"/>
    <w:basedOn w:val="a4"/>
    <w:next w:val="a8"/>
    <w:link w:val="afff6"/>
    <w:rsid w:val="00062130"/>
    <w:pPr>
      <w:numPr>
        <w:numId w:val="0"/>
      </w:numPr>
      <w:tabs>
        <w:tab w:val="left" w:pos="426"/>
      </w:tabs>
      <w:ind w:left="426"/>
    </w:pPr>
  </w:style>
  <w:style w:type="character" w:customStyle="1" w:styleId="afff6">
    <w:name w:val="Заголовок ненумерованный Знак"/>
    <w:basedOn w:val="affb"/>
    <w:link w:val="afff5"/>
    <w:rsid w:val="00062130"/>
    <w:rPr>
      <w:rFonts w:ascii="Arial" w:eastAsia="Times New Roman" w:hAnsi="Arial" w:cs="Times New Roman"/>
      <w:b/>
      <w:sz w:val="24"/>
      <w:szCs w:val="20"/>
      <w:lang w:eastAsia="ru-RU"/>
    </w:rPr>
  </w:style>
  <w:style w:type="paragraph" w:styleId="afff7">
    <w:name w:val="footnote text"/>
    <w:basedOn w:val="a7"/>
    <w:link w:val="afff8"/>
    <w:rsid w:val="00062130"/>
    <w:pPr>
      <w:spacing w:after="0" w:line="240" w:lineRule="auto"/>
    </w:pPr>
    <w:rPr>
      <w:rFonts w:ascii="Times New Roman" w:eastAsia="Times New Roman" w:hAnsi="Times New Roman" w:cs="Times New Roman"/>
      <w:sz w:val="18"/>
      <w:szCs w:val="20"/>
      <w:lang w:eastAsia="ru-RU"/>
    </w:rPr>
  </w:style>
  <w:style w:type="character" w:customStyle="1" w:styleId="afff8">
    <w:name w:val="Текст сноски Знак"/>
    <w:basedOn w:val="a9"/>
    <w:link w:val="afff7"/>
    <w:uiPriority w:val="99"/>
    <w:rsid w:val="00062130"/>
    <w:rPr>
      <w:rFonts w:ascii="Times New Roman" w:eastAsia="Times New Roman" w:hAnsi="Times New Roman" w:cs="Times New Roman"/>
      <w:sz w:val="18"/>
      <w:szCs w:val="20"/>
      <w:lang w:eastAsia="ru-RU"/>
    </w:rPr>
  </w:style>
  <w:style w:type="character" w:styleId="afff9">
    <w:name w:val="footnote reference"/>
    <w:semiHidden/>
    <w:rsid w:val="00062130"/>
    <w:rPr>
      <w:vertAlign w:val="superscript"/>
    </w:rPr>
  </w:style>
  <w:style w:type="character" w:customStyle="1" w:styleId="IwimStylBibItemKurzvaCharChar">
    <w:name w:val="IwimStyl BibItem + Kurzíva Char Char"/>
    <w:rsid w:val="00062130"/>
    <w:rPr>
      <w:rFonts w:cs="Courier New"/>
      <w:i/>
      <w:iCs/>
      <w:lang w:val="en-US" w:eastAsia="ar-SA" w:bidi="ar-SA"/>
    </w:rPr>
  </w:style>
  <w:style w:type="paragraph" w:customStyle="1" w:styleId="afffa">
    <w:name w:val="Стиль Аннотация (заголовок) +"/>
    <w:basedOn w:val="aff7"/>
    <w:link w:val="afffb"/>
    <w:rsid w:val="00062130"/>
    <w:rPr>
      <w:bCs/>
    </w:rPr>
  </w:style>
  <w:style w:type="character" w:customStyle="1" w:styleId="afffb">
    <w:name w:val="Стиль Аннотация (заголовок) + Знак"/>
    <w:link w:val="afffa"/>
    <w:rsid w:val="00062130"/>
    <w:rPr>
      <w:rFonts w:ascii="Arial" w:eastAsia="Times New Roman" w:hAnsi="Arial" w:cs="Times New Roman"/>
      <w:b/>
      <w:bCs/>
      <w:sz w:val="20"/>
      <w:szCs w:val="20"/>
      <w:lang w:eastAsia="ru-RU"/>
    </w:rPr>
  </w:style>
  <w:style w:type="paragraph" w:customStyle="1" w:styleId="afffc">
    <w:name w:val="УДК статьи"/>
    <w:basedOn w:val="a7"/>
    <w:next w:val="aff3"/>
    <w:rsid w:val="00062130"/>
    <w:pPr>
      <w:spacing w:after="0" w:line="240" w:lineRule="auto"/>
    </w:pPr>
    <w:rPr>
      <w:rFonts w:ascii="Times New Roman" w:eastAsia="Times New Roman" w:hAnsi="Times New Roman" w:cs="Times New Roman"/>
      <w:b/>
      <w:sz w:val="24"/>
      <w:szCs w:val="24"/>
      <w:lang w:eastAsia="ru-RU"/>
    </w:rPr>
  </w:style>
  <w:style w:type="paragraph" w:customStyle="1" w:styleId="afffd">
    <w:name w:val="Цитирование"/>
    <w:basedOn w:val="afd"/>
    <w:next w:val="afff5"/>
    <w:qFormat/>
    <w:rsid w:val="00062130"/>
    <w:pPr>
      <w:spacing w:before="120"/>
      <w:ind w:right="1134"/>
      <w:jc w:val="left"/>
    </w:pPr>
    <w:rPr>
      <w:i w:val="0"/>
    </w:rPr>
  </w:style>
  <w:style w:type="paragraph" w:customStyle="1" w:styleId="100">
    <w:name w:val="Абзац без отступа 10"/>
    <w:basedOn w:val="aff0"/>
    <w:qFormat/>
    <w:rsid w:val="00062130"/>
    <w:pPr>
      <w:jc w:val="left"/>
    </w:pPr>
    <w:rPr>
      <w:sz w:val="20"/>
    </w:rPr>
  </w:style>
  <w:style w:type="paragraph" w:customStyle="1" w:styleId="afffe">
    <w:name w:val="[Основной абзац]"/>
    <w:basedOn w:val="a7"/>
    <w:uiPriority w:val="99"/>
    <w:rsid w:val="00062130"/>
    <w:pPr>
      <w:autoSpaceDE w:val="0"/>
      <w:autoSpaceDN w:val="0"/>
      <w:adjustRightInd w:val="0"/>
      <w:spacing w:after="0" w:line="288" w:lineRule="auto"/>
      <w:textAlignment w:val="center"/>
    </w:pPr>
    <w:rPr>
      <w:rFonts w:ascii="TimesNewRomanPSMT" w:eastAsia="Calibri" w:hAnsi="TimesNewRomanPSMT" w:cs="TimesNewRomanPSMT"/>
      <w:color w:val="000000"/>
      <w:sz w:val="24"/>
      <w:szCs w:val="24"/>
      <w:lang w:eastAsia="ru-RU"/>
    </w:rPr>
  </w:style>
  <w:style w:type="paragraph" w:customStyle="1" w:styleId="Default">
    <w:name w:val="Default"/>
    <w:rsid w:val="007426C5"/>
    <w:pPr>
      <w:autoSpaceDE w:val="0"/>
      <w:autoSpaceDN w:val="0"/>
      <w:adjustRightInd w:val="0"/>
      <w:spacing w:after="0" w:line="240" w:lineRule="auto"/>
    </w:pPr>
    <w:rPr>
      <w:rFonts w:ascii="SchoolBook" w:hAnsi="SchoolBook" w:cs="SchoolBook"/>
      <w:color w:val="000000"/>
      <w:sz w:val="24"/>
      <w:szCs w:val="24"/>
    </w:rPr>
  </w:style>
  <w:style w:type="paragraph" w:customStyle="1" w:styleId="CSITListN">
    <w:name w:val="CSIT List N"/>
    <w:basedOn w:val="a7"/>
    <w:link w:val="CSITListN0"/>
    <w:rsid w:val="007426C5"/>
    <w:pPr>
      <w:numPr>
        <w:numId w:val="23"/>
      </w:numPr>
      <w:tabs>
        <w:tab w:val="num" w:pos="360"/>
      </w:tabs>
      <w:spacing w:after="120" w:line="240" w:lineRule="auto"/>
      <w:ind w:left="357" w:hanging="357"/>
      <w:jc w:val="both"/>
    </w:pPr>
    <w:rPr>
      <w:rFonts w:ascii="Times New Roman" w:eastAsia="Times New Roman" w:hAnsi="Times New Roman" w:cs="Times New Roman"/>
      <w:sz w:val="20"/>
      <w:szCs w:val="20"/>
      <w:lang w:val="en-GB" w:eastAsia="ru-RU"/>
    </w:rPr>
  </w:style>
  <w:style w:type="character" w:customStyle="1" w:styleId="CSITListN0">
    <w:name w:val="CSIT List N Знак"/>
    <w:basedOn w:val="a9"/>
    <w:link w:val="CSITListN"/>
    <w:rsid w:val="007426C5"/>
    <w:rPr>
      <w:rFonts w:ascii="Times New Roman" w:eastAsia="Times New Roman" w:hAnsi="Times New Roman" w:cs="Times New Roman"/>
      <w:sz w:val="20"/>
      <w:szCs w:val="20"/>
      <w:lang w:val="en-GB" w:eastAsia="ru-RU"/>
    </w:rPr>
  </w:style>
  <w:style w:type="character" w:customStyle="1" w:styleId="journaltitle">
    <w:name w:val="journaltitle"/>
    <w:basedOn w:val="a9"/>
    <w:rsid w:val="007426C5"/>
  </w:style>
  <w:style w:type="paragraph" w:styleId="affff">
    <w:name w:val="TOC Heading"/>
    <w:basedOn w:val="1"/>
    <w:next w:val="a7"/>
    <w:uiPriority w:val="39"/>
    <w:unhideWhenUsed/>
    <w:qFormat/>
    <w:rsid w:val="007426C5"/>
    <w:pPr>
      <w:outlineLvl w:val="9"/>
    </w:pPr>
  </w:style>
  <w:style w:type="paragraph" w:styleId="11">
    <w:name w:val="toc 1"/>
    <w:basedOn w:val="a7"/>
    <w:next w:val="a7"/>
    <w:autoRedefine/>
    <w:unhideWhenUsed/>
    <w:rsid w:val="007426C5"/>
    <w:pPr>
      <w:spacing w:after="100"/>
    </w:pPr>
  </w:style>
  <w:style w:type="paragraph" w:styleId="23">
    <w:name w:val="toc 2"/>
    <w:basedOn w:val="a7"/>
    <w:next w:val="a7"/>
    <w:autoRedefine/>
    <w:unhideWhenUsed/>
    <w:rsid w:val="007426C5"/>
    <w:pPr>
      <w:spacing w:after="100"/>
      <w:ind w:left="220"/>
    </w:pPr>
  </w:style>
  <w:style w:type="paragraph" w:styleId="24">
    <w:name w:val="Body Text 2"/>
    <w:basedOn w:val="a7"/>
    <w:link w:val="25"/>
    <w:rsid w:val="00FB6726"/>
    <w:pPr>
      <w:tabs>
        <w:tab w:val="left" w:pos="-1440"/>
        <w:tab w:val="left" w:pos="-720"/>
        <w:tab w:val="left" w:pos="0"/>
        <w:tab w:val="left" w:pos="328"/>
        <w:tab w:val="left" w:pos="1440"/>
      </w:tabs>
      <w:spacing w:after="0" w:line="240" w:lineRule="auto"/>
      <w:jc w:val="both"/>
    </w:pPr>
    <w:rPr>
      <w:rFonts w:ascii="Times New Roman" w:eastAsia="Times New Roman" w:hAnsi="Times New Roman" w:cs="Times New Roman"/>
      <w:b/>
      <w:color w:val="FF0000"/>
      <w:sz w:val="24"/>
      <w:szCs w:val="20"/>
      <w:u w:val="single"/>
      <w:lang w:val="en-GB"/>
    </w:rPr>
  </w:style>
  <w:style w:type="character" w:customStyle="1" w:styleId="25">
    <w:name w:val="Основной текст 2 Знак"/>
    <w:basedOn w:val="a9"/>
    <w:link w:val="24"/>
    <w:rsid w:val="00FB6726"/>
    <w:rPr>
      <w:rFonts w:ascii="Times New Roman" w:eastAsia="Times New Roman" w:hAnsi="Times New Roman" w:cs="Times New Roman"/>
      <w:b/>
      <w:color w:val="FF0000"/>
      <w:sz w:val="24"/>
      <w:szCs w:val="20"/>
      <w:u w:val="single"/>
      <w:lang w:val="en-GB"/>
    </w:rPr>
  </w:style>
  <w:style w:type="paragraph" w:styleId="33">
    <w:name w:val="Body Text 3"/>
    <w:basedOn w:val="a7"/>
    <w:link w:val="34"/>
    <w:rsid w:val="00FB6726"/>
    <w:pPr>
      <w:tabs>
        <w:tab w:val="left" w:pos="720"/>
        <w:tab w:val="left" w:pos="1440"/>
      </w:tabs>
      <w:spacing w:after="0" w:line="240" w:lineRule="auto"/>
      <w:jc w:val="both"/>
    </w:pPr>
    <w:rPr>
      <w:rFonts w:ascii="Times New Roman" w:eastAsia="Times New Roman" w:hAnsi="Times New Roman" w:cs="Times New Roman"/>
      <w:sz w:val="20"/>
      <w:szCs w:val="20"/>
      <w:lang w:val="en-GB"/>
    </w:rPr>
  </w:style>
  <w:style w:type="character" w:customStyle="1" w:styleId="34">
    <w:name w:val="Основной текст 3 Знак"/>
    <w:basedOn w:val="a9"/>
    <w:link w:val="33"/>
    <w:rsid w:val="00FB6726"/>
    <w:rPr>
      <w:rFonts w:ascii="Times New Roman" w:eastAsia="Times New Roman" w:hAnsi="Times New Roman" w:cs="Times New Roman"/>
      <w:sz w:val="20"/>
      <w:szCs w:val="20"/>
      <w:lang w:val="en-GB"/>
    </w:rPr>
  </w:style>
  <w:style w:type="character" w:styleId="affff0">
    <w:name w:val="page number"/>
    <w:basedOn w:val="a9"/>
    <w:rsid w:val="00FB6726"/>
  </w:style>
  <w:style w:type="paragraph" w:customStyle="1" w:styleId="affff1">
    <w:name w:val="_"/>
    <w:basedOn w:val="a7"/>
    <w:rsid w:val="00FB6726"/>
    <w:pPr>
      <w:widowControl w:val="0"/>
      <w:spacing w:after="0" w:line="240" w:lineRule="auto"/>
      <w:ind w:left="882" w:hanging="522"/>
    </w:pPr>
    <w:rPr>
      <w:rFonts w:ascii="Times New Roman" w:eastAsia="Times New Roman" w:hAnsi="Times New Roman" w:cs="Times New Roman"/>
      <w:snapToGrid w:val="0"/>
      <w:sz w:val="24"/>
      <w:szCs w:val="20"/>
      <w:lang w:val="en-US"/>
    </w:rPr>
  </w:style>
  <w:style w:type="paragraph" w:styleId="affff2">
    <w:name w:val="Body Text Indent"/>
    <w:basedOn w:val="a7"/>
    <w:link w:val="affff3"/>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284" w:hanging="142"/>
    </w:pPr>
    <w:rPr>
      <w:rFonts w:ascii="Times New Roman" w:eastAsia="Times New Roman" w:hAnsi="Times New Roman" w:cs="Times New Roman"/>
      <w:i/>
      <w:sz w:val="14"/>
      <w:szCs w:val="20"/>
      <w:lang w:val="en-GB"/>
    </w:rPr>
  </w:style>
  <w:style w:type="character" w:customStyle="1" w:styleId="affff3">
    <w:name w:val="Основной текст с отступом Знак"/>
    <w:basedOn w:val="a9"/>
    <w:link w:val="affff2"/>
    <w:rsid w:val="00FB6726"/>
    <w:rPr>
      <w:rFonts w:ascii="Times New Roman" w:eastAsia="Times New Roman" w:hAnsi="Times New Roman" w:cs="Times New Roman"/>
      <w:i/>
      <w:sz w:val="14"/>
      <w:szCs w:val="20"/>
      <w:lang w:val="en-GB"/>
    </w:rPr>
  </w:style>
  <w:style w:type="paragraph" w:styleId="26">
    <w:name w:val="Body Text Indent 2"/>
    <w:basedOn w:val="a7"/>
    <w:link w:val="27"/>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pPr>
    <w:rPr>
      <w:rFonts w:ascii="Times New Roman" w:eastAsia="Times New Roman" w:hAnsi="Times New Roman" w:cs="Times New Roman"/>
      <w:i/>
      <w:sz w:val="14"/>
      <w:szCs w:val="20"/>
      <w:lang w:val="en-GB"/>
    </w:rPr>
  </w:style>
  <w:style w:type="character" w:customStyle="1" w:styleId="27">
    <w:name w:val="Основной текст с отступом 2 Знак"/>
    <w:basedOn w:val="a9"/>
    <w:link w:val="26"/>
    <w:rsid w:val="00FB6726"/>
    <w:rPr>
      <w:rFonts w:ascii="Times New Roman" w:eastAsia="Times New Roman" w:hAnsi="Times New Roman" w:cs="Times New Roman"/>
      <w:i/>
      <w:sz w:val="14"/>
      <w:szCs w:val="20"/>
      <w:lang w:val="en-GB"/>
    </w:rPr>
  </w:style>
  <w:style w:type="paragraph" w:styleId="35">
    <w:name w:val="Body Text Indent 3"/>
    <w:basedOn w:val="a7"/>
    <w:link w:val="36"/>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hanging="142"/>
    </w:pPr>
    <w:rPr>
      <w:rFonts w:ascii="Times New Roman" w:eastAsia="Times New Roman" w:hAnsi="Times New Roman" w:cs="Times New Roman"/>
      <w:sz w:val="14"/>
      <w:szCs w:val="20"/>
      <w:lang w:val="en-GB"/>
    </w:rPr>
  </w:style>
  <w:style w:type="character" w:customStyle="1" w:styleId="36">
    <w:name w:val="Основной текст с отступом 3 Знак"/>
    <w:basedOn w:val="a9"/>
    <w:link w:val="35"/>
    <w:rsid w:val="00FB6726"/>
    <w:rPr>
      <w:rFonts w:ascii="Times New Roman" w:eastAsia="Times New Roman" w:hAnsi="Times New Roman" w:cs="Times New Roman"/>
      <w:sz w:val="14"/>
      <w:szCs w:val="20"/>
      <w:lang w:val="en-GB"/>
    </w:rPr>
  </w:style>
  <w:style w:type="paragraph" w:styleId="affff4">
    <w:name w:val="Block Text"/>
    <w:basedOn w:val="a7"/>
    <w:rsid w:val="00FB6726"/>
    <w:pPr>
      <w:spacing w:after="120" w:line="240" w:lineRule="auto"/>
      <w:ind w:left="1440" w:right="1440"/>
    </w:pPr>
    <w:rPr>
      <w:rFonts w:ascii="Times New Roman" w:eastAsia="Times New Roman" w:hAnsi="Times New Roman" w:cs="Times New Roman"/>
      <w:sz w:val="24"/>
      <w:szCs w:val="20"/>
      <w:lang w:val="en-GB"/>
    </w:rPr>
  </w:style>
  <w:style w:type="paragraph" w:styleId="affff5">
    <w:name w:val="Body Text First Indent"/>
    <w:basedOn w:val="af8"/>
    <w:link w:val="affff6"/>
    <w:rsid w:val="00FB6726"/>
    <w:pPr>
      <w:tabs>
        <w:tab w:val="clear" w:pos="720"/>
        <w:tab w:val="clear" w:pos="1440"/>
      </w:tabs>
      <w:spacing w:after="120"/>
      <w:ind w:firstLine="210"/>
      <w:jc w:val="left"/>
    </w:pPr>
  </w:style>
  <w:style w:type="character" w:customStyle="1" w:styleId="affff6">
    <w:name w:val="Красная строка Знак"/>
    <w:basedOn w:val="af9"/>
    <w:link w:val="affff5"/>
    <w:rsid w:val="00FB6726"/>
    <w:rPr>
      <w:rFonts w:ascii="Times New Roman" w:eastAsia="Times New Roman" w:hAnsi="Times New Roman" w:cs="Times New Roman"/>
      <w:sz w:val="24"/>
      <w:szCs w:val="20"/>
      <w:lang w:val="en-GB"/>
    </w:rPr>
  </w:style>
  <w:style w:type="paragraph" w:styleId="28">
    <w:name w:val="Body Text First Indent 2"/>
    <w:basedOn w:val="affff2"/>
    <w:link w:val="29"/>
    <w:rsid w:val="00FB6726"/>
    <w:pPr>
      <w:tabs>
        <w:tab w:val="clear" w:pos="142"/>
        <w:tab w:val="clear" w:pos="426"/>
        <w:tab w:val="clear" w:pos="2679"/>
        <w:tab w:val="clear" w:pos="3831"/>
        <w:tab w:val="clear" w:pos="4983"/>
        <w:tab w:val="clear" w:pos="6135"/>
        <w:tab w:val="clear" w:pos="7287"/>
        <w:tab w:val="clear" w:pos="8439"/>
        <w:tab w:val="clear" w:pos="9591"/>
      </w:tabs>
      <w:spacing w:after="120"/>
      <w:ind w:left="283" w:firstLine="210"/>
    </w:pPr>
    <w:rPr>
      <w:i w:val="0"/>
      <w:sz w:val="24"/>
    </w:rPr>
  </w:style>
  <w:style w:type="character" w:customStyle="1" w:styleId="29">
    <w:name w:val="Красная строка 2 Знак"/>
    <w:basedOn w:val="affff3"/>
    <w:link w:val="28"/>
    <w:rsid w:val="00FB6726"/>
    <w:rPr>
      <w:rFonts w:ascii="Times New Roman" w:eastAsia="Times New Roman" w:hAnsi="Times New Roman" w:cs="Times New Roman"/>
      <w:i w:val="0"/>
      <w:sz w:val="24"/>
      <w:szCs w:val="20"/>
      <w:lang w:val="en-GB"/>
    </w:rPr>
  </w:style>
  <w:style w:type="paragraph" w:styleId="affff7">
    <w:name w:val="caption"/>
    <w:basedOn w:val="a7"/>
    <w:next w:val="a7"/>
    <w:qFormat/>
    <w:rsid w:val="00FB6726"/>
    <w:pPr>
      <w:spacing w:before="120" w:after="120" w:line="240" w:lineRule="auto"/>
    </w:pPr>
    <w:rPr>
      <w:rFonts w:ascii="Times New Roman" w:eastAsia="Times New Roman" w:hAnsi="Times New Roman" w:cs="Times New Roman"/>
      <w:b/>
      <w:sz w:val="24"/>
      <w:szCs w:val="20"/>
      <w:lang w:val="en-GB"/>
    </w:rPr>
  </w:style>
  <w:style w:type="paragraph" w:styleId="affff8">
    <w:name w:val="Closing"/>
    <w:basedOn w:val="a7"/>
    <w:link w:val="affff9"/>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9">
    <w:name w:val="Прощание Знак"/>
    <w:basedOn w:val="a9"/>
    <w:link w:val="affff8"/>
    <w:rsid w:val="00FB6726"/>
    <w:rPr>
      <w:rFonts w:ascii="Times New Roman" w:eastAsia="Times New Roman" w:hAnsi="Times New Roman" w:cs="Times New Roman"/>
      <w:sz w:val="24"/>
      <w:szCs w:val="20"/>
      <w:lang w:val="en-GB"/>
    </w:rPr>
  </w:style>
  <w:style w:type="paragraph" w:styleId="affffa">
    <w:name w:val="annotation text"/>
    <w:basedOn w:val="a7"/>
    <w:link w:val="affffb"/>
    <w:rsid w:val="00FB6726"/>
    <w:pPr>
      <w:spacing w:after="0" w:line="240" w:lineRule="auto"/>
    </w:pPr>
    <w:rPr>
      <w:rFonts w:ascii="Times New Roman" w:eastAsia="Times New Roman" w:hAnsi="Times New Roman" w:cs="Times New Roman"/>
      <w:sz w:val="20"/>
      <w:szCs w:val="20"/>
      <w:lang w:val="en-GB"/>
    </w:rPr>
  </w:style>
  <w:style w:type="character" w:customStyle="1" w:styleId="affffb">
    <w:name w:val="Текст примечания Знак"/>
    <w:basedOn w:val="a9"/>
    <w:link w:val="affffa"/>
    <w:rsid w:val="00FB6726"/>
    <w:rPr>
      <w:rFonts w:ascii="Times New Roman" w:eastAsia="Times New Roman" w:hAnsi="Times New Roman" w:cs="Times New Roman"/>
      <w:sz w:val="20"/>
      <w:szCs w:val="20"/>
      <w:lang w:val="en-GB"/>
    </w:rPr>
  </w:style>
  <w:style w:type="paragraph" w:styleId="affffc">
    <w:name w:val="Date"/>
    <w:basedOn w:val="a7"/>
    <w:next w:val="a7"/>
    <w:link w:val="affffd"/>
    <w:rsid w:val="00FB6726"/>
    <w:pPr>
      <w:spacing w:after="0" w:line="240" w:lineRule="auto"/>
    </w:pPr>
    <w:rPr>
      <w:rFonts w:ascii="Times New Roman" w:eastAsia="Times New Roman" w:hAnsi="Times New Roman" w:cs="Times New Roman"/>
      <w:sz w:val="24"/>
      <w:szCs w:val="20"/>
      <w:lang w:val="en-GB"/>
    </w:rPr>
  </w:style>
  <w:style w:type="character" w:customStyle="1" w:styleId="affffd">
    <w:name w:val="Дата Знак"/>
    <w:basedOn w:val="a9"/>
    <w:link w:val="affffc"/>
    <w:rsid w:val="00FB6726"/>
    <w:rPr>
      <w:rFonts w:ascii="Times New Roman" w:eastAsia="Times New Roman" w:hAnsi="Times New Roman" w:cs="Times New Roman"/>
      <w:sz w:val="24"/>
      <w:szCs w:val="20"/>
      <w:lang w:val="en-GB"/>
    </w:rPr>
  </w:style>
  <w:style w:type="paragraph" w:styleId="affffe">
    <w:name w:val="Document Map"/>
    <w:basedOn w:val="a7"/>
    <w:link w:val="afffff"/>
    <w:rsid w:val="00FB6726"/>
    <w:pPr>
      <w:shd w:val="clear" w:color="auto" w:fill="000080"/>
      <w:spacing w:after="0" w:line="240" w:lineRule="auto"/>
    </w:pPr>
    <w:rPr>
      <w:rFonts w:ascii="Tahoma" w:eastAsia="Times New Roman" w:hAnsi="Tahoma" w:cs="Times New Roman"/>
      <w:sz w:val="24"/>
      <w:szCs w:val="20"/>
      <w:lang w:val="en-GB"/>
    </w:rPr>
  </w:style>
  <w:style w:type="character" w:customStyle="1" w:styleId="afffff">
    <w:name w:val="Схема документа Знак"/>
    <w:basedOn w:val="a9"/>
    <w:link w:val="affffe"/>
    <w:rsid w:val="00FB6726"/>
    <w:rPr>
      <w:rFonts w:ascii="Tahoma" w:eastAsia="Times New Roman" w:hAnsi="Tahoma" w:cs="Times New Roman"/>
      <w:sz w:val="24"/>
      <w:szCs w:val="20"/>
      <w:shd w:val="clear" w:color="auto" w:fill="000080"/>
      <w:lang w:val="en-GB"/>
    </w:rPr>
  </w:style>
  <w:style w:type="paragraph" w:styleId="afffff0">
    <w:name w:val="endnote text"/>
    <w:basedOn w:val="a7"/>
    <w:link w:val="afffff1"/>
    <w:rsid w:val="00FB6726"/>
    <w:pPr>
      <w:spacing w:after="0" w:line="240" w:lineRule="auto"/>
    </w:pPr>
    <w:rPr>
      <w:rFonts w:ascii="Times New Roman" w:eastAsia="Times New Roman" w:hAnsi="Times New Roman" w:cs="Times New Roman"/>
      <w:sz w:val="20"/>
      <w:szCs w:val="20"/>
      <w:lang w:val="en-GB"/>
    </w:rPr>
  </w:style>
  <w:style w:type="character" w:customStyle="1" w:styleId="afffff1">
    <w:name w:val="Текст концевой сноски Знак"/>
    <w:basedOn w:val="a9"/>
    <w:link w:val="afffff0"/>
    <w:rsid w:val="00FB6726"/>
    <w:rPr>
      <w:rFonts w:ascii="Times New Roman" w:eastAsia="Times New Roman" w:hAnsi="Times New Roman" w:cs="Times New Roman"/>
      <w:sz w:val="20"/>
      <w:szCs w:val="20"/>
      <w:lang w:val="en-GB"/>
    </w:rPr>
  </w:style>
  <w:style w:type="paragraph" w:styleId="afffff2">
    <w:name w:val="envelope address"/>
    <w:basedOn w:val="a7"/>
    <w:rsid w:val="00FB6726"/>
    <w:pPr>
      <w:framePr w:w="7920" w:h="1980" w:hRule="exact" w:hSpace="180" w:wrap="auto" w:hAnchor="page" w:xAlign="center" w:yAlign="bottom"/>
      <w:spacing w:after="0" w:line="240" w:lineRule="auto"/>
      <w:ind w:left="2880"/>
    </w:pPr>
    <w:rPr>
      <w:rFonts w:ascii="Arial" w:eastAsia="Times New Roman" w:hAnsi="Arial" w:cs="Times New Roman"/>
      <w:sz w:val="24"/>
      <w:szCs w:val="20"/>
      <w:lang w:val="en-GB"/>
    </w:rPr>
  </w:style>
  <w:style w:type="paragraph" w:styleId="2a">
    <w:name w:val="envelope return"/>
    <w:basedOn w:val="a7"/>
    <w:rsid w:val="00FB6726"/>
    <w:pPr>
      <w:spacing w:after="0" w:line="240" w:lineRule="auto"/>
    </w:pPr>
    <w:rPr>
      <w:rFonts w:ascii="Arial" w:eastAsia="Times New Roman" w:hAnsi="Arial" w:cs="Times New Roman"/>
      <w:sz w:val="20"/>
      <w:szCs w:val="20"/>
      <w:lang w:val="en-GB"/>
    </w:rPr>
  </w:style>
  <w:style w:type="paragraph" w:styleId="12">
    <w:name w:val="index 1"/>
    <w:basedOn w:val="a7"/>
    <w:next w:val="a7"/>
    <w:autoRedefine/>
    <w:rsid w:val="00FB6726"/>
    <w:pPr>
      <w:spacing w:after="0" w:line="240" w:lineRule="auto"/>
      <w:ind w:left="240" w:hanging="240"/>
    </w:pPr>
    <w:rPr>
      <w:rFonts w:ascii="Times New Roman" w:eastAsia="Times New Roman" w:hAnsi="Times New Roman" w:cs="Times New Roman"/>
      <w:sz w:val="24"/>
      <w:szCs w:val="20"/>
      <w:lang w:val="en-GB"/>
    </w:rPr>
  </w:style>
  <w:style w:type="paragraph" w:styleId="2b">
    <w:name w:val="index 2"/>
    <w:basedOn w:val="a7"/>
    <w:next w:val="a7"/>
    <w:autoRedefine/>
    <w:rsid w:val="00FB6726"/>
    <w:pPr>
      <w:spacing w:after="0" w:line="240" w:lineRule="auto"/>
      <w:ind w:left="480" w:hanging="240"/>
    </w:pPr>
    <w:rPr>
      <w:rFonts w:ascii="Times New Roman" w:eastAsia="Times New Roman" w:hAnsi="Times New Roman" w:cs="Times New Roman"/>
      <w:sz w:val="24"/>
      <w:szCs w:val="20"/>
      <w:lang w:val="en-GB"/>
    </w:rPr>
  </w:style>
  <w:style w:type="paragraph" w:styleId="37">
    <w:name w:val="index 3"/>
    <w:basedOn w:val="a7"/>
    <w:next w:val="a7"/>
    <w:autoRedefine/>
    <w:rsid w:val="00FB6726"/>
    <w:pPr>
      <w:spacing w:after="0" w:line="240" w:lineRule="auto"/>
      <w:ind w:left="720" w:hanging="240"/>
    </w:pPr>
    <w:rPr>
      <w:rFonts w:ascii="Times New Roman" w:eastAsia="Times New Roman" w:hAnsi="Times New Roman" w:cs="Times New Roman"/>
      <w:sz w:val="24"/>
      <w:szCs w:val="20"/>
      <w:lang w:val="en-GB"/>
    </w:rPr>
  </w:style>
  <w:style w:type="paragraph" w:styleId="43">
    <w:name w:val="index 4"/>
    <w:basedOn w:val="a7"/>
    <w:next w:val="a7"/>
    <w:autoRedefine/>
    <w:rsid w:val="00FB6726"/>
    <w:pPr>
      <w:spacing w:after="0" w:line="240" w:lineRule="auto"/>
      <w:ind w:left="960" w:hanging="240"/>
    </w:pPr>
    <w:rPr>
      <w:rFonts w:ascii="Times New Roman" w:eastAsia="Times New Roman" w:hAnsi="Times New Roman" w:cs="Times New Roman"/>
      <w:sz w:val="24"/>
      <w:szCs w:val="20"/>
      <w:lang w:val="en-GB"/>
    </w:rPr>
  </w:style>
  <w:style w:type="paragraph" w:styleId="53">
    <w:name w:val="index 5"/>
    <w:basedOn w:val="a7"/>
    <w:next w:val="a7"/>
    <w:autoRedefine/>
    <w:rsid w:val="00FB6726"/>
    <w:pPr>
      <w:spacing w:after="0" w:line="240" w:lineRule="auto"/>
      <w:ind w:left="1200" w:hanging="240"/>
    </w:pPr>
    <w:rPr>
      <w:rFonts w:ascii="Times New Roman" w:eastAsia="Times New Roman" w:hAnsi="Times New Roman" w:cs="Times New Roman"/>
      <w:sz w:val="24"/>
      <w:szCs w:val="20"/>
      <w:lang w:val="en-GB"/>
    </w:rPr>
  </w:style>
  <w:style w:type="paragraph" w:styleId="61">
    <w:name w:val="index 6"/>
    <w:basedOn w:val="a7"/>
    <w:next w:val="a7"/>
    <w:autoRedefine/>
    <w:rsid w:val="00FB6726"/>
    <w:pPr>
      <w:spacing w:after="0" w:line="240" w:lineRule="auto"/>
      <w:ind w:left="1440" w:hanging="240"/>
    </w:pPr>
    <w:rPr>
      <w:rFonts w:ascii="Times New Roman" w:eastAsia="Times New Roman" w:hAnsi="Times New Roman" w:cs="Times New Roman"/>
      <w:sz w:val="24"/>
      <w:szCs w:val="20"/>
      <w:lang w:val="en-GB"/>
    </w:rPr>
  </w:style>
  <w:style w:type="paragraph" w:styleId="71">
    <w:name w:val="index 7"/>
    <w:basedOn w:val="a7"/>
    <w:next w:val="a7"/>
    <w:autoRedefine/>
    <w:rsid w:val="00FB6726"/>
    <w:pPr>
      <w:spacing w:after="0" w:line="240" w:lineRule="auto"/>
      <w:ind w:left="1680" w:hanging="240"/>
    </w:pPr>
    <w:rPr>
      <w:rFonts w:ascii="Times New Roman" w:eastAsia="Times New Roman" w:hAnsi="Times New Roman" w:cs="Times New Roman"/>
      <w:sz w:val="24"/>
      <w:szCs w:val="20"/>
      <w:lang w:val="en-GB"/>
    </w:rPr>
  </w:style>
  <w:style w:type="paragraph" w:styleId="81">
    <w:name w:val="index 8"/>
    <w:basedOn w:val="a7"/>
    <w:next w:val="a7"/>
    <w:autoRedefine/>
    <w:rsid w:val="00FB6726"/>
    <w:pPr>
      <w:spacing w:after="0" w:line="240" w:lineRule="auto"/>
      <w:ind w:left="1920" w:hanging="240"/>
    </w:pPr>
    <w:rPr>
      <w:rFonts w:ascii="Times New Roman" w:eastAsia="Times New Roman" w:hAnsi="Times New Roman" w:cs="Times New Roman"/>
      <w:sz w:val="24"/>
      <w:szCs w:val="20"/>
      <w:lang w:val="en-GB"/>
    </w:rPr>
  </w:style>
  <w:style w:type="paragraph" w:styleId="91">
    <w:name w:val="index 9"/>
    <w:basedOn w:val="a7"/>
    <w:next w:val="a7"/>
    <w:autoRedefine/>
    <w:rsid w:val="00FB6726"/>
    <w:pPr>
      <w:spacing w:after="0" w:line="240" w:lineRule="auto"/>
      <w:ind w:left="2160" w:hanging="240"/>
    </w:pPr>
    <w:rPr>
      <w:rFonts w:ascii="Times New Roman" w:eastAsia="Times New Roman" w:hAnsi="Times New Roman" w:cs="Times New Roman"/>
      <w:sz w:val="24"/>
      <w:szCs w:val="20"/>
      <w:lang w:val="en-GB"/>
    </w:rPr>
  </w:style>
  <w:style w:type="paragraph" w:styleId="afffff3">
    <w:name w:val="index heading"/>
    <w:basedOn w:val="a7"/>
    <w:next w:val="12"/>
    <w:rsid w:val="00FB6726"/>
    <w:pPr>
      <w:spacing w:after="0" w:line="240" w:lineRule="auto"/>
    </w:pPr>
    <w:rPr>
      <w:rFonts w:ascii="Arial" w:eastAsia="Times New Roman" w:hAnsi="Arial" w:cs="Times New Roman"/>
      <w:b/>
      <w:sz w:val="24"/>
      <w:szCs w:val="20"/>
      <w:lang w:val="en-GB"/>
    </w:rPr>
  </w:style>
  <w:style w:type="paragraph" w:styleId="afffff4">
    <w:name w:val="List"/>
    <w:basedOn w:val="a7"/>
    <w:rsid w:val="00FB6726"/>
    <w:pPr>
      <w:spacing w:after="0" w:line="240" w:lineRule="auto"/>
      <w:ind w:left="283" w:hanging="283"/>
    </w:pPr>
    <w:rPr>
      <w:rFonts w:ascii="Times New Roman" w:eastAsia="Times New Roman" w:hAnsi="Times New Roman" w:cs="Times New Roman"/>
      <w:sz w:val="24"/>
      <w:szCs w:val="20"/>
      <w:lang w:val="en-GB"/>
    </w:rPr>
  </w:style>
  <w:style w:type="paragraph" w:styleId="2c">
    <w:name w:val="List 2"/>
    <w:basedOn w:val="a7"/>
    <w:rsid w:val="00FB6726"/>
    <w:pPr>
      <w:spacing w:after="0" w:line="240" w:lineRule="auto"/>
      <w:ind w:left="566" w:hanging="283"/>
    </w:pPr>
    <w:rPr>
      <w:rFonts w:ascii="Times New Roman" w:eastAsia="Times New Roman" w:hAnsi="Times New Roman" w:cs="Times New Roman"/>
      <w:sz w:val="24"/>
      <w:szCs w:val="20"/>
      <w:lang w:val="en-GB"/>
    </w:rPr>
  </w:style>
  <w:style w:type="paragraph" w:styleId="38">
    <w:name w:val="List 3"/>
    <w:basedOn w:val="a7"/>
    <w:rsid w:val="00FB6726"/>
    <w:pPr>
      <w:spacing w:after="0" w:line="240" w:lineRule="auto"/>
      <w:ind w:left="849" w:hanging="283"/>
    </w:pPr>
    <w:rPr>
      <w:rFonts w:ascii="Times New Roman" w:eastAsia="Times New Roman" w:hAnsi="Times New Roman" w:cs="Times New Roman"/>
      <w:sz w:val="24"/>
      <w:szCs w:val="20"/>
      <w:lang w:val="en-GB"/>
    </w:rPr>
  </w:style>
  <w:style w:type="paragraph" w:styleId="44">
    <w:name w:val="List 4"/>
    <w:basedOn w:val="a7"/>
    <w:rsid w:val="00FB6726"/>
    <w:pPr>
      <w:spacing w:after="0" w:line="240" w:lineRule="auto"/>
      <w:ind w:left="1132" w:hanging="283"/>
    </w:pPr>
    <w:rPr>
      <w:rFonts w:ascii="Times New Roman" w:eastAsia="Times New Roman" w:hAnsi="Times New Roman" w:cs="Times New Roman"/>
      <w:sz w:val="24"/>
      <w:szCs w:val="20"/>
      <w:lang w:val="en-GB"/>
    </w:rPr>
  </w:style>
  <w:style w:type="paragraph" w:styleId="54">
    <w:name w:val="List 5"/>
    <w:basedOn w:val="a7"/>
    <w:rsid w:val="00FB6726"/>
    <w:pPr>
      <w:spacing w:after="0" w:line="240" w:lineRule="auto"/>
      <w:ind w:left="1415" w:hanging="283"/>
    </w:pPr>
    <w:rPr>
      <w:rFonts w:ascii="Times New Roman" w:eastAsia="Times New Roman" w:hAnsi="Times New Roman" w:cs="Times New Roman"/>
      <w:sz w:val="24"/>
      <w:szCs w:val="20"/>
      <w:lang w:val="en-GB"/>
    </w:rPr>
  </w:style>
  <w:style w:type="paragraph" w:styleId="a0">
    <w:name w:val="List Bullet"/>
    <w:basedOn w:val="a7"/>
    <w:autoRedefine/>
    <w:rsid w:val="00FB6726"/>
    <w:pPr>
      <w:numPr>
        <w:numId w:val="24"/>
      </w:numPr>
      <w:spacing w:after="0" w:line="240" w:lineRule="auto"/>
    </w:pPr>
    <w:rPr>
      <w:rFonts w:ascii="Times New Roman" w:eastAsia="Times New Roman" w:hAnsi="Times New Roman" w:cs="Times New Roman"/>
      <w:sz w:val="24"/>
      <w:szCs w:val="20"/>
      <w:lang w:val="en-GB"/>
    </w:rPr>
  </w:style>
  <w:style w:type="paragraph" w:styleId="20">
    <w:name w:val="List Bullet 2"/>
    <w:basedOn w:val="a7"/>
    <w:autoRedefine/>
    <w:rsid w:val="00FB6726"/>
    <w:pPr>
      <w:numPr>
        <w:numId w:val="25"/>
      </w:numPr>
      <w:spacing w:after="0" w:line="240" w:lineRule="auto"/>
    </w:pPr>
    <w:rPr>
      <w:rFonts w:ascii="Times New Roman" w:eastAsia="Times New Roman" w:hAnsi="Times New Roman" w:cs="Times New Roman"/>
      <w:sz w:val="24"/>
      <w:szCs w:val="20"/>
      <w:lang w:val="en-GB"/>
    </w:rPr>
  </w:style>
  <w:style w:type="paragraph" w:styleId="30">
    <w:name w:val="List Bullet 3"/>
    <w:basedOn w:val="a7"/>
    <w:autoRedefine/>
    <w:rsid w:val="00FB6726"/>
    <w:pPr>
      <w:numPr>
        <w:numId w:val="26"/>
      </w:numPr>
      <w:spacing w:after="0" w:line="240" w:lineRule="auto"/>
    </w:pPr>
    <w:rPr>
      <w:rFonts w:ascii="Times New Roman" w:eastAsia="Times New Roman" w:hAnsi="Times New Roman" w:cs="Times New Roman"/>
      <w:sz w:val="24"/>
      <w:szCs w:val="20"/>
      <w:lang w:val="en-GB"/>
    </w:rPr>
  </w:style>
  <w:style w:type="paragraph" w:styleId="40">
    <w:name w:val="List Bullet 4"/>
    <w:basedOn w:val="a7"/>
    <w:autoRedefine/>
    <w:rsid w:val="00FB6726"/>
    <w:pPr>
      <w:numPr>
        <w:numId w:val="27"/>
      </w:numPr>
      <w:spacing w:after="0" w:line="240" w:lineRule="auto"/>
    </w:pPr>
    <w:rPr>
      <w:rFonts w:ascii="Times New Roman" w:eastAsia="Times New Roman" w:hAnsi="Times New Roman" w:cs="Times New Roman"/>
      <w:sz w:val="24"/>
      <w:szCs w:val="20"/>
      <w:lang w:val="en-GB"/>
    </w:rPr>
  </w:style>
  <w:style w:type="paragraph" w:styleId="50">
    <w:name w:val="List Bullet 5"/>
    <w:basedOn w:val="a7"/>
    <w:autoRedefine/>
    <w:rsid w:val="00FB6726"/>
    <w:pPr>
      <w:numPr>
        <w:numId w:val="28"/>
      </w:numPr>
      <w:spacing w:after="0" w:line="240" w:lineRule="auto"/>
    </w:pPr>
    <w:rPr>
      <w:rFonts w:ascii="Times New Roman" w:eastAsia="Times New Roman" w:hAnsi="Times New Roman" w:cs="Times New Roman"/>
      <w:sz w:val="24"/>
      <w:szCs w:val="20"/>
      <w:lang w:val="en-GB"/>
    </w:rPr>
  </w:style>
  <w:style w:type="paragraph" w:styleId="afffff5">
    <w:name w:val="List Continue"/>
    <w:basedOn w:val="a7"/>
    <w:rsid w:val="00FB6726"/>
    <w:pPr>
      <w:spacing w:after="120" w:line="240" w:lineRule="auto"/>
      <w:ind w:left="283"/>
    </w:pPr>
    <w:rPr>
      <w:rFonts w:ascii="Times New Roman" w:eastAsia="Times New Roman" w:hAnsi="Times New Roman" w:cs="Times New Roman"/>
      <w:sz w:val="24"/>
      <w:szCs w:val="20"/>
      <w:lang w:val="en-GB"/>
    </w:rPr>
  </w:style>
  <w:style w:type="paragraph" w:styleId="2d">
    <w:name w:val="List Continue 2"/>
    <w:basedOn w:val="a7"/>
    <w:rsid w:val="00FB6726"/>
    <w:pPr>
      <w:spacing w:after="120" w:line="240" w:lineRule="auto"/>
      <w:ind w:left="566"/>
    </w:pPr>
    <w:rPr>
      <w:rFonts w:ascii="Times New Roman" w:eastAsia="Times New Roman" w:hAnsi="Times New Roman" w:cs="Times New Roman"/>
      <w:sz w:val="24"/>
      <w:szCs w:val="20"/>
      <w:lang w:val="en-GB"/>
    </w:rPr>
  </w:style>
  <w:style w:type="paragraph" w:styleId="39">
    <w:name w:val="List Continue 3"/>
    <w:basedOn w:val="a7"/>
    <w:rsid w:val="00FB6726"/>
    <w:pPr>
      <w:spacing w:after="120" w:line="240" w:lineRule="auto"/>
      <w:ind w:left="849"/>
    </w:pPr>
    <w:rPr>
      <w:rFonts w:ascii="Times New Roman" w:eastAsia="Times New Roman" w:hAnsi="Times New Roman" w:cs="Times New Roman"/>
      <w:sz w:val="24"/>
      <w:szCs w:val="20"/>
      <w:lang w:val="en-GB"/>
    </w:rPr>
  </w:style>
  <w:style w:type="paragraph" w:styleId="45">
    <w:name w:val="List Continue 4"/>
    <w:basedOn w:val="a7"/>
    <w:rsid w:val="00FB6726"/>
    <w:pPr>
      <w:spacing w:after="120" w:line="240" w:lineRule="auto"/>
      <w:ind w:left="1132"/>
    </w:pPr>
    <w:rPr>
      <w:rFonts w:ascii="Times New Roman" w:eastAsia="Times New Roman" w:hAnsi="Times New Roman" w:cs="Times New Roman"/>
      <w:sz w:val="24"/>
      <w:szCs w:val="20"/>
      <w:lang w:val="en-GB"/>
    </w:rPr>
  </w:style>
  <w:style w:type="paragraph" w:styleId="55">
    <w:name w:val="List Continue 5"/>
    <w:basedOn w:val="a7"/>
    <w:rsid w:val="00FB6726"/>
    <w:pPr>
      <w:spacing w:after="120" w:line="240" w:lineRule="auto"/>
      <w:ind w:left="1415"/>
    </w:pPr>
    <w:rPr>
      <w:rFonts w:ascii="Times New Roman" w:eastAsia="Times New Roman" w:hAnsi="Times New Roman" w:cs="Times New Roman"/>
      <w:sz w:val="24"/>
      <w:szCs w:val="20"/>
      <w:lang w:val="en-GB"/>
    </w:rPr>
  </w:style>
  <w:style w:type="paragraph" w:styleId="a">
    <w:name w:val="List Number"/>
    <w:basedOn w:val="a7"/>
    <w:rsid w:val="00FB6726"/>
    <w:pPr>
      <w:numPr>
        <w:numId w:val="29"/>
      </w:numPr>
      <w:spacing w:after="0" w:line="240" w:lineRule="auto"/>
    </w:pPr>
    <w:rPr>
      <w:rFonts w:ascii="Times New Roman" w:eastAsia="Times New Roman" w:hAnsi="Times New Roman" w:cs="Times New Roman"/>
      <w:sz w:val="24"/>
      <w:szCs w:val="20"/>
      <w:lang w:val="en-GB"/>
    </w:rPr>
  </w:style>
  <w:style w:type="paragraph" w:styleId="2">
    <w:name w:val="List Number 2"/>
    <w:basedOn w:val="a7"/>
    <w:rsid w:val="00FB6726"/>
    <w:pPr>
      <w:numPr>
        <w:numId w:val="30"/>
      </w:numPr>
      <w:spacing w:after="0" w:line="240" w:lineRule="auto"/>
    </w:pPr>
    <w:rPr>
      <w:rFonts w:ascii="Times New Roman" w:eastAsia="Times New Roman" w:hAnsi="Times New Roman" w:cs="Times New Roman"/>
      <w:sz w:val="24"/>
      <w:szCs w:val="20"/>
      <w:lang w:val="en-GB"/>
    </w:rPr>
  </w:style>
  <w:style w:type="paragraph" w:styleId="3">
    <w:name w:val="List Number 3"/>
    <w:basedOn w:val="a7"/>
    <w:rsid w:val="00FB6726"/>
    <w:pPr>
      <w:numPr>
        <w:numId w:val="31"/>
      </w:numPr>
      <w:spacing w:after="0" w:line="240" w:lineRule="auto"/>
    </w:pPr>
    <w:rPr>
      <w:rFonts w:ascii="Times New Roman" w:eastAsia="Times New Roman" w:hAnsi="Times New Roman" w:cs="Times New Roman"/>
      <w:sz w:val="24"/>
      <w:szCs w:val="20"/>
      <w:lang w:val="en-GB"/>
    </w:rPr>
  </w:style>
  <w:style w:type="paragraph" w:styleId="4">
    <w:name w:val="List Number 4"/>
    <w:basedOn w:val="a7"/>
    <w:rsid w:val="00FB6726"/>
    <w:pPr>
      <w:numPr>
        <w:numId w:val="32"/>
      </w:numPr>
      <w:spacing w:after="0" w:line="240" w:lineRule="auto"/>
    </w:pPr>
    <w:rPr>
      <w:rFonts w:ascii="Times New Roman" w:eastAsia="Times New Roman" w:hAnsi="Times New Roman" w:cs="Times New Roman"/>
      <w:sz w:val="24"/>
      <w:szCs w:val="20"/>
      <w:lang w:val="en-GB"/>
    </w:rPr>
  </w:style>
  <w:style w:type="paragraph" w:styleId="5">
    <w:name w:val="List Number 5"/>
    <w:basedOn w:val="a7"/>
    <w:rsid w:val="00FB6726"/>
    <w:pPr>
      <w:numPr>
        <w:numId w:val="33"/>
      </w:numPr>
      <w:spacing w:after="0" w:line="240" w:lineRule="auto"/>
    </w:pPr>
    <w:rPr>
      <w:rFonts w:ascii="Times New Roman" w:eastAsia="Times New Roman" w:hAnsi="Times New Roman" w:cs="Times New Roman"/>
      <w:sz w:val="24"/>
      <w:szCs w:val="20"/>
      <w:lang w:val="en-GB"/>
    </w:rPr>
  </w:style>
  <w:style w:type="paragraph" w:styleId="afffff6">
    <w:name w:val="macro"/>
    <w:link w:val="afffff7"/>
    <w:rsid w:val="00FB672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lang w:val="en-GB"/>
    </w:rPr>
  </w:style>
  <w:style w:type="character" w:customStyle="1" w:styleId="afffff7">
    <w:name w:val="Текст макроса Знак"/>
    <w:basedOn w:val="a9"/>
    <w:link w:val="afffff6"/>
    <w:rsid w:val="00FB6726"/>
    <w:rPr>
      <w:rFonts w:ascii="Courier New" w:eastAsia="Times New Roman" w:hAnsi="Courier New" w:cs="Times New Roman"/>
      <w:sz w:val="20"/>
      <w:szCs w:val="20"/>
      <w:lang w:val="en-GB"/>
    </w:rPr>
  </w:style>
  <w:style w:type="paragraph" w:styleId="afffff8">
    <w:name w:val="Message Header"/>
    <w:basedOn w:val="a7"/>
    <w:link w:val="afffff9"/>
    <w:rsid w:val="00FB672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imes New Roman" w:hAnsi="Arial" w:cs="Times New Roman"/>
      <w:sz w:val="24"/>
      <w:szCs w:val="20"/>
      <w:lang w:val="en-GB"/>
    </w:rPr>
  </w:style>
  <w:style w:type="character" w:customStyle="1" w:styleId="afffff9">
    <w:name w:val="Шапка Знак"/>
    <w:basedOn w:val="a9"/>
    <w:link w:val="afffff8"/>
    <w:rsid w:val="00FB6726"/>
    <w:rPr>
      <w:rFonts w:ascii="Arial" w:eastAsia="Times New Roman" w:hAnsi="Arial" w:cs="Times New Roman"/>
      <w:sz w:val="24"/>
      <w:szCs w:val="20"/>
      <w:shd w:val="pct20" w:color="auto" w:fill="auto"/>
      <w:lang w:val="en-GB"/>
    </w:rPr>
  </w:style>
  <w:style w:type="paragraph" w:styleId="afffffa">
    <w:name w:val="Normal Indent"/>
    <w:basedOn w:val="a7"/>
    <w:rsid w:val="00FB6726"/>
    <w:pPr>
      <w:spacing w:after="0" w:line="240" w:lineRule="auto"/>
      <w:ind w:left="720"/>
    </w:pPr>
    <w:rPr>
      <w:rFonts w:ascii="Times New Roman" w:eastAsia="Times New Roman" w:hAnsi="Times New Roman" w:cs="Times New Roman"/>
      <w:sz w:val="24"/>
      <w:szCs w:val="20"/>
      <w:lang w:val="en-GB"/>
    </w:rPr>
  </w:style>
  <w:style w:type="paragraph" w:styleId="afffffb">
    <w:name w:val="Note Heading"/>
    <w:basedOn w:val="a7"/>
    <w:next w:val="a7"/>
    <w:link w:val="afffffc"/>
    <w:rsid w:val="00FB6726"/>
    <w:pPr>
      <w:spacing w:after="0" w:line="240" w:lineRule="auto"/>
    </w:pPr>
    <w:rPr>
      <w:rFonts w:ascii="Times New Roman" w:eastAsia="Times New Roman" w:hAnsi="Times New Roman" w:cs="Times New Roman"/>
      <w:sz w:val="24"/>
      <w:szCs w:val="20"/>
      <w:lang w:val="en-GB"/>
    </w:rPr>
  </w:style>
  <w:style w:type="character" w:customStyle="1" w:styleId="afffffc">
    <w:name w:val="Заголовок записки Знак"/>
    <w:basedOn w:val="a9"/>
    <w:link w:val="afffffb"/>
    <w:rsid w:val="00FB6726"/>
    <w:rPr>
      <w:rFonts w:ascii="Times New Roman" w:eastAsia="Times New Roman" w:hAnsi="Times New Roman" w:cs="Times New Roman"/>
      <w:sz w:val="24"/>
      <w:szCs w:val="20"/>
      <w:lang w:val="en-GB"/>
    </w:rPr>
  </w:style>
  <w:style w:type="paragraph" w:styleId="afffffd">
    <w:name w:val="Salutation"/>
    <w:basedOn w:val="a7"/>
    <w:next w:val="a7"/>
    <w:link w:val="afffffe"/>
    <w:rsid w:val="00FB6726"/>
    <w:pPr>
      <w:spacing w:after="0" w:line="240" w:lineRule="auto"/>
    </w:pPr>
    <w:rPr>
      <w:rFonts w:ascii="Times New Roman" w:eastAsia="Times New Roman" w:hAnsi="Times New Roman" w:cs="Times New Roman"/>
      <w:sz w:val="24"/>
      <w:szCs w:val="20"/>
      <w:lang w:val="en-GB"/>
    </w:rPr>
  </w:style>
  <w:style w:type="character" w:customStyle="1" w:styleId="afffffe">
    <w:name w:val="Приветствие Знак"/>
    <w:basedOn w:val="a9"/>
    <w:link w:val="afffffd"/>
    <w:rsid w:val="00FB6726"/>
    <w:rPr>
      <w:rFonts w:ascii="Times New Roman" w:eastAsia="Times New Roman" w:hAnsi="Times New Roman" w:cs="Times New Roman"/>
      <w:sz w:val="24"/>
      <w:szCs w:val="20"/>
      <w:lang w:val="en-GB"/>
    </w:rPr>
  </w:style>
  <w:style w:type="paragraph" w:styleId="affffff">
    <w:name w:val="Signature"/>
    <w:basedOn w:val="a7"/>
    <w:link w:val="affffff0"/>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ff0">
    <w:name w:val="Подпись Знак"/>
    <w:basedOn w:val="a9"/>
    <w:link w:val="affffff"/>
    <w:rsid w:val="00FB6726"/>
    <w:rPr>
      <w:rFonts w:ascii="Times New Roman" w:eastAsia="Times New Roman" w:hAnsi="Times New Roman" w:cs="Times New Roman"/>
      <w:sz w:val="24"/>
      <w:szCs w:val="20"/>
      <w:lang w:val="en-GB"/>
    </w:rPr>
  </w:style>
  <w:style w:type="paragraph" w:styleId="affffff1">
    <w:name w:val="Subtitle"/>
    <w:basedOn w:val="a7"/>
    <w:link w:val="affffff2"/>
    <w:qFormat/>
    <w:rsid w:val="00FB6726"/>
    <w:pPr>
      <w:spacing w:after="60" w:line="240" w:lineRule="auto"/>
      <w:jc w:val="center"/>
      <w:outlineLvl w:val="1"/>
    </w:pPr>
    <w:rPr>
      <w:rFonts w:ascii="Arial" w:eastAsia="Times New Roman" w:hAnsi="Arial" w:cs="Times New Roman"/>
      <w:sz w:val="24"/>
      <w:szCs w:val="20"/>
      <w:lang w:val="en-GB"/>
    </w:rPr>
  </w:style>
  <w:style w:type="character" w:customStyle="1" w:styleId="affffff2">
    <w:name w:val="Подзаголовок Знак"/>
    <w:basedOn w:val="a9"/>
    <w:link w:val="affffff1"/>
    <w:rsid w:val="00FB6726"/>
    <w:rPr>
      <w:rFonts w:ascii="Arial" w:eastAsia="Times New Roman" w:hAnsi="Arial" w:cs="Times New Roman"/>
      <w:sz w:val="24"/>
      <w:szCs w:val="20"/>
      <w:lang w:val="en-GB"/>
    </w:rPr>
  </w:style>
  <w:style w:type="paragraph" w:styleId="affffff3">
    <w:name w:val="table of authorities"/>
    <w:basedOn w:val="a7"/>
    <w:next w:val="a7"/>
    <w:rsid w:val="00FB6726"/>
    <w:pPr>
      <w:spacing w:after="0" w:line="240" w:lineRule="auto"/>
      <w:ind w:left="240" w:hanging="240"/>
    </w:pPr>
    <w:rPr>
      <w:rFonts w:ascii="Times New Roman" w:eastAsia="Times New Roman" w:hAnsi="Times New Roman" w:cs="Times New Roman"/>
      <w:sz w:val="24"/>
      <w:szCs w:val="20"/>
      <w:lang w:val="en-GB"/>
    </w:rPr>
  </w:style>
  <w:style w:type="paragraph" w:styleId="affffff4">
    <w:name w:val="table of figures"/>
    <w:basedOn w:val="a7"/>
    <w:next w:val="a7"/>
    <w:rsid w:val="00FB6726"/>
    <w:pPr>
      <w:spacing w:after="0" w:line="240" w:lineRule="auto"/>
      <w:ind w:left="480" w:hanging="480"/>
    </w:pPr>
    <w:rPr>
      <w:rFonts w:ascii="Times New Roman" w:eastAsia="Times New Roman" w:hAnsi="Times New Roman" w:cs="Times New Roman"/>
      <w:sz w:val="24"/>
      <w:szCs w:val="20"/>
      <w:lang w:val="en-GB"/>
    </w:rPr>
  </w:style>
  <w:style w:type="paragraph" w:styleId="affffff5">
    <w:name w:val="Title"/>
    <w:basedOn w:val="a7"/>
    <w:link w:val="affffff6"/>
    <w:qFormat/>
    <w:rsid w:val="00FB6726"/>
    <w:pPr>
      <w:spacing w:before="240" w:after="60" w:line="240" w:lineRule="auto"/>
      <w:jc w:val="center"/>
      <w:outlineLvl w:val="0"/>
    </w:pPr>
    <w:rPr>
      <w:rFonts w:ascii="Arial" w:eastAsia="Times New Roman" w:hAnsi="Arial" w:cs="Times New Roman"/>
      <w:b/>
      <w:kern w:val="28"/>
      <w:sz w:val="32"/>
      <w:szCs w:val="20"/>
      <w:lang w:val="en-GB"/>
    </w:rPr>
  </w:style>
  <w:style w:type="character" w:customStyle="1" w:styleId="affffff6">
    <w:name w:val="Заголовок Знак"/>
    <w:basedOn w:val="a9"/>
    <w:link w:val="affffff5"/>
    <w:rsid w:val="00FB6726"/>
    <w:rPr>
      <w:rFonts w:ascii="Arial" w:eastAsia="Times New Roman" w:hAnsi="Arial" w:cs="Times New Roman"/>
      <w:b/>
      <w:kern w:val="28"/>
      <w:sz w:val="32"/>
      <w:szCs w:val="20"/>
      <w:lang w:val="en-GB"/>
    </w:rPr>
  </w:style>
  <w:style w:type="paragraph" w:styleId="affffff7">
    <w:name w:val="toa heading"/>
    <w:basedOn w:val="a7"/>
    <w:next w:val="a7"/>
    <w:rsid w:val="00FB6726"/>
    <w:pPr>
      <w:spacing w:before="120" w:after="0" w:line="240" w:lineRule="auto"/>
    </w:pPr>
    <w:rPr>
      <w:rFonts w:ascii="Arial" w:eastAsia="Times New Roman" w:hAnsi="Arial" w:cs="Times New Roman"/>
      <w:b/>
      <w:sz w:val="24"/>
      <w:szCs w:val="20"/>
      <w:lang w:val="en-GB"/>
    </w:rPr>
  </w:style>
  <w:style w:type="paragraph" w:styleId="3a">
    <w:name w:val="toc 3"/>
    <w:basedOn w:val="a7"/>
    <w:next w:val="a7"/>
    <w:autoRedefine/>
    <w:rsid w:val="00FB6726"/>
    <w:pPr>
      <w:spacing w:after="0" w:line="240" w:lineRule="auto"/>
      <w:ind w:left="480"/>
    </w:pPr>
    <w:rPr>
      <w:rFonts w:ascii="Times New Roman" w:eastAsia="Times New Roman" w:hAnsi="Times New Roman" w:cs="Times New Roman"/>
      <w:sz w:val="24"/>
      <w:szCs w:val="20"/>
      <w:lang w:val="en-GB"/>
    </w:rPr>
  </w:style>
  <w:style w:type="paragraph" w:styleId="46">
    <w:name w:val="toc 4"/>
    <w:basedOn w:val="a7"/>
    <w:next w:val="a7"/>
    <w:autoRedefine/>
    <w:rsid w:val="00FB6726"/>
    <w:pPr>
      <w:spacing w:after="0" w:line="240" w:lineRule="auto"/>
      <w:ind w:left="720"/>
    </w:pPr>
    <w:rPr>
      <w:rFonts w:ascii="Times New Roman" w:eastAsia="Times New Roman" w:hAnsi="Times New Roman" w:cs="Times New Roman"/>
      <w:sz w:val="24"/>
      <w:szCs w:val="20"/>
      <w:lang w:val="en-GB"/>
    </w:rPr>
  </w:style>
  <w:style w:type="paragraph" w:styleId="56">
    <w:name w:val="toc 5"/>
    <w:basedOn w:val="a7"/>
    <w:next w:val="a7"/>
    <w:autoRedefine/>
    <w:rsid w:val="00FB6726"/>
    <w:pPr>
      <w:spacing w:after="0" w:line="240" w:lineRule="auto"/>
      <w:ind w:left="960"/>
    </w:pPr>
    <w:rPr>
      <w:rFonts w:ascii="Times New Roman" w:eastAsia="Times New Roman" w:hAnsi="Times New Roman" w:cs="Times New Roman"/>
      <w:sz w:val="24"/>
      <w:szCs w:val="20"/>
      <w:lang w:val="en-GB"/>
    </w:rPr>
  </w:style>
  <w:style w:type="paragraph" w:styleId="62">
    <w:name w:val="toc 6"/>
    <w:basedOn w:val="a7"/>
    <w:next w:val="a7"/>
    <w:autoRedefine/>
    <w:rsid w:val="00FB6726"/>
    <w:pPr>
      <w:spacing w:after="0" w:line="240" w:lineRule="auto"/>
      <w:ind w:left="1200"/>
    </w:pPr>
    <w:rPr>
      <w:rFonts w:ascii="Times New Roman" w:eastAsia="Times New Roman" w:hAnsi="Times New Roman" w:cs="Times New Roman"/>
      <w:sz w:val="24"/>
      <w:szCs w:val="20"/>
      <w:lang w:val="en-GB"/>
    </w:rPr>
  </w:style>
  <w:style w:type="paragraph" w:styleId="72">
    <w:name w:val="toc 7"/>
    <w:basedOn w:val="a7"/>
    <w:next w:val="a7"/>
    <w:autoRedefine/>
    <w:rsid w:val="00FB6726"/>
    <w:pPr>
      <w:spacing w:after="0" w:line="240" w:lineRule="auto"/>
      <w:ind w:left="1440"/>
    </w:pPr>
    <w:rPr>
      <w:rFonts w:ascii="Times New Roman" w:eastAsia="Times New Roman" w:hAnsi="Times New Roman" w:cs="Times New Roman"/>
      <w:sz w:val="24"/>
      <w:szCs w:val="20"/>
      <w:lang w:val="en-GB"/>
    </w:rPr>
  </w:style>
  <w:style w:type="paragraph" w:styleId="82">
    <w:name w:val="toc 8"/>
    <w:basedOn w:val="a7"/>
    <w:next w:val="a7"/>
    <w:autoRedefine/>
    <w:rsid w:val="00FB6726"/>
    <w:pPr>
      <w:spacing w:after="0" w:line="240" w:lineRule="auto"/>
      <w:ind w:left="1680"/>
    </w:pPr>
    <w:rPr>
      <w:rFonts w:ascii="Times New Roman" w:eastAsia="Times New Roman" w:hAnsi="Times New Roman" w:cs="Times New Roman"/>
      <w:sz w:val="24"/>
      <w:szCs w:val="20"/>
      <w:lang w:val="en-GB"/>
    </w:rPr>
  </w:style>
  <w:style w:type="paragraph" w:styleId="92">
    <w:name w:val="toc 9"/>
    <w:basedOn w:val="a7"/>
    <w:next w:val="a7"/>
    <w:autoRedefine/>
    <w:rsid w:val="00FB6726"/>
    <w:pPr>
      <w:spacing w:after="0" w:line="240" w:lineRule="auto"/>
      <w:ind w:left="1920"/>
    </w:pPr>
    <w:rPr>
      <w:rFonts w:ascii="Times New Roman" w:eastAsia="Times New Roman" w:hAnsi="Times New Roman" w:cs="Times New Roman"/>
      <w:sz w:val="24"/>
      <w:szCs w:val="20"/>
      <w:lang w:val="en-GB"/>
    </w:rPr>
  </w:style>
  <w:style w:type="paragraph" w:customStyle="1" w:styleId="Section">
    <w:name w:val="Section"/>
    <w:basedOn w:val="a7"/>
    <w:rsid w:val="00FB6726"/>
    <w:pPr>
      <w:spacing w:before="120" w:after="120" w:line="240" w:lineRule="auto"/>
      <w:jc w:val="center"/>
    </w:pPr>
    <w:rPr>
      <w:rFonts w:ascii="Times New Roman" w:eastAsia="Times New Roman" w:hAnsi="Times New Roman" w:cs="Times New Roman"/>
      <w:sz w:val="20"/>
      <w:szCs w:val="20"/>
      <w:lang w:val="en-GB"/>
    </w:rPr>
  </w:style>
  <w:style w:type="paragraph" w:customStyle="1" w:styleId="SectionTitle">
    <w:name w:val="Section Title"/>
    <w:basedOn w:val="a7"/>
    <w:autoRedefine/>
    <w:rsid w:val="00BC287E"/>
    <w:pPr>
      <w:shd w:val="clear" w:color="auto" w:fill="FFFFFF"/>
      <w:snapToGrid w:val="0"/>
      <w:spacing w:before="120" w:after="120"/>
      <w:jc w:val="both"/>
    </w:pPr>
    <w:rPr>
      <w:rFonts w:ascii="Times New Roman" w:eastAsia="Times New Roman" w:hAnsi="Times New Roman" w:cs="Times New Roman"/>
      <w:sz w:val="24"/>
      <w:szCs w:val="24"/>
      <w:lang w:eastAsia="ru-RU"/>
    </w:rPr>
  </w:style>
  <w:style w:type="paragraph" w:customStyle="1" w:styleId="SubsectionTitle">
    <w:name w:val="Subsection Title"/>
    <w:basedOn w:val="a7"/>
    <w:link w:val="SubsectionTitleCharChar"/>
    <w:autoRedefine/>
    <w:rsid w:val="00FB6726"/>
    <w:pPr>
      <w:tabs>
        <w:tab w:val="left" w:pos="-1161"/>
        <w:tab w:val="left" w:pos="-720"/>
        <w:tab w:val="left" w:pos="0"/>
        <w:tab w:val="left" w:pos="360"/>
        <w:tab w:val="left" w:pos="1440"/>
      </w:tabs>
      <w:spacing w:before="200" w:line="240" w:lineRule="auto"/>
      <w:ind w:left="357" w:hanging="357"/>
    </w:pPr>
    <w:rPr>
      <w:rFonts w:ascii="Times New Roman" w:eastAsia="Times New Roman" w:hAnsi="Times New Roman" w:cs="Times New Roman"/>
      <w:i/>
      <w:sz w:val="20"/>
      <w:szCs w:val="20"/>
      <w:lang w:val="en-GB"/>
    </w:rPr>
  </w:style>
  <w:style w:type="character" w:customStyle="1" w:styleId="SubsectionTitleCharChar">
    <w:name w:val="Subsection Title Char Char"/>
    <w:link w:val="SubsectionTitle"/>
    <w:rsid w:val="00FB6726"/>
    <w:rPr>
      <w:rFonts w:ascii="Times New Roman" w:eastAsia="Times New Roman" w:hAnsi="Times New Roman" w:cs="Times New Roman"/>
      <w:i/>
      <w:sz w:val="20"/>
      <w:szCs w:val="20"/>
      <w:lang w:val="en-GB"/>
    </w:rPr>
  </w:style>
  <w:style w:type="paragraph" w:customStyle="1" w:styleId="StyleJustifiedLeft0cmHanging063cm">
    <w:name w:val="Style Justified Left:  0 cm Hanging:  0.63 cm"/>
    <w:basedOn w:val="a7"/>
    <w:link w:val="StyleJustifiedLeft0cmHanging063cmChar"/>
    <w:autoRedefine/>
    <w:rsid w:val="00FB6726"/>
    <w:pPr>
      <w:snapToGrid w:val="0"/>
      <w:spacing w:before="80" w:after="80" w:line="240" w:lineRule="auto"/>
      <w:ind w:left="357" w:hanging="357"/>
      <w:jc w:val="both"/>
    </w:pPr>
    <w:rPr>
      <w:rFonts w:ascii="Times New Roman" w:eastAsia="Times New Roman" w:hAnsi="Times New Roman" w:cs="Times New Roman"/>
      <w:sz w:val="20"/>
      <w:szCs w:val="20"/>
      <w:lang w:val="en-GB"/>
    </w:rPr>
  </w:style>
  <w:style w:type="paragraph" w:customStyle="1" w:styleId="StyleStyle10ptItalic">
    <w:name w:val="Style Style 10 pt Italic +"/>
    <w:basedOn w:val="SubsectionTitle"/>
    <w:autoRedefine/>
    <w:rsid w:val="00FB6726"/>
    <w:pPr>
      <w:snapToGrid w:val="0"/>
      <w:ind w:left="0" w:firstLine="0"/>
    </w:pPr>
    <w:rPr>
      <w:iCs/>
    </w:rPr>
  </w:style>
  <w:style w:type="paragraph" w:customStyle="1" w:styleId="Style10ptJustified">
    <w:name w:val="Style 10 pt Justified"/>
    <w:basedOn w:val="a7"/>
    <w:link w:val="Style10ptJustifiedChar"/>
    <w:autoRedefine/>
    <w:rsid w:val="00FB6726"/>
    <w:pPr>
      <w:snapToGrid w:val="0"/>
      <w:spacing w:before="40" w:after="120" w:line="240" w:lineRule="auto"/>
      <w:jc w:val="both"/>
    </w:pPr>
    <w:rPr>
      <w:rFonts w:ascii="Times New Roman" w:eastAsia="Times New Roman" w:hAnsi="Times New Roman" w:cs="Times New Roman"/>
      <w:iCs/>
      <w:sz w:val="20"/>
      <w:szCs w:val="20"/>
      <w:lang w:val="en-GB"/>
    </w:rPr>
  </w:style>
  <w:style w:type="paragraph" w:customStyle="1" w:styleId="Authoraddress">
    <w:name w:val="Author address"/>
    <w:basedOn w:val="StyleStyle10ptItalic"/>
    <w:autoRedefine/>
    <w:rsid w:val="00FB6726"/>
    <w:pPr>
      <w:spacing w:before="80" w:after="240"/>
      <w:jc w:val="center"/>
    </w:pPr>
    <w:rPr>
      <w:iCs w:val="0"/>
      <w:lang w:val="en-US"/>
    </w:rPr>
  </w:style>
  <w:style w:type="paragraph" w:customStyle="1" w:styleId="PaperTitle">
    <w:name w:val="Paper Title"/>
    <w:basedOn w:val="a7"/>
    <w:autoRedefine/>
    <w:rsid w:val="00FB6726"/>
    <w:pPr>
      <w:framePr w:wrap="around" w:vAnchor="page" w:hAnchor="text" w:xAlign="center" w:yAlign="top"/>
      <w:snapToGrid w:val="0"/>
      <w:spacing w:after="240" w:line="240" w:lineRule="auto"/>
      <w:ind w:right="425"/>
      <w:jc w:val="center"/>
    </w:pPr>
    <w:rPr>
      <w:rFonts w:ascii="Times New Roman" w:eastAsia="Times New Roman" w:hAnsi="Times New Roman" w:cs="Times New Roman"/>
      <w:b/>
      <w:sz w:val="28"/>
      <w:szCs w:val="28"/>
      <w:lang w:val="en-GB"/>
    </w:rPr>
  </w:style>
  <w:style w:type="paragraph" w:customStyle="1" w:styleId="Style10ptBoldCenteredLeft15cmRight155cm">
    <w:name w:val="Style 10 pt Bold Centered Left:  1.5 cm Right:  1.55 cm"/>
    <w:basedOn w:val="a7"/>
    <w:autoRedefine/>
    <w:rsid w:val="00FB6726"/>
    <w:pPr>
      <w:spacing w:after="0" w:line="240" w:lineRule="auto"/>
      <w:jc w:val="center"/>
    </w:pPr>
    <w:rPr>
      <w:rFonts w:ascii="Times New Roman" w:eastAsia="Times New Roman" w:hAnsi="Times New Roman" w:cs="Times New Roman"/>
      <w:b/>
      <w:bCs/>
      <w:sz w:val="20"/>
      <w:szCs w:val="20"/>
      <w:lang w:val="en-GB"/>
    </w:rPr>
  </w:style>
  <w:style w:type="paragraph" w:customStyle="1" w:styleId="TableCaption">
    <w:name w:val="Table Caption"/>
    <w:basedOn w:val="a7"/>
    <w:autoRedefine/>
    <w:rsid w:val="00FB6726"/>
    <w:pPr>
      <w:spacing w:after="0" w:line="240" w:lineRule="auto"/>
      <w:jc w:val="center"/>
    </w:pPr>
    <w:rPr>
      <w:rFonts w:ascii="Times New Roman" w:eastAsia="Times New Roman" w:hAnsi="Times New Roman" w:cs="Times New Roman"/>
      <w:sz w:val="18"/>
      <w:szCs w:val="20"/>
      <w:lang w:val="en-GB"/>
    </w:rPr>
  </w:style>
  <w:style w:type="paragraph" w:customStyle="1" w:styleId="Figurecaption0">
    <w:name w:val="Figure caption"/>
    <w:basedOn w:val="a7"/>
    <w:rsid w:val="00FB6726"/>
    <w:pPr>
      <w:spacing w:after="0" w:line="240" w:lineRule="auto"/>
      <w:ind w:left="284" w:hanging="284"/>
      <w:jc w:val="both"/>
    </w:pPr>
    <w:rPr>
      <w:rFonts w:ascii="Times New Roman" w:eastAsia="Times New Roman" w:hAnsi="Times New Roman" w:cs="Times New Roman"/>
      <w:sz w:val="20"/>
      <w:szCs w:val="20"/>
      <w:lang w:val="en-GB"/>
    </w:rPr>
  </w:style>
  <w:style w:type="character" w:customStyle="1" w:styleId="Style10ptJustifiedChar">
    <w:name w:val="Style 10 pt Justified Char"/>
    <w:link w:val="Style10ptJustified"/>
    <w:rsid w:val="00FB6726"/>
    <w:rPr>
      <w:rFonts w:ascii="Times New Roman" w:eastAsia="Times New Roman" w:hAnsi="Times New Roman" w:cs="Times New Roman"/>
      <w:iCs/>
      <w:sz w:val="20"/>
      <w:szCs w:val="20"/>
      <w:lang w:val="en-GB"/>
    </w:rPr>
  </w:style>
  <w:style w:type="character" w:customStyle="1" w:styleId="StyleJustifiedLeft0cmHanging063cmChar">
    <w:name w:val="Style Justified Left:  0 cm Hanging:  0.63 cm Char"/>
    <w:link w:val="StyleJustifiedLeft0cmHanging063cm"/>
    <w:rsid w:val="00FB6726"/>
    <w:rPr>
      <w:rFonts w:ascii="Times New Roman" w:eastAsia="Times New Roman" w:hAnsi="Times New Roman" w:cs="Times New Roman"/>
      <w:sz w:val="20"/>
      <w:szCs w:val="20"/>
      <w:lang w:val="en-GB"/>
    </w:rPr>
  </w:style>
  <w:style w:type="paragraph" w:customStyle="1" w:styleId="Abstract">
    <w:name w:val="Abstract"/>
    <w:basedOn w:val="a7"/>
    <w:next w:val="a7"/>
    <w:link w:val="AbstractChar"/>
    <w:rsid w:val="00FB6726"/>
    <w:pPr>
      <w:autoSpaceDE w:val="0"/>
      <w:autoSpaceDN w:val="0"/>
      <w:spacing w:before="20" w:after="0" w:line="240" w:lineRule="auto"/>
      <w:ind w:firstLine="202"/>
      <w:jc w:val="both"/>
    </w:pPr>
    <w:rPr>
      <w:rFonts w:ascii="Times New Roman" w:eastAsia="Times New Roman" w:hAnsi="Times New Roman" w:cs="Times New Roman"/>
      <w:b/>
      <w:bCs/>
      <w:sz w:val="18"/>
      <w:szCs w:val="18"/>
      <w:lang w:val="en-US"/>
    </w:rPr>
  </w:style>
  <w:style w:type="paragraph" w:customStyle="1" w:styleId="Equation">
    <w:name w:val="Equation"/>
    <w:basedOn w:val="a7"/>
    <w:next w:val="a7"/>
    <w:rsid w:val="00FB6726"/>
    <w:pPr>
      <w:widowControl w:val="0"/>
      <w:tabs>
        <w:tab w:val="right" w:pos="5040"/>
      </w:tabs>
      <w:autoSpaceDE w:val="0"/>
      <w:autoSpaceDN w:val="0"/>
      <w:spacing w:after="0" w:line="252" w:lineRule="auto"/>
      <w:jc w:val="both"/>
    </w:pPr>
    <w:rPr>
      <w:rFonts w:ascii="Times New Roman" w:eastAsia="Times New Roman" w:hAnsi="Times New Roman" w:cs="Times New Roman"/>
      <w:sz w:val="20"/>
      <w:szCs w:val="20"/>
      <w:lang w:val="en-US"/>
    </w:rPr>
  </w:style>
  <w:style w:type="paragraph" w:customStyle="1" w:styleId="StyleAbstract10pt">
    <w:name w:val="Style Abstract + 10 pt"/>
    <w:basedOn w:val="Abstract"/>
    <w:link w:val="StyleAbstract10ptChar"/>
    <w:rsid w:val="00FB6726"/>
    <w:pPr>
      <w:spacing w:before="80" w:after="80"/>
      <w:ind w:firstLine="204"/>
    </w:pPr>
    <w:rPr>
      <w:sz w:val="20"/>
    </w:rPr>
  </w:style>
  <w:style w:type="character" w:customStyle="1" w:styleId="AbstractChar">
    <w:name w:val="Abstract Char"/>
    <w:link w:val="Abstract"/>
    <w:rsid w:val="00FB6726"/>
    <w:rPr>
      <w:rFonts w:ascii="Times New Roman" w:eastAsia="Times New Roman" w:hAnsi="Times New Roman" w:cs="Times New Roman"/>
      <w:b/>
      <w:bCs/>
      <w:sz w:val="18"/>
      <w:szCs w:val="18"/>
      <w:lang w:val="en-US"/>
    </w:rPr>
  </w:style>
  <w:style w:type="character" w:customStyle="1" w:styleId="StyleAbstract10ptChar">
    <w:name w:val="Style Abstract + 10 pt Char"/>
    <w:basedOn w:val="AbstractChar"/>
    <w:link w:val="StyleAbstract10pt"/>
    <w:rsid w:val="00FB6726"/>
    <w:rPr>
      <w:rFonts w:ascii="Times New Roman" w:eastAsia="Times New Roman" w:hAnsi="Times New Roman" w:cs="Times New Roman"/>
      <w:b/>
      <w:bCs/>
      <w:sz w:val="20"/>
      <w:szCs w:val="18"/>
      <w:lang w:val="en-US"/>
    </w:rPr>
  </w:style>
  <w:style w:type="paragraph" w:customStyle="1" w:styleId="StyleAbstractLeft15cmFirstline0cmRight155cm">
    <w:name w:val="Style Abstract + Left:  1.5 cm First line:  0 cm Right:  1.55 cm..."/>
    <w:basedOn w:val="Abstract"/>
    <w:rsid w:val="00FB6726"/>
    <w:pPr>
      <w:pBdr>
        <w:top w:val="single" w:sz="4" w:space="1" w:color="auto"/>
        <w:bottom w:val="single" w:sz="4" w:space="1" w:color="auto"/>
      </w:pBdr>
      <w:snapToGrid w:val="0"/>
      <w:spacing w:before="80" w:after="80"/>
      <w:ind w:left="851" w:right="879" w:firstLine="0"/>
    </w:pPr>
    <w:rPr>
      <w:szCs w:val="20"/>
    </w:rPr>
  </w:style>
  <w:style w:type="paragraph" w:customStyle="1" w:styleId="StyleStyleAbstractLeft15cmFirstline0cmRight155">
    <w:name w:val="Style Style Abstract + Left:  1.5 cm First line:  0 cm Right:  1.55..."/>
    <w:basedOn w:val="StyleAbstractLeft15cmFirstline0cmRight155cm"/>
    <w:rsid w:val="00FB6726"/>
    <w:pPr>
      <w:pBdr>
        <w:top w:val="single" w:sz="4" w:space="4" w:color="auto"/>
        <w:bottom w:val="single" w:sz="4" w:space="4" w:color="auto"/>
      </w:pBdr>
    </w:pPr>
  </w:style>
  <w:style w:type="paragraph" w:customStyle="1" w:styleId="Paragraphnumbered">
    <w:name w:val="Paragraph (numbered)"/>
    <w:rsid w:val="00FB6726"/>
    <w:pPr>
      <w:numPr>
        <w:numId w:val="35"/>
      </w:numPr>
      <w:spacing w:after="0" w:line="240" w:lineRule="auto"/>
      <w:jc w:val="both"/>
    </w:pPr>
    <w:rPr>
      <w:rFonts w:ascii="Times New Roman" w:eastAsia="Times New Roman" w:hAnsi="Times New Roman" w:cs="Times New Roman"/>
      <w:sz w:val="20"/>
      <w:szCs w:val="20"/>
      <w:lang w:val="en-US"/>
    </w:rPr>
  </w:style>
  <w:style w:type="paragraph" w:customStyle="1" w:styleId="Figure">
    <w:name w:val="Figure"/>
    <w:basedOn w:val="Paragraph"/>
    <w:rsid w:val="00FB6726"/>
    <w:pPr>
      <w:keepNext/>
      <w:ind w:firstLine="0"/>
      <w:jc w:val="center"/>
    </w:pPr>
    <w:rPr>
      <w:rFonts w:eastAsia="Times New Roman"/>
    </w:rPr>
  </w:style>
  <w:style w:type="paragraph" w:customStyle="1" w:styleId="Reference">
    <w:name w:val="Reference"/>
    <w:basedOn w:val="Paragraph"/>
    <w:rsid w:val="00FB6726"/>
    <w:pPr>
      <w:numPr>
        <w:numId w:val="34"/>
      </w:numPr>
      <w:ind w:left="426" w:hanging="426"/>
    </w:pPr>
    <w:rPr>
      <w:rFonts w:eastAsia="Times New Roman"/>
    </w:rPr>
  </w:style>
  <w:style w:type="character" w:customStyle="1" w:styleId="articletypelabel">
    <w:name w:val="articletypelabel"/>
    <w:basedOn w:val="a9"/>
    <w:rsid w:val="00FB6726"/>
  </w:style>
  <w:style w:type="paragraph" w:customStyle="1" w:styleId="volissue">
    <w:name w:val="volissue"/>
    <w:basedOn w:val="a7"/>
    <w:rsid w:val="00FB672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ffff8">
    <w:name w:val="FollowedHyperlink"/>
    <w:uiPriority w:val="99"/>
    <w:semiHidden/>
    <w:unhideWhenUsed/>
    <w:rsid w:val="00FB6726"/>
    <w:rPr>
      <w:color w:val="800080"/>
      <w:u w:val="single"/>
    </w:rPr>
  </w:style>
  <w:style w:type="character" w:customStyle="1" w:styleId="WW8Num23z2">
    <w:name w:val="WW8Num23z2"/>
    <w:rsid w:val="00FB6726"/>
    <w:rPr>
      <w:rFonts w:ascii="Wingdings" w:hAnsi="Wingdings" w:cs="Wingdings" w:hint="default"/>
    </w:rPr>
  </w:style>
  <w:style w:type="character" w:customStyle="1" w:styleId="WW8Num27z2">
    <w:name w:val="WW8Num27z2"/>
    <w:rsid w:val="00FB6726"/>
    <w:rPr>
      <w:rFonts w:ascii="Wingdings" w:hAnsi="Wingdings" w:cs="Wingdings" w:hint="default"/>
    </w:rPr>
  </w:style>
  <w:style w:type="paragraph" w:customStyle="1" w:styleId="references">
    <w:name w:val="references"/>
    <w:uiPriority w:val="99"/>
    <w:rsid w:val="00FB6726"/>
    <w:pPr>
      <w:numPr>
        <w:numId w:val="36"/>
      </w:numPr>
      <w:spacing w:after="50" w:line="180" w:lineRule="exact"/>
      <w:jc w:val="both"/>
    </w:pPr>
    <w:rPr>
      <w:rFonts w:ascii="Times New Roman" w:eastAsia="Times New Roman" w:hAnsi="Times New Roman" w:cs="Times New Roman"/>
      <w:noProof/>
      <w:sz w:val="16"/>
      <w:szCs w:val="16"/>
      <w:lang w:val="en-US"/>
    </w:rPr>
  </w:style>
  <w:style w:type="character" w:customStyle="1" w:styleId="meta-value">
    <w:name w:val="meta-value"/>
    <w:basedOn w:val="a9"/>
    <w:rsid w:val="00FB6726"/>
  </w:style>
  <w:style w:type="paragraph" w:customStyle="1" w:styleId="equation0">
    <w:name w:val="equation"/>
    <w:basedOn w:val="a7"/>
    <w:uiPriority w:val="99"/>
    <w:rsid w:val="00FB6726"/>
    <w:pPr>
      <w:tabs>
        <w:tab w:val="center" w:pos="2520"/>
        <w:tab w:val="right" w:pos="5040"/>
      </w:tabs>
      <w:spacing w:before="240" w:after="240" w:line="216" w:lineRule="auto"/>
      <w:jc w:val="center"/>
    </w:pPr>
    <w:rPr>
      <w:rFonts w:ascii="Symbol" w:eastAsia="Times New Roman" w:hAnsi="Symbol" w:cs="Symbol"/>
      <w:sz w:val="20"/>
      <w:szCs w:val="20"/>
      <w:lang w:val="en-US"/>
    </w:rPr>
  </w:style>
  <w:style w:type="paragraph" w:customStyle="1" w:styleId="CSIT-Title2">
    <w:name w:val="CSIT-Title2"/>
    <w:basedOn w:val="21"/>
    <w:rsid w:val="00FB6726"/>
    <w:pPr>
      <w:keepNext/>
      <w:numPr>
        <w:ilvl w:val="1"/>
      </w:numPr>
      <w:suppressAutoHyphens/>
      <w:spacing w:before="120" w:beforeAutospacing="0" w:after="60" w:afterAutospacing="0"/>
      <w:outlineLvl w:val="9"/>
    </w:pPr>
    <w:rPr>
      <w:bCs w:val="0"/>
      <w:sz w:val="24"/>
      <w:szCs w:val="20"/>
      <w:lang w:val="en-US" w:eastAsia="ar-SA"/>
    </w:rPr>
  </w:style>
  <w:style w:type="character" w:styleId="affffff9">
    <w:name w:val="Placeholder Text"/>
    <w:basedOn w:val="a9"/>
    <w:uiPriority w:val="99"/>
    <w:unhideWhenUsed/>
    <w:rsid w:val="00FB6726"/>
    <w:rPr>
      <w:color w:val="808080"/>
    </w:rPr>
  </w:style>
  <w:style w:type="character" w:customStyle="1" w:styleId="tlid-translation">
    <w:name w:val="tlid-translation"/>
    <w:basedOn w:val="a9"/>
    <w:rsid w:val="00FB6726"/>
  </w:style>
  <w:style w:type="paragraph" w:customStyle="1" w:styleId="CSIT-Normal">
    <w:name w:val="CSIT-Normal"/>
    <w:basedOn w:val="a7"/>
    <w:rsid w:val="00FB6726"/>
    <w:pPr>
      <w:numPr>
        <w:ilvl w:val="12"/>
      </w:numPr>
      <w:spacing w:after="0" w:line="240" w:lineRule="auto"/>
      <w:jc w:val="center"/>
    </w:pPr>
    <w:rPr>
      <w:rFonts w:ascii="Times New Roman" w:eastAsia="Times New Roman" w:hAnsi="Times New Roman" w:cs="Times New Roman"/>
      <w:sz w:val="20"/>
      <w:szCs w:val="20"/>
      <w:lang w:val="en-US" w:eastAsia="ru-RU"/>
    </w:rPr>
  </w:style>
  <w:style w:type="character" w:customStyle="1" w:styleId="13">
    <w:name w:val="Дата1"/>
    <w:basedOn w:val="a9"/>
    <w:rsid w:val="00FB6726"/>
  </w:style>
  <w:style w:type="character" w:customStyle="1" w:styleId="journal">
    <w:name w:val="journal"/>
    <w:basedOn w:val="a9"/>
    <w:rsid w:val="00FB6726"/>
  </w:style>
  <w:style w:type="character" w:customStyle="1" w:styleId="volume">
    <w:name w:val="volume"/>
    <w:basedOn w:val="a9"/>
    <w:rsid w:val="00FB6726"/>
  </w:style>
  <w:style w:type="character" w:customStyle="1" w:styleId="journalnumber">
    <w:name w:val="journalnumber"/>
    <w:basedOn w:val="a9"/>
    <w:rsid w:val="00FB6726"/>
  </w:style>
  <w:style w:type="character" w:customStyle="1" w:styleId="pages">
    <w:name w:val="pages"/>
    <w:basedOn w:val="a9"/>
    <w:rsid w:val="00FB6726"/>
  </w:style>
  <w:style w:type="character" w:customStyle="1" w:styleId="numberofpages">
    <w:name w:val="numberofpages"/>
    <w:basedOn w:val="a9"/>
    <w:rsid w:val="00FB6726"/>
  </w:style>
  <w:style w:type="character" w:customStyle="1" w:styleId="3b">
    <w:name w:val="Основной текст (3)_"/>
    <w:basedOn w:val="a9"/>
    <w:link w:val="3c"/>
    <w:rsid w:val="0023523F"/>
    <w:rPr>
      <w:rFonts w:ascii="Century Schoolbook" w:eastAsia="Century Schoolbook" w:hAnsi="Century Schoolbook" w:cs="Century Schoolbook"/>
      <w:b/>
      <w:bCs/>
      <w:sz w:val="21"/>
      <w:szCs w:val="21"/>
      <w:shd w:val="clear" w:color="auto" w:fill="FFFFFF"/>
    </w:rPr>
  </w:style>
  <w:style w:type="character" w:customStyle="1" w:styleId="affffffa">
    <w:name w:val="Колонтитул_"/>
    <w:basedOn w:val="a9"/>
    <w:rsid w:val="0023523F"/>
    <w:rPr>
      <w:rFonts w:ascii="Century Schoolbook" w:eastAsia="Century Schoolbook" w:hAnsi="Century Schoolbook" w:cs="Century Schoolbook"/>
      <w:b w:val="0"/>
      <w:bCs w:val="0"/>
      <w:i w:val="0"/>
      <w:iCs w:val="0"/>
      <w:smallCaps w:val="0"/>
      <w:strike w:val="0"/>
      <w:sz w:val="21"/>
      <w:szCs w:val="21"/>
      <w:u w:val="none"/>
    </w:rPr>
  </w:style>
  <w:style w:type="character" w:customStyle="1" w:styleId="affffffb">
    <w:name w:val="Колонтитул"/>
    <w:basedOn w:val="affffffa"/>
    <w:rsid w:val="0023523F"/>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ru-RU" w:eastAsia="ru-RU" w:bidi="ru-RU"/>
    </w:rPr>
  </w:style>
  <w:style w:type="character" w:customStyle="1" w:styleId="2e">
    <w:name w:val="Основной текст (2)_"/>
    <w:basedOn w:val="a9"/>
    <w:link w:val="2f"/>
    <w:rsid w:val="0023523F"/>
    <w:rPr>
      <w:rFonts w:ascii="Century Schoolbook" w:eastAsia="Century Schoolbook" w:hAnsi="Century Schoolbook" w:cs="Century Schoolbook"/>
      <w:sz w:val="21"/>
      <w:szCs w:val="21"/>
      <w:shd w:val="clear" w:color="auto" w:fill="FFFFFF"/>
    </w:rPr>
  </w:style>
  <w:style w:type="character" w:customStyle="1" w:styleId="2f0">
    <w:name w:val="Заголовок №2_"/>
    <w:basedOn w:val="a9"/>
    <w:link w:val="2f1"/>
    <w:rsid w:val="0023523F"/>
    <w:rPr>
      <w:rFonts w:ascii="Century Schoolbook" w:eastAsia="Century Schoolbook" w:hAnsi="Century Schoolbook" w:cs="Century Schoolbook"/>
      <w:b/>
      <w:bCs/>
      <w:sz w:val="44"/>
      <w:szCs w:val="44"/>
      <w:shd w:val="clear" w:color="auto" w:fill="FFFFFF"/>
    </w:rPr>
  </w:style>
  <w:style w:type="paragraph" w:customStyle="1" w:styleId="3c">
    <w:name w:val="Основной текст (3)"/>
    <w:basedOn w:val="a7"/>
    <w:link w:val="3b"/>
    <w:rsid w:val="0023523F"/>
    <w:pPr>
      <w:widowControl w:val="0"/>
      <w:shd w:val="clear" w:color="auto" w:fill="FFFFFF"/>
      <w:spacing w:after="240" w:line="288" w:lineRule="exact"/>
      <w:jc w:val="center"/>
    </w:pPr>
    <w:rPr>
      <w:rFonts w:ascii="Century Schoolbook" w:eastAsia="Century Schoolbook" w:hAnsi="Century Schoolbook" w:cs="Century Schoolbook"/>
      <w:b/>
      <w:bCs/>
      <w:sz w:val="21"/>
      <w:szCs w:val="21"/>
    </w:rPr>
  </w:style>
  <w:style w:type="paragraph" w:customStyle="1" w:styleId="2f">
    <w:name w:val="Основной текст (2)"/>
    <w:basedOn w:val="a7"/>
    <w:link w:val="2e"/>
    <w:rsid w:val="0023523F"/>
    <w:pPr>
      <w:widowControl w:val="0"/>
      <w:shd w:val="clear" w:color="auto" w:fill="FFFFFF"/>
      <w:spacing w:before="240" w:after="0" w:line="0" w:lineRule="atLeast"/>
      <w:ind w:hanging="440"/>
      <w:jc w:val="center"/>
    </w:pPr>
    <w:rPr>
      <w:rFonts w:ascii="Century Schoolbook" w:eastAsia="Century Schoolbook" w:hAnsi="Century Schoolbook" w:cs="Century Schoolbook"/>
      <w:sz w:val="21"/>
      <w:szCs w:val="21"/>
    </w:rPr>
  </w:style>
  <w:style w:type="paragraph" w:customStyle="1" w:styleId="2f1">
    <w:name w:val="Заголовок №2"/>
    <w:basedOn w:val="a7"/>
    <w:link w:val="2f0"/>
    <w:rsid w:val="0023523F"/>
    <w:pPr>
      <w:widowControl w:val="0"/>
      <w:shd w:val="clear" w:color="auto" w:fill="FFFFFF"/>
      <w:spacing w:after="840" w:line="0" w:lineRule="atLeast"/>
      <w:outlineLvl w:val="1"/>
    </w:pPr>
    <w:rPr>
      <w:rFonts w:ascii="Century Schoolbook" w:eastAsia="Century Schoolbook" w:hAnsi="Century Schoolbook" w:cs="Century Schoolbook"/>
      <w:b/>
      <w:bCs/>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48328">
      <w:bodyDiv w:val="1"/>
      <w:marLeft w:val="0"/>
      <w:marRight w:val="0"/>
      <w:marTop w:val="0"/>
      <w:marBottom w:val="0"/>
      <w:divBdr>
        <w:top w:val="none" w:sz="0" w:space="0" w:color="auto"/>
        <w:left w:val="none" w:sz="0" w:space="0" w:color="auto"/>
        <w:bottom w:val="none" w:sz="0" w:space="0" w:color="auto"/>
        <w:right w:val="none" w:sz="0" w:space="0" w:color="auto"/>
      </w:divBdr>
    </w:div>
    <w:div w:id="527330418">
      <w:bodyDiv w:val="1"/>
      <w:marLeft w:val="0"/>
      <w:marRight w:val="0"/>
      <w:marTop w:val="0"/>
      <w:marBottom w:val="0"/>
      <w:divBdr>
        <w:top w:val="none" w:sz="0" w:space="0" w:color="auto"/>
        <w:left w:val="none" w:sz="0" w:space="0" w:color="auto"/>
        <w:bottom w:val="none" w:sz="0" w:space="0" w:color="auto"/>
        <w:right w:val="none" w:sz="0" w:space="0" w:color="auto"/>
      </w:divBdr>
    </w:div>
    <w:div w:id="670060609">
      <w:bodyDiv w:val="1"/>
      <w:marLeft w:val="0"/>
      <w:marRight w:val="0"/>
      <w:marTop w:val="0"/>
      <w:marBottom w:val="0"/>
      <w:divBdr>
        <w:top w:val="none" w:sz="0" w:space="0" w:color="auto"/>
        <w:left w:val="none" w:sz="0" w:space="0" w:color="auto"/>
        <w:bottom w:val="none" w:sz="0" w:space="0" w:color="auto"/>
        <w:right w:val="none" w:sz="0" w:space="0" w:color="auto"/>
      </w:divBdr>
    </w:div>
    <w:div w:id="192383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image" Target="media/image307.wmf"/><Relationship Id="rId21" Type="http://schemas.openxmlformats.org/officeDocument/2006/relationships/image" Target="media/image7.wmf"/><Relationship Id="rId324" Type="http://schemas.openxmlformats.org/officeDocument/2006/relationships/image" Target="media/image142.wmf"/><Relationship Id="rId531" Type="http://schemas.openxmlformats.org/officeDocument/2006/relationships/oleObject" Target="embeddings/oleObject285.bin"/><Relationship Id="rId629" Type="http://schemas.openxmlformats.org/officeDocument/2006/relationships/oleObject" Target="embeddings/oleObject332.bin"/><Relationship Id="rId170" Type="http://schemas.openxmlformats.org/officeDocument/2006/relationships/oleObject" Target="embeddings/oleObject87.bin"/><Relationship Id="rId268" Type="http://schemas.openxmlformats.org/officeDocument/2006/relationships/oleObject" Target="embeddings/oleObject144.bin"/><Relationship Id="rId475" Type="http://schemas.openxmlformats.org/officeDocument/2006/relationships/image" Target="media/image210.wmf"/><Relationship Id="rId682" Type="http://schemas.openxmlformats.org/officeDocument/2006/relationships/oleObject" Target="embeddings/oleObject359.bin"/><Relationship Id="rId32" Type="http://schemas.openxmlformats.org/officeDocument/2006/relationships/oleObject" Target="embeddings/oleObject9.bin"/><Relationship Id="rId128" Type="http://schemas.openxmlformats.org/officeDocument/2006/relationships/oleObject" Target="embeddings/oleObject62.bin"/><Relationship Id="rId335" Type="http://schemas.openxmlformats.org/officeDocument/2006/relationships/oleObject" Target="embeddings/oleObject177.bin"/><Relationship Id="rId542" Type="http://schemas.openxmlformats.org/officeDocument/2006/relationships/image" Target="media/image240.wmf"/><Relationship Id="rId181" Type="http://schemas.openxmlformats.org/officeDocument/2006/relationships/image" Target="media/image78.wmf"/><Relationship Id="rId402" Type="http://schemas.openxmlformats.org/officeDocument/2006/relationships/image" Target="media/image178.wmf"/><Relationship Id="rId279" Type="http://schemas.openxmlformats.org/officeDocument/2006/relationships/image" Target="media/image119.wmf"/><Relationship Id="rId486" Type="http://schemas.openxmlformats.org/officeDocument/2006/relationships/oleObject" Target="embeddings/oleObject260.bin"/><Relationship Id="rId693" Type="http://schemas.openxmlformats.org/officeDocument/2006/relationships/oleObject" Target="embeddings/oleObject367.bin"/><Relationship Id="rId707" Type="http://schemas.openxmlformats.org/officeDocument/2006/relationships/oleObject" Target="embeddings/oleObject375.bin"/><Relationship Id="rId43" Type="http://schemas.openxmlformats.org/officeDocument/2006/relationships/oleObject" Target="embeddings/oleObject15.bin"/><Relationship Id="rId139" Type="http://schemas.openxmlformats.org/officeDocument/2006/relationships/oleObject" Target="embeddings/oleObject70.bin"/><Relationship Id="rId346" Type="http://schemas.openxmlformats.org/officeDocument/2006/relationships/oleObject" Target="embeddings/oleObject182.bin"/><Relationship Id="rId553" Type="http://schemas.openxmlformats.org/officeDocument/2006/relationships/image" Target="media/image245.wmf"/><Relationship Id="rId192" Type="http://schemas.openxmlformats.org/officeDocument/2006/relationships/image" Target="media/image83.wmf"/><Relationship Id="rId206" Type="http://schemas.openxmlformats.org/officeDocument/2006/relationships/image" Target="media/image89.wmf"/><Relationship Id="rId413" Type="http://schemas.openxmlformats.org/officeDocument/2006/relationships/image" Target="media/image183.wmf"/><Relationship Id="rId497" Type="http://schemas.openxmlformats.org/officeDocument/2006/relationships/image" Target="media/image221.wmf"/><Relationship Id="rId620" Type="http://schemas.openxmlformats.org/officeDocument/2006/relationships/image" Target="media/image282.png"/><Relationship Id="rId718" Type="http://schemas.openxmlformats.org/officeDocument/2006/relationships/oleObject" Target="embeddings/oleObject385.bin"/><Relationship Id="rId357" Type="http://schemas.openxmlformats.org/officeDocument/2006/relationships/image" Target="media/image159.wmf"/><Relationship Id="rId54" Type="http://schemas.openxmlformats.org/officeDocument/2006/relationships/image" Target="media/image23.wmf"/><Relationship Id="rId217" Type="http://schemas.openxmlformats.org/officeDocument/2006/relationships/oleObject" Target="embeddings/oleObject113.bin"/><Relationship Id="rId564" Type="http://schemas.openxmlformats.org/officeDocument/2006/relationships/image" Target="media/image251.png"/><Relationship Id="rId424" Type="http://schemas.openxmlformats.org/officeDocument/2006/relationships/oleObject" Target="embeddings/oleObject226.bin"/><Relationship Id="rId631" Type="http://schemas.openxmlformats.org/officeDocument/2006/relationships/oleObject" Target="embeddings/oleObject333.bin"/><Relationship Id="rId270" Type="http://schemas.openxmlformats.org/officeDocument/2006/relationships/oleObject" Target="embeddings/oleObject145.bin"/><Relationship Id="rId65" Type="http://schemas.openxmlformats.org/officeDocument/2006/relationships/oleObject" Target="embeddings/oleObject26.bin"/><Relationship Id="rId130" Type="http://schemas.openxmlformats.org/officeDocument/2006/relationships/oleObject" Target="embeddings/oleObject64.bin"/><Relationship Id="rId368" Type="http://schemas.openxmlformats.org/officeDocument/2006/relationships/oleObject" Target="embeddings/oleObject193.bin"/><Relationship Id="rId575" Type="http://schemas.openxmlformats.org/officeDocument/2006/relationships/image" Target="media/image257.wmf"/><Relationship Id="rId228" Type="http://schemas.openxmlformats.org/officeDocument/2006/relationships/oleObject" Target="embeddings/oleObject122.bin"/><Relationship Id="rId435" Type="http://schemas.openxmlformats.org/officeDocument/2006/relationships/image" Target="media/image193.wmf"/><Relationship Id="rId642" Type="http://schemas.openxmlformats.org/officeDocument/2006/relationships/image" Target="media/image293.wmf"/><Relationship Id="rId281" Type="http://schemas.openxmlformats.org/officeDocument/2006/relationships/image" Target="media/image120.wmf"/><Relationship Id="rId502" Type="http://schemas.openxmlformats.org/officeDocument/2006/relationships/oleObject" Target="embeddings/oleObject268.bin"/><Relationship Id="rId76" Type="http://schemas.openxmlformats.org/officeDocument/2006/relationships/image" Target="media/image34.wmf"/><Relationship Id="rId141" Type="http://schemas.openxmlformats.org/officeDocument/2006/relationships/image" Target="media/image59.wmf"/><Relationship Id="rId379" Type="http://schemas.openxmlformats.org/officeDocument/2006/relationships/image" Target="media/image170.wmf"/><Relationship Id="rId586" Type="http://schemas.openxmlformats.org/officeDocument/2006/relationships/oleObject" Target="embeddings/oleObject313.bin"/><Relationship Id="rId7" Type="http://schemas.openxmlformats.org/officeDocument/2006/relationships/endnotes" Target="endnotes.xml"/><Relationship Id="rId239" Type="http://schemas.openxmlformats.org/officeDocument/2006/relationships/oleObject" Target="embeddings/oleObject127.bin"/><Relationship Id="rId446" Type="http://schemas.openxmlformats.org/officeDocument/2006/relationships/image" Target="media/image197.wmf"/><Relationship Id="rId653" Type="http://schemas.openxmlformats.org/officeDocument/2006/relationships/image" Target="media/image298.wmf"/><Relationship Id="rId292" Type="http://schemas.openxmlformats.org/officeDocument/2006/relationships/image" Target="media/image127.png"/><Relationship Id="rId306" Type="http://schemas.openxmlformats.org/officeDocument/2006/relationships/oleObject" Target="embeddings/oleObject162.bin"/><Relationship Id="rId87" Type="http://schemas.openxmlformats.org/officeDocument/2006/relationships/oleObject" Target="embeddings/oleObject37.bin"/><Relationship Id="rId513" Type="http://schemas.openxmlformats.org/officeDocument/2006/relationships/oleObject" Target="embeddings/oleObject274.bin"/><Relationship Id="rId597" Type="http://schemas.openxmlformats.org/officeDocument/2006/relationships/oleObject" Target="embeddings/oleObject316.bin"/><Relationship Id="rId720" Type="http://schemas.openxmlformats.org/officeDocument/2006/relationships/footer" Target="footer1.xml"/><Relationship Id="rId152" Type="http://schemas.openxmlformats.org/officeDocument/2006/relationships/oleObject" Target="embeddings/oleObject78.bin"/><Relationship Id="rId457" Type="http://schemas.openxmlformats.org/officeDocument/2006/relationships/oleObject" Target="embeddings/oleObject244.bin"/><Relationship Id="rId664" Type="http://schemas.openxmlformats.org/officeDocument/2006/relationships/oleObject" Target="embeddings/oleObject350.bin"/><Relationship Id="rId14" Type="http://schemas.openxmlformats.org/officeDocument/2006/relationships/image" Target="media/image3.emf"/><Relationship Id="rId317" Type="http://schemas.openxmlformats.org/officeDocument/2006/relationships/image" Target="media/image139.wmf"/><Relationship Id="rId524" Type="http://schemas.openxmlformats.org/officeDocument/2006/relationships/oleObject" Target="embeddings/oleObject281.bin"/><Relationship Id="rId98" Type="http://schemas.openxmlformats.org/officeDocument/2006/relationships/image" Target="media/image45.wmf"/><Relationship Id="rId163" Type="http://schemas.openxmlformats.org/officeDocument/2006/relationships/image" Target="media/image69.wmf"/><Relationship Id="rId370" Type="http://schemas.openxmlformats.org/officeDocument/2006/relationships/oleObject" Target="embeddings/oleObject194.bin"/><Relationship Id="rId230" Type="http://schemas.openxmlformats.org/officeDocument/2006/relationships/image" Target="media/image96.png"/><Relationship Id="rId468" Type="http://schemas.openxmlformats.org/officeDocument/2006/relationships/oleObject" Target="embeddings/oleObject251.bin"/><Relationship Id="rId675" Type="http://schemas.openxmlformats.org/officeDocument/2006/relationships/oleObject" Target="embeddings/oleObject355.bin"/><Relationship Id="rId25" Type="http://schemas.openxmlformats.org/officeDocument/2006/relationships/image" Target="media/image9.wmf"/><Relationship Id="rId328" Type="http://schemas.openxmlformats.org/officeDocument/2006/relationships/oleObject" Target="embeddings/oleObject174.bin"/><Relationship Id="rId535" Type="http://schemas.openxmlformats.org/officeDocument/2006/relationships/image" Target="media/image237.wmf"/><Relationship Id="rId174" Type="http://schemas.openxmlformats.org/officeDocument/2006/relationships/oleObject" Target="embeddings/oleObject89.bin"/><Relationship Id="rId381" Type="http://schemas.openxmlformats.org/officeDocument/2006/relationships/image" Target="media/image171.wmf"/><Relationship Id="rId602" Type="http://schemas.openxmlformats.org/officeDocument/2006/relationships/image" Target="media/image273.wmf"/><Relationship Id="rId241" Type="http://schemas.openxmlformats.org/officeDocument/2006/relationships/oleObject" Target="embeddings/oleObject128.bin"/><Relationship Id="rId479" Type="http://schemas.openxmlformats.org/officeDocument/2006/relationships/image" Target="media/image212.wmf"/><Relationship Id="rId686" Type="http://schemas.openxmlformats.org/officeDocument/2006/relationships/oleObject" Target="embeddings/oleObject361.bin"/><Relationship Id="rId36" Type="http://schemas.openxmlformats.org/officeDocument/2006/relationships/image" Target="media/image14.wmf"/><Relationship Id="rId339" Type="http://schemas.openxmlformats.org/officeDocument/2006/relationships/image" Target="media/image150.wmf"/><Relationship Id="rId546" Type="http://schemas.openxmlformats.org/officeDocument/2006/relationships/oleObject" Target="embeddings/oleObject294.bin"/><Relationship Id="rId101" Type="http://schemas.openxmlformats.org/officeDocument/2006/relationships/oleObject" Target="embeddings/oleObject44.bin"/><Relationship Id="rId185" Type="http://schemas.openxmlformats.org/officeDocument/2006/relationships/oleObject" Target="embeddings/oleObject95.bin"/><Relationship Id="rId406" Type="http://schemas.openxmlformats.org/officeDocument/2006/relationships/image" Target="media/image180.wmf"/><Relationship Id="rId392" Type="http://schemas.openxmlformats.org/officeDocument/2006/relationships/oleObject" Target="embeddings/oleObject207.bin"/><Relationship Id="rId613" Type="http://schemas.openxmlformats.org/officeDocument/2006/relationships/oleObject" Target="embeddings/oleObject324.bin"/><Relationship Id="rId697" Type="http://schemas.openxmlformats.org/officeDocument/2006/relationships/oleObject" Target="embeddings/oleObject369.bin"/><Relationship Id="rId252" Type="http://schemas.openxmlformats.org/officeDocument/2006/relationships/oleObject" Target="embeddings/oleObject134.bin"/><Relationship Id="rId47" Type="http://schemas.openxmlformats.org/officeDocument/2006/relationships/oleObject" Target="embeddings/oleObject17.bin"/><Relationship Id="rId112" Type="http://schemas.openxmlformats.org/officeDocument/2006/relationships/oleObject" Target="embeddings/oleObject50.bin"/><Relationship Id="rId557" Type="http://schemas.openxmlformats.org/officeDocument/2006/relationships/image" Target="media/image247.wmf"/><Relationship Id="rId196" Type="http://schemas.openxmlformats.org/officeDocument/2006/relationships/image" Target="media/image85.wmf"/><Relationship Id="rId417" Type="http://schemas.openxmlformats.org/officeDocument/2006/relationships/oleObject" Target="embeddings/oleObject222.bin"/><Relationship Id="rId624" Type="http://schemas.openxmlformats.org/officeDocument/2006/relationships/image" Target="media/image285.wmf"/><Relationship Id="rId263" Type="http://schemas.openxmlformats.org/officeDocument/2006/relationships/image" Target="media/image111.wmf"/><Relationship Id="rId470" Type="http://schemas.openxmlformats.org/officeDocument/2006/relationships/oleObject" Target="embeddings/oleObject252.bin"/><Relationship Id="rId58" Type="http://schemas.openxmlformats.org/officeDocument/2006/relationships/image" Target="media/image25.wmf"/><Relationship Id="rId123" Type="http://schemas.openxmlformats.org/officeDocument/2006/relationships/oleObject" Target="embeddings/oleObject59.bin"/><Relationship Id="rId330" Type="http://schemas.openxmlformats.org/officeDocument/2006/relationships/oleObject" Target="embeddings/oleObject175.bin"/><Relationship Id="rId568" Type="http://schemas.openxmlformats.org/officeDocument/2006/relationships/oleObject" Target="embeddings/oleObject304.bin"/><Relationship Id="rId428" Type="http://schemas.openxmlformats.org/officeDocument/2006/relationships/oleObject" Target="embeddings/oleObject228.bin"/><Relationship Id="rId635" Type="http://schemas.openxmlformats.org/officeDocument/2006/relationships/image" Target="media/image289.wmf"/><Relationship Id="rId274" Type="http://schemas.openxmlformats.org/officeDocument/2006/relationships/oleObject" Target="embeddings/oleObject147.bin"/><Relationship Id="rId481" Type="http://schemas.openxmlformats.org/officeDocument/2006/relationships/image" Target="media/image213.wmf"/><Relationship Id="rId702" Type="http://schemas.openxmlformats.org/officeDocument/2006/relationships/image" Target="media/image320.wmf"/><Relationship Id="rId69" Type="http://schemas.openxmlformats.org/officeDocument/2006/relationships/oleObject" Target="embeddings/oleObject28.bin"/><Relationship Id="rId134" Type="http://schemas.openxmlformats.org/officeDocument/2006/relationships/oleObject" Target="embeddings/oleObject66.bin"/><Relationship Id="rId579" Type="http://schemas.openxmlformats.org/officeDocument/2006/relationships/image" Target="media/image259.png"/><Relationship Id="rId341" Type="http://schemas.openxmlformats.org/officeDocument/2006/relationships/image" Target="media/image151.wmf"/><Relationship Id="rId439" Type="http://schemas.openxmlformats.org/officeDocument/2006/relationships/image" Target="media/image195.wmf"/><Relationship Id="rId646" Type="http://schemas.openxmlformats.org/officeDocument/2006/relationships/oleObject" Target="embeddings/oleObject341.bin"/><Relationship Id="rId201" Type="http://schemas.openxmlformats.org/officeDocument/2006/relationships/oleObject" Target="embeddings/oleObject104.bin"/><Relationship Id="rId285" Type="http://schemas.openxmlformats.org/officeDocument/2006/relationships/image" Target="media/image122.png"/><Relationship Id="rId506" Type="http://schemas.openxmlformats.org/officeDocument/2006/relationships/oleObject" Target="embeddings/oleObject270.bin"/><Relationship Id="rId492" Type="http://schemas.openxmlformats.org/officeDocument/2006/relationships/oleObject" Target="embeddings/oleObject263.bin"/><Relationship Id="rId713" Type="http://schemas.openxmlformats.org/officeDocument/2006/relationships/oleObject" Target="embeddings/oleObject380.bin"/><Relationship Id="rId145" Type="http://schemas.openxmlformats.org/officeDocument/2006/relationships/oleObject" Target="embeddings/oleObject74.bin"/><Relationship Id="rId352" Type="http://schemas.openxmlformats.org/officeDocument/2006/relationships/oleObject" Target="embeddings/oleObject185.bin"/><Relationship Id="rId212" Type="http://schemas.openxmlformats.org/officeDocument/2006/relationships/image" Target="media/image92.wmf"/><Relationship Id="rId657" Type="http://schemas.openxmlformats.org/officeDocument/2006/relationships/image" Target="media/image300.wmf"/><Relationship Id="rId296" Type="http://schemas.openxmlformats.org/officeDocument/2006/relationships/oleObject" Target="embeddings/oleObject156.bin"/><Relationship Id="rId517" Type="http://schemas.openxmlformats.org/officeDocument/2006/relationships/oleObject" Target="embeddings/oleObject277.bin"/><Relationship Id="rId60" Type="http://schemas.openxmlformats.org/officeDocument/2006/relationships/image" Target="media/image26.wmf"/><Relationship Id="rId156" Type="http://schemas.openxmlformats.org/officeDocument/2006/relationships/oleObject" Target="embeddings/oleObject80.bin"/><Relationship Id="rId363" Type="http://schemas.openxmlformats.org/officeDocument/2006/relationships/image" Target="media/image162.wmf"/><Relationship Id="rId570" Type="http://schemas.openxmlformats.org/officeDocument/2006/relationships/oleObject" Target="embeddings/oleObject305.bin"/><Relationship Id="rId223" Type="http://schemas.openxmlformats.org/officeDocument/2006/relationships/oleObject" Target="embeddings/oleObject119.bin"/><Relationship Id="rId430" Type="http://schemas.openxmlformats.org/officeDocument/2006/relationships/oleObject" Target="embeddings/oleObject229.bin"/><Relationship Id="rId668" Type="http://schemas.openxmlformats.org/officeDocument/2006/relationships/oleObject" Target="embeddings/oleObject352.bin"/><Relationship Id="rId18" Type="http://schemas.openxmlformats.org/officeDocument/2006/relationships/oleObject" Target="embeddings/oleObject2.bin"/><Relationship Id="rId528" Type="http://schemas.openxmlformats.org/officeDocument/2006/relationships/oleObject" Target="embeddings/oleObject283.bin"/><Relationship Id="rId167" Type="http://schemas.openxmlformats.org/officeDocument/2006/relationships/image" Target="media/image71.wmf"/><Relationship Id="rId374" Type="http://schemas.openxmlformats.org/officeDocument/2006/relationships/image" Target="media/image168.wmf"/><Relationship Id="rId581" Type="http://schemas.openxmlformats.org/officeDocument/2006/relationships/oleObject" Target="embeddings/oleObject310.bin"/><Relationship Id="rId71" Type="http://schemas.openxmlformats.org/officeDocument/2006/relationships/oleObject" Target="embeddings/oleObject29.bin"/><Relationship Id="rId234" Type="http://schemas.openxmlformats.org/officeDocument/2006/relationships/image" Target="media/image98.png"/><Relationship Id="rId679" Type="http://schemas.openxmlformats.org/officeDocument/2006/relationships/image" Target="media/image311.wmf"/><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image" Target="media/image196.wmf"/><Relationship Id="rId539" Type="http://schemas.openxmlformats.org/officeDocument/2006/relationships/oleObject" Target="embeddings/oleObject290.bin"/><Relationship Id="rId178" Type="http://schemas.openxmlformats.org/officeDocument/2006/relationships/oleObject" Target="embeddings/oleObject91.bin"/><Relationship Id="rId301" Type="http://schemas.openxmlformats.org/officeDocument/2006/relationships/oleObject" Target="embeddings/oleObject159.bin"/><Relationship Id="rId82" Type="http://schemas.openxmlformats.org/officeDocument/2006/relationships/image" Target="media/image37.wmf"/><Relationship Id="rId203" Type="http://schemas.openxmlformats.org/officeDocument/2006/relationships/oleObject" Target="embeddings/oleObject105.bin"/><Relationship Id="rId385" Type="http://schemas.openxmlformats.org/officeDocument/2006/relationships/image" Target="media/image173.wmf"/><Relationship Id="rId592" Type="http://schemas.openxmlformats.org/officeDocument/2006/relationships/image" Target="media/image268.wmf"/><Relationship Id="rId606" Type="http://schemas.openxmlformats.org/officeDocument/2006/relationships/image" Target="media/image275.wmf"/><Relationship Id="rId648" Type="http://schemas.openxmlformats.org/officeDocument/2006/relationships/oleObject" Target="embeddings/oleObject342.bin"/><Relationship Id="rId245" Type="http://schemas.openxmlformats.org/officeDocument/2006/relationships/oleObject" Target="embeddings/oleObject130.bin"/><Relationship Id="rId287" Type="http://schemas.openxmlformats.org/officeDocument/2006/relationships/image" Target="media/image124.wmf"/><Relationship Id="rId410" Type="http://schemas.openxmlformats.org/officeDocument/2006/relationships/image" Target="media/image182.wmf"/><Relationship Id="rId452" Type="http://schemas.openxmlformats.org/officeDocument/2006/relationships/image" Target="media/image200.wmf"/><Relationship Id="rId494" Type="http://schemas.openxmlformats.org/officeDocument/2006/relationships/oleObject" Target="embeddings/oleObject264.bin"/><Relationship Id="rId508" Type="http://schemas.openxmlformats.org/officeDocument/2006/relationships/oleObject" Target="embeddings/oleObject271.bin"/><Relationship Id="rId715" Type="http://schemas.openxmlformats.org/officeDocument/2006/relationships/oleObject" Target="embeddings/oleObject382.bin"/><Relationship Id="rId105" Type="http://schemas.openxmlformats.org/officeDocument/2006/relationships/image" Target="media/image48.wmf"/><Relationship Id="rId147" Type="http://schemas.openxmlformats.org/officeDocument/2006/relationships/oleObject" Target="embeddings/oleObject75.bin"/><Relationship Id="rId312" Type="http://schemas.openxmlformats.org/officeDocument/2006/relationships/oleObject" Target="embeddings/oleObject165.bin"/><Relationship Id="rId354" Type="http://schemas.openxmlformats.org/officeDocument/2006/relationships/oleObject" Target="embeddings/oleObject186.bin"/><Relationship Id="rId51" Type="http://schemas.openxmlformats.org/officeDocument/2006/relationships/oleObject" Target="embeddings/oleObject19.bin"/><Relationship Id="rId93" Type="http://schemas.openxmlformats.org/officeDocument/2006/relationships/oleObject" Target="embeddings/oleObject40.bin"/><Relationship Id="rId189" Type="http://schemas.openxmlformats.org/officeDocument/2006/relationships/image" Target="media/image81.png"/><Relationship Id="rId396" Type="http://schemas.openxmlformats.org/officeDocument/2006/relationships/image" Target="media/image176.wmf"/><Relationship Id="rId561" Type="http://schemas.openxmlformats.org/officeDocument/2006/relationships/image" Target="media/image249.wmf"/><Relationship Id="rId617" Type="http://schemas.openxmlformats.org/officeDocument/2006/relationships/oleObject" Target="embeddings/oleObject326.bin"/><Relationship Id="rId659" Type="http://schemas.openxmlformats.org/officeDocument/2006/relationships/image" Target="media/image301.wmf"/><Relationship Id="rId214" Type="http://schemas.openxmlformats.org/officeDocument/2006/relationships/oleObject" Target="embeddings/oleObject111.bin"/><Relationship Id="rId256" Type="http://schemas.openxmlformats.org/officeDocument/2006/relationships/oleObject" Target="embeddings/oleObject137.bin"/><Relationship Id="rId298" Type="http://schemas.openxmlformats.org/officeDocument/2006/relationships/oleObject" Target="embeddings/oleObject157.bin"/><Relationship Id="rId421" Type="http://schemas.openxmlformats.org/officeDocument/2006/relationships/image" Target="media/image186.wmf"/><Relationship Id="rId463" Type="http://schemas.openxmlformats.org/officeDocument/2006/relationships/oleObject" Target="embeddings/oleObject248.bin"/><Relationship Id="rId519" Type="http://schemas.openxmlformats.org/officeDocument/2006/relationships/oleObject" Target="embeddings/oleObject278.bin"/><Relationship Id="rId670" Type="http://schemas.openxmlformats.org/officeDocument/2006/relationships/oleObject" Target="embeddings/oleObject353.bin"/><Relationship Id="rId116" Type="http://schemas.openxmlformats.org/officeDocument/2006/relationships/oleObject" Target="embeddings/oleObject53.bin"/><Relationship Id="rId158" Type="http://schemas.openxmlformats.org/officeDocument/2006/relationships/oleObject" Target="embeddings/oleObject81.bin"/><Relationship Id="rId323" Type="http://schemas.openxmlformats.org/officeDocument/2006/relationships/oleObject" Target="embeddings/oleObject171.bin"/><Relationship Id="rId530" Type="http://schemas.openxmlformats.org/officeDocument/2006/relationships/oleObject" Target="embeddings/oleObject284.bin"/><Relationship Id="rId20" Type="http://schemas.openxmlformats.org/officeDocument/2006/relationships/oleObject" Target="embeddings/oleObject3.bin"/><Relationship Id="rId62" Type="http://schemas.openxmlformats.org/officeDocument/2006/relationships/image" Target="media/image27.png"/><Relationship Id="rId365" Type="http://schemas.openxmlformats.org/officeDocument/2006/relationships/image" Target="media/image163.wmf"/><Relationship Id="rId572" Type="http://schemas.openxmlformats.org/officeDocument/2006/relationships/oleObject" Target="embeddings/oleObject306.bin"/><Relationship Id="rId628" Type="http://schemas.openxmlformats.org/officeDocument/2006/relationships/oleObject" Target="embeddings/oleObject331.bin"/><Relationship Id="rId225" Type="http://schemas.openxmlformats.org/officeDocument/2006/relationships/oleObject" Target="embeddings/oleObject120.bin"/><Relationship Id="rId267" Type="http://schemas.openxmlformats.org/officeDocument/2006/relationships/image" Target="media/image113.wmf"/><Relationship Id="rId432" Type="http://schemas.openxmlformats.org/officeDocument/2006/relationships/oleObject" Target="embeddings/oleObject230.bin"/><Relationship Id="rId474" Type="http://schemas.openxmlformats.org/officeDocument/2006/relationships/oleObject" Target="embeddings/oleObject254.bin"/><Relationship Id="rId127" Type="http://schemas.openxmlformats.org/officeDocument/2006/relationships/oleObject" Target="embeddings/oleObject61.bin"/><Relationship Id="rId681" Type="http://schemas.openxmlformats.org/officeDocument/2006/relationships/image" Target="media/image312.wmf"/><Relationship Id="rId31" Type="http://schemas.openxmlformats.org/officeDocument/2006/relationships/image" Target="media/image12.wmf"/><Relationship Id="rId73" Type="http://schemas.openxmlformats.org/officeDocument/2006/relationships/oleObject" Target="embeddings/oleObject30.bin"/><Relationship Id="rId169" Type="http://schemas.openxmlformats.org/officeDocument/2006/relationships/image" Target="media/image72.wmf"/><Relationship Id="rId334" Type="http://schemas.openxmlformats.org/officeDocument/2006/relationships/image" Target="media/image147.wmf"/><Relationship Id="rId376" Type="http://schemas.openxmlformats.org/officeDocument/2006/relationships/image" Target="media/image169.wmf"/><Relationship Id="rId541" Type="http://schemas.openxmlformats.org/officeDocument/2006/relationships/oleObject" Target="embeddings/oleObject291.bin"/><Relationship Id="rId583" Type="http://schemas.openxmlformats.org/officeDocument/2006/relationships/oleObject" Target="embeddings/oleObject311.bin"/><Relationship Id="rId639" Type="http://schemas.openxmlformats.org/officeDocument/2006/relationships/oleObject" Target="embeddings/oleObject337.bin"/><Relationship Id="rId4" Type="http://schemas.openxmlformats.org/officeDocument/2006/relationships/settings" Target="settings.xml"/><Relationship Id="rId180" Type="http://schemas.openxmlformats.org/officeDocument/2006/relationships/oleObject" Target="embeddings/oleObject92.bin"/><Relationship Id="rId236" Type="http://schemas.openxmlformats.org/officeDocument/2006/relationships/oleObject" Target="embeddings/oleObject126.bin"/><Relationship Id="rId278" Type="http://schemas.openxmlformats.org/officeDocument/2006/relationships/oleObject" Target="embeddings/oleObject149.bin"/><Relationship Id="rId401" Type="http://schemas.openxmlformats.org/officeDocument/2006/relationships/oleObject" Target="embeddings/oleObject213.bin"/><Relationship Id="rId443" Type="http://schemas.openxmlformats.org/officeDocument/2006/relationships/oleObject" Target="embeddings/oleObject236.bin"/><Relationship Id="rId650" Type="http://schemas.openxmlformats.org/officeDocument/2006/relationships/oleObject" Target="embeddings/oleObject343.bin"/><Relationship Id="rId303" Type="http://schemas.openxmlformats.org/officeDocument/2006/relationships/image" Target="media/image132.wmf"/><Relationship Id="rId485" Type="http://schemas.openxmlformats.org/officeDocument/2006/relationships/image" Target="media/image215.wmf"/><Relationship Id="rId692" Type="http://schemas.openxmlformats.org/officeDocument/2006/relationships/oleObject" Target="embeddings/oleObject366.bin"/><Relationship Id="rId706" Type="http://schemas.openxmlformats.org/officeDocument/2006/relationships/oleObject" Target="embeddings/oleObject374.bin"/><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58.wmf"/><Relationship Id="rId345" Type="http://schemas.openxmlformats.org/officeDocument/2006/relationships/image" Target="media/image153.wmf"/><Relationship Id="rId387" Type="http://schemas.openxmlformats.org/officeDocument/2006/relationships/image" Target="media/image174.png"/><Relationship Id="rId510" Type="http://schemas.openxmlformats.org/officeDocument/2006/relationships/oleObject" Target="embeddings/oleObject272.bin"/><Relationship Id="rId552" Type="http://schemas.openxmlformats.org/officeDocument/2006/relationships/oleObject" Target="embeddings/oleObject297.bin"/><Relationship Id="rId594" Type="http://schemas.openxmlformats.org/officeDocument/2006/relationships/image" Target="media/image269.wmf"/><Relationship Id="rId608" Type="http://schemas.openxmlformats.org/officeDocument/2006/relationships/image" Target="media/image276.wmf"/><Relationship Id="rId191" Type="http://schemas.openxmlformats.org/officeDocument/2006/relationships/oleObject" Target="embeddings/oleObject98.bin"/><Relationship Id="rId205" Type="http://schemas.openxmlformats.org/officeDocument/2006/relationships/image" Target="media/image88.png"/><Relationship Id="rId247" Type="http://schemas.openxmlformats.org/officeDocument/2006/relationships/oleObject" Target="embeddings/oleObject131.bin"/><Relationship Id="rId412" Type="http://schemas.openxmlformats.org/officeDocument/2006/relationships/oleObject" Target="embeddings/oleObject219.bin"/><Relationship Id="rId107" Type="http://schemas.openxmlformats.org/officeDocument/2006/relationships/image" Target="media/image49.wmf"/><Relationship Id="rId289" Type="http://schemas.openxmlformats.org/officeDocument/2006/relationships/oleObject" Target="embeddings/oleObject154.bin"/><Relationship Id="rId454" Type="http://schemas.openxmlformats.org/officeDocument/2006/relationships/image" Target="media/image201.wmf"/><Relationship Id="rId496" Type="http://schemas.openxmlformats.org/officeDocument/2006/relationships/oleObject" Target="embeddings/oleObject265.bin"/><Relationship Id="rId661" Type="http://schemas.openxmlformats.org/officeDocument/2006/relationships/oleObject" Target="embeddings/oleObject349.bin"/><Relationship Id="rId717" Type="http://schemas.openxmlformats.org/officeDocument/2006/relationships/oleObject" Target="embeddings/oleObject384.bin"/><Relationship Id="rId11" Type="http://schemas.openxmlformats.org/officeDocument/2006/relationships/hyperlink" Target="http://elibrary.ru/item.asp?id=28903797" TargetMode="External"/><Relationship Id="rId53" Type="http://schemas.openxmlformats.org/officeDocument/2006/relationships/oleObject" Target="embeddings/oleObject20.bin"/><Relationship Id="rId149" Type="http://schemas.openxmlformats.org/officeDocument/2006/relationships/oleObject" Target="embeddings/oleObject76.bin"/><Relationship Id="rId314" Type="http://schemas.openxmlformats.org/officeDocument/2006/relationships/oleObject" Target="embeddings/oleObject166.bin"/><Relationship Id="rId356" Type="http://schemas.openxmlformats.org/officeDocument/2006/relationships/oleObject" Target="embeddings/oleObject187.bin"/><Relationship Id="rId398" Type="http://schemas.openxmlformats.org/officeDocument/2006/relationships/oleObject" Target="embeddings/oleObject211.bin"/><Relationship Id="rId521" Type="http://schemas.openxmlformats.org/officeDocument/2006/relationships/oleObject" Target="embeddings/oleObject279.bin"/><Relationship Id="rId563" Type="http://schemas.openxmlformats.org/officeDocument/2006/relationships/image" Target="media/image250.png"/><Relationship Id="rId619" Type="http://schemas.openxmlformats.org/officeDocument/2006/relationships/oleObject" Target="embeddings/oleObject327.bin"/><Relationship Id="rId95" Type="http://schemas.openxmlformats.org/officeDocument/2006/relationships/oleObject" Target="embeddings/oleObject41.bin"/><Relationship Id="rId160" Type="http://schemas.openxmlformats.org/officeDocument/2006/relationships/oleObject" Target="embeddings/oleObject82.bin"/><Relationship Id="rId216" Type="http://schemas.openxmlformats.org/officeDocument/2006/relationships/image" Target="media/image93.wmf"/><Relationship Id="rId423" Type="http://schemas.openxmlformats.org/officeDocument/2006/relationships/image" Target="media/image187.wmf"/><Relationship Id="rId258" Type="http://schemas.openxmlformats.org/officeDocument/2006/relationships/oleObject" Target="embeddings/oleObject139.bin"/><Relationship Id="rId465" Type="http://schemas.openxmlformats.org/officeDocument/2006/relationships/oleObject" Target="embeddings/oleObject249.bin"/><Relationship Id="rId630" Type="http://schemas.openxmlformats.org/officeDocument/2006/relationships/image" Target="media/image287.wmf"/><Relationship Id="rId672" Type="http://schemas.openxmlformats.org/officeDocument/2006/relationships/oleObject" Target="embeddings/oleObject354.bin"/><Relationship Id="rId22" Type="http://schemas.openxmlformats.org/officeDocument/2006/relationships/oleObject" Target="embeddings/oleObject4.bin"/><Relationship Id="rId64" Type="http://schemas.openxmlformats.org/officeDocument/2006/relationships/oleObject" Target="embeddings/oleObject25.bin"/><Relationship Id="rId118" Type="http://schemas.openxmlformats.org/officeDocument/2006/relationships/oleObject" Target="embeddings/oleObject55.bin"/><Relationship Id="rId325" Type="http://schemas.openxmlformats.org/officeDocument/2006/relationships/oleObject" Target="embeddings/oleObject172.bin"/><Relationship Id="rId367" Type="http://schemas.openxmlformats.org/officeDocument/2006/relationships/image" Target="media/image164.wmf"/><Relationship Id="rId532" Type="http://schemas.openxmlformats.org/officeDocument/2006/relationships/oleObject" Target="embeddings/oleObject286.bin"/><Relationship Id="rId574" Type="http://schemas.openxmlformats.org/officeDocument/2006/relationships/oleObject" Target="embeddings/oleObject307.bin"/><Relationship Id="rId171" Type="http://schemas.openxmlformats.org/officeDocument/2006/relationships/image" Target="media/image73.wmf"/><Relationship Id="rId227" Type="http://schemas.openxmlformats.org/officeDocument/2006/relationships/image" Target="media/image95.wmf"/><Relationship Id="rId269" Type="http://schemas.openxmlformats.org/officeDocument/2006/relationships/image" Target="media/image114.wmf"/><Relationship Id="rId434" Type="http://schemas.openxmlformats.org/officeDocument/2006/relationships/oleObject" Target="embeddings/oleObject231.bin"/><Relationship Id="rId476" Type="http://schemas.openxmlformats.org/officeDocument/2006/relationships/oleObject" Target="embeddings/oleObject255.bin"/><Relationship Id="rId641" Type="http://schemas.openxmlformats.org/officeDocument/2006/relationships/image" Target="media/image292.png"/><Relationship Id="rId683" Type="http://schemas.openxmlformats.org/officeDocument/2006/relationships/image" Target="media/image313.wmf"/><Relationship Id="rId33" Type="http://schemas.openxmlformats.org/officeDocument/2006/relationships/image" Target="media/image13.wmf"/><Relationship Id="rId129" Type="http://schemas.openxmlformats.org/officeDocument/2006/relationships/oleObject" Target="embeddings/oleObject63.bin"/><Relationship Id="rId280" Type="http://schemas.openxmlformats.org/officeDocument/2006/relationships/oleObject" Target="embeddings/oleObject150.bin"/><Relationship Id="rId336" Type="http://schemas.openxmlformats.org/officeDocument/2006/relationships/image" Target="media/image148.png"/><Relationship Id="rId501" Type="http://schemas.openxmlformats.org/officeDocument/2006/relationships/image" Target="media/image223.wmf"/><Relationship Id="rId543" Type="http://schemas.openxmlformats.org/officeDocument/2006/relationships/oleObject" Target="embeddings/oleObject292.bin"/><Relationship Id="rId75" Type="http://schemas.openxmlformats.org/officeDocument/2006/relationships/oleObject" Target="embeddings/oleObject31.bin"/><Relationship Id="rId140" Type="http://schemas.openxmlformats.org/officeDocument/2006/relationships/oleObject" Target="embeddings/oleObject71.bin"/><Relationship Id="rId182" Type="http://schemas.openxmlformats.org/officeDocument/2006/relationships/oleObject" Target="embeddings/oleObject93.bin"/><Relationship Id="rId378" Type="http://schemas.openxmlformats.org/officeDocument/2006/relationships/oleObject" Target="embeddings/oleObject198.bin"/><Relationship Id="rId403" Type="http://schemas.openxmlformats.org/officeDocument/2006/relationships/oleObject" Target="embeddings/oleObject214.bin"/><Relationship Id="rId585" Type="http://schemas.openxmlformats.org/officeDocument/2006/relationships/image" Target="media/image262.wmf"/><Relationship Id="rId6" Type="http://schemas.openxmlformats.org/officeDocument/2006/relationships/footnotes" Target="footnotes.xml"/><Relationship Id="rId238" Type="http://schemas.openxmlformats.org/officeDocument/2006/relationships/image" Target="media/image101.wmf"/><Relationship Id="rId445" Type="http://schemas.openxmlformats.org/officeDocument/2006/relationships/oleObject" Target="embeddings/oleObject238.bin"/><Relationship Id="rId487" Type="http://schemas.openxmlformats.org/officeDocument/2006/relationships/image" Target="media/image216.wmf"/><Relationship Id="rId610" Type="http://schemas.openxmlformats.org/officeDocument/2006/relationships/image" Target="media/image277.wmf"/><Relationship Id="rId652" Type="http://schemas.openxmlformats.org/officeDocument/2006/relationships/oleObject" Target="embeddings/oleObject344.bin"/><Relationship Id="rId694" Type="http://schemas.openxmlformats.org/officeDocument/2006/relationships/image" Target="media/image316.wmf"/><Relationship Id="rId708" Type="http://schemas.openxmlformats.org/officeDocument/2006/relationships/oleObject" Target="embeddings/oleObject376.bin"/><Relationship Id="rId291" Type="http://schemas.openxmlformats.org/officeDocument/2006/relationships/image" Target="media/image126.png"/><Relationship Id="rId305" Type="http://schemas.openxmlformats.org/officeDocument/2006/relationships/image" Target="media/image133.wmf"/><Relationship Id="rId347" Type="http://schemas.openxmlformats.org/officeDocument/2006/relationships/image" Target="media/image154.wmf"/><Relationship Id="rId512" Type="http://schemas.openxmlformats.org/officeDocument/2006/relationships/oleObject" Target="embeddings/oleObject273.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oleObject" Target="embeddings/oleObject77.bin"/><Relationship Id="rId389" Type="http://schemas.openxmlformats.org/officeDocument/2006/relationships/oleObject" Target="embeddings/oleObject204.bin"/><Relationship Id="rId554" Type="http://schemas.openxmlformats.org/officeDocument/2006/relationships/oleObject" Target="embeddings/oleObject298.bin"/><Relationship Id="rId596" Type="http://schemas.openxmlformats.org/officeDocument/2006/relationships/image" Target="media/image270.wmf"/><Relationship Id="rId193" Type="http://schemas.openxmlformats.org/officeDocument/2006/relationships/oleObject" Target="embeddings/oleObject99.bin"/><Relationship Id="rId207" Type="http://schemas.openxmlformats.org/officeDocument/2006/relationships/oleObject" Target="embeddings/oleObject107.bin"/><Relationship Id="rId249" Type="http://schemas.openxmlformats.org/officeDocument/2006/relationships/oleObject" Target="embeddings/oleObject132.bin"/><Relationship Id="rId414" Type="http://schemas.openxmlformats.org/officeDocument/2006/relationships/oleObject" Target="embeddings/oleObject220.bin"/><Relationship Id="rId456" Type="http://schemas.openxmlformats.org/officeDocument/2006/relationships/image" Target="media/image202.wmf"/><Relationship Id="rId498" Type="http://schemas.openxmlformats.org/officeDocument/2006/relationships/oleObject" Target="embeddings/oleObject266.bin"/><Relationship Id="rId621" Type="http://schemas.openxmlformats.org/officeDocument/2006/relationships/image" Target="media/image283.png"/><Relationship Id="rId663" Type="http://schemas.openxmlformats.org/officeDocument/2006/relationships/image" Target="media/image303.wmf"/><Relationship Id="rId13" Type="http://schemas.openxmlformats.org/officeDocument/2006/relationships/hyperlink" Target="http://elibrary.ru/contents.asp?issueid=1820293&amp;selid=28903797" TargetMode="External"/><Relationship Id="rId109" Type="http://schemas.openxmlformats.org/officeDocument/2006/relationships/image" Target="media/image50.wmf"/><Relationship Id="rId260" Type="http://schemas.openxmlformats.org/officeDocument/2006/relationships/image" Target="media/image110.wmf"/><Relationship Id="rId316" Type="http://schemas.openxmlformats.org/officeDocument/2006/relationships/oleObject" Target="embeddings/oleObject167.bin"/><Relationship Id="rId523" Type="http://schemas.openxmlformats.org/officeDocument/2006/relationships/image" Target="media/image232.wmf"/><Relationship Id="rId719" Type="http://schemas.openxmlformats.org/officeDocument/2006/relationships/oleObject" Target="embeddings/oleObject386.bin"/><Relationship Id="rId55" Type="http://schemas.openxmlformats.org/officeDocument/2006/relationships/oleObject" Target="embeddings/oleObject21.bin"/><Relationship Id="rId97" Type="http://schemas.openxmlformats.org/officeDocument/2006/relationships/oleObject" Target="embeddings/oleObject42.bin"/><Relationship Id="rId120" Type="http://schemas.openxmlformats.org/officeDocument/2006/relationships/image" Target="media/image53.wmf"/><Relationship Id="rId358" Type="http://schemas.openxmlformats.org/officeDocument/2006/relationships/oleObject" Target="embeddings/oleObject188.bin"/><Relationship Id="rId565" Type="http://schemas.openxmlformats.org/officeDocument/2006/relationships/image" Target="media/image252.wmf"/><Relationship Id="rId162" Type="http://schemas.openxmlformats.org/officeDocument/2006/relationships/oleObject" Target="embeddings/oleObject83.bin"/><Relationship Id="rId218" Type="http://schemas.openxmlformats.org/officeDocument/2006/relationships/oleObject" Target="embeddings/oleObject114.bin"/><Relationship Id="rId425" Type="http://schemas.openxmlformats.org/officeDocument/2006/relationships/image" Target="media/image188.wmf"/><Relationship Id="rId467" Type="http://schemas.openxmlformats.org/officeDocument/2006/relationships/image" Target="media/image206.wmf"/><Relationship Id="rId632" Type="http://schemas.openxmlformats.org/officeDocument/2006/relationships/oleObject" Target="embeddings/oleObject334.bin"/><Relationship Id="rId271" Type="http://schemas.openxmlformats.org/officeDocument/2006/relationships/image" Target="media/image115.wmf"/><Relationship Id="rId674" Type="http://schemas.openxmlformats.org/officeDocument/2006/relationships/image" Target="media/image309.png"/><Relationship Id="rId24" Type="http://schemas.openxmlformats.org/officeDocument/2006/relationships/oleObject" Target="embeddings/oleObject5.bin"/><Relationship Id="rId66" Type="http://schemas.openxmlformats.org/officeDocument/2006/relationships/image" Target="media/image29.wmf"/><Relationship Id="rId131" Type="http://schemas.openxmlformats.org/officeDocument/2006/relationships/image" Target="media/image56.wmf"/><Relationship Id="rId327" Type="http://schemas.openxmlformats.org/officeDocument/2006/relationships/oleObject" Target="embeddings/oleObject173.bin"/><Relationship Id="rId369" Type="http://schemas.openxmlformats.org/officeDocument/2006/relationships/image" Target="media/image165.wmf"/><Relationship Id="rId534" Type="http://schemas.openxmlformats.org/officeDocument/2006/relationships/oleObject" Target="embeddings/oleObject287.bin"/><Relationship Id="rId576" Type="http://schemas.openxmlformats.org/officeDocument/2006/relationships/oleObject" Target="embeddings/oleObject308.bin"/><Relationship Id="rId173" Type="http://schemas.openxmlformats.org/officeDocument/2006/relationships/image" Target="media/image74.wmf"/><Relationship Id="rId229" Type="http://schemas.openxmlformats.org/officeDocument/2006/relationships/oleObject" Target="embeddings/oleObject123.bin"/><Relationship Id="rId380" Type="http://schemas.openxmlformats.org/officeDocument/2006/relationships/oleObject" Target="embeddings/oleObject199.bin"/><Relationship Id="rId436" Type="http://schemas.openxmlformats.org/officeDocument/2006/relationships/oleObject" Target="embeddings/oleObject232.bin"/><Relationship Id="rId601" Type="http://schemas.openxmlformats.org/officeDocument/2006/relationships/oleObject" Target="embeddings/oleObject318.bin"/><Relationship Id="rId643" Type="http://schemas.openxmlformats.org/officeDocument/2006/relationships/oleObject" Target="embeddings/oleObject339.bin"/><Relationship Id="rId240" Type="http://schemas.openxmlformats.org/officeDocument/2006/relationships/image" Target="media/image102.wmf"/><Relationship Id="rId478" Type="http://schemas.openxmlformats.org/officeDocument/2006/relationships/oleObject" Target="embeddings/oleObject256.bin"/><Relationship Id="rId685" Type="http://schemas.openxmlformats.org/officeDocument/2006/relationships/image" Target="media/image314.wmf"/><Relationship Id="rId35" Type="http://schemas.openxmlformats.org/officeDocument/2006/relationships/oleObject" Target="embeddings/oleObject11.bin"/><Relationship Id="rId77" Type="http://schemas.openxmlformats.org/officeDocument/2006/relationships/oleObject" Target="embeddings/oleObject32.bin"/><Relationship Id="rId100" Type="http://schemas.openxmlformats.org/officeDocument/2006/relationships/image" Target="media/image46.wmf"/><Relationship Id="rId282" Type="http://schemas.openxmlformats.org/officeDocument/2006/relationships/oleObject" Target="embeddings/oleObject151.bin"/><Relationship Id="rId338" Type="http://schemas.openxmlformats.org/officeDocument/2006/relationships/oleObject" Target="embeddings/oleObject178.bin"/><Relationship Id="rId503" Type="http://schemas.openxmlformats.org/officeDocument/2006/relationships/image" Target="media/image224.wmf"/><Relationship Id="rId545" Type="http://schemas.openxmlformats.org/officeDocument/2006/relationships/oleObject" Target="embeddings/oleObject293.bin"/><Relationship Id="rId587" Type="http://schemas.openxmlformats.org/officeDocument/2006/relationships/image" Target="media/image263.png"/><Relationship Id="rId710" Type="http://schemas.openxmlformats.org/officeDocument/2006/relationships/oleObject" Target="embeddings/oleObject378.bin"/><Relationship Id="rId8" Type="http://schemas.openxmlformats.org/officeDocument/2006/relationships/hyperlink" Target="https://elibrary.ru/author_items.asp?refid=369734423&amp;fam=%D0%9F%D0%B5%D1%82%D1%83%D0%BD%D0%B8%D0%BD&amp;init=%D0%90+%D0%90" TargetMode="External"/><Relationship Id="rId142" Type="http://schemas.openxmlformats.org/officeDocument/2006/relationships/oleObject" Target="embeddings/oleObject72.bin"/><Relationship Id="rId184" Type="http://schemas.openxmlformats.org/officeDocument/2006/relationships/oleObject" Target="embeddings/oleObject94.bin"/><Relationship Id="rId391" Type="http://schemas.openxmlformats.org/officeDocument/2006/relationships/oleObject" Target="embeddings/oleObject206.bin"/><Relationship Id="rId405" Type="http://schemas.openxmlformats.org/officeDocument/2006/relationships/oleObject" Target="embeddings/oleObject215.bin"/><Relationship Id="rId447" Type="http://schemas.openxmlformats.org/officeDocument/2006/relationships/oleObject" Target="embeddings/oleObject239.bin"/><Relationship Id="rId612" Type="http://schemas.openxmlformats.org/officeDocument/2006/relationships/image" Target="media/image278.wmf"/><Relationship Id="rId251" Type="http://schemas.openxmlformats.org/officeDocument/2006/relationships/image" Target="media/image107.wmf"/><Relationship Id="rId489" Type="http://schemas.openxmlformats.org/officeDocument/2006/relationships/image" Target="media/image217.wmf"/><Relationship Id="rId654" Type="http://schemas.openxmlformats.org/officeDocument/2006/relationships/oleObject" Target="embeddings/oleObject345.bin"/><Relationship Id="rId696" Type="http://schemas.openxmlformats.org/officeDocument/2006/relationships/image" Target="media/image317.wmf"/><Relationship Id="rId46" Type="http://schemas.openxmlformats.org/officeDocument/2006/relationships/image" Target="media/image19.wmf"/><Relationship Id="rId293" Type="http://schemas.openxmlformats.org/officeDocument/2006/relationships/image" Target="media/image128.wmf"/><Relationship Id="rId307" Type="http://schemas.openxmlformats.org/officeDocument/2006/relationships/image" Target="media/image134.wmf"/><Relationship Id="rId349" Type="http://schemas.openxmlformats.org/officeDocument/2006/relationships/image" Target="media/image155.wmf"/><Relationship Id="rId514" Type="http://schemas.openxmlformats.org/officeDocument/2006/relationships/oleObject" Target="embeddings/oleObject275.bin"/><Relationship Id="rId556" Type="http://schemas.openxmlformats.org/officeDocument/2006/relationships/oleObject" Target="embeddings/oleObject299.bin"/><Relationship Id="rId721" Type="http://schemas.openxmlformats.org/officeDocument/2006/relationships/fontTable" Target="fontTable.xml"/><Relationship Id="rId88" Type="http://schemas.openxmlformats.org/officeDocument/2006/relationships/image" Target="media/image40.wmf"/><Relationship Id="rId111" Type="http://schemas.openxmlformats.org/officeDocument/2006/relationships/image" Target="media/image51.wmf"/><Relationship Id="rId153" Type="http://schemas.openxmlformats.org/officeDocument/2006/relationships/image" Target="media/image64.wmf"/><Relationship Id="rId195" Type="http://schemas.openxmlformats.org/officeDocument/2006/relationships/oleObject" Target="embeddings/oleObject100.bin"/><Relationship Id="rId209" Type="http://schemas.openxmlformats.org/officeDocument/2006/relationships/oleObject" Target="embeddings/oleObject108.bin"/><Relationship Id="rId360" Type="http://schemas.openxmlformats.org/officeDocument/2006/relationships/oleObject" Target="embeddings/oleObject189.bin"/><Relationship Id="rId416" Type="http://schemas.openxmlformats.org/officeDocument/2006/relationships/oleObject" Target="embeddings/oleObject221.bin"/><Relationship Id="rId598" Type="http://schemas.openxmlformats.org/officeDocument/2006/relationships/image" Target="media/image271.wmf"/><Relationship Id="rId220" Type="http://schemas.openxmlformats.org/officeDocument/2006/relationships/oleObject" Target="embeddings/oleObject116.bin"/><Relationship Id="rId458" Type="http://schemas.openxmlformats.org/officeDocument/2006/relationships/oleObject" Target="embeddings/oleObject245.bin"/><Relationship Id="rId623" Type="http://schemas.openxmlformats.org/officeDocument/2006/relationships/oleObject" Target="embeddings/oleObject328.bin"/><Relationship Id="rId665" Type="http://schemas.openxmlformats.org/officeDocument/2006/relationships/image" Target="media/image304.wmf"/><Relationship Id="rId15" Type="http://schemas.openxmlformats.org/officeDocument/2006/relationships/image" Target="media/image4.emf"/><Relationship Id="rId57" Type="http://schemas.openxmlformats.org/officeDocument/2006/relationships/oleObject" Target="embeddings/oleObject22.bin"/><Relationship Id="rId262" Type="http://schemas.openxmlformats.org/officeDocument/2006/relationships/oleObject" Target="embeddings/oleObject141.bin"/><Relationship Id="rId318" Type="http://schemas.openxmlformats.org/officeDocument/2006/relationships/oleObject" Target="embeddings/oleObject168.bin"/><Relationship Id="rId525" Type="http://schemas.openxmlformats.org/officeDocument/2006/relationships/image" Target="media/image233.wmf"/><Relationship Id="rId567" Type="http://schemas.openxmlformats.org/officeDocument/2006/relationships/image" Target="media/image253.wmf"/><Relationship Id="rId99" Type="http://schemas.openxmlformats.org/officeDocument/2006/relationships/oleObject" Target="embeddings/oleObject43.bin"/><Relationship Id="rId122" Type="http://schemas.openxmlformats.org/officeDocument/2006/relationships/oleObject" Target="embeddings/oleObject58.bin"/><Relationship Id="rId164" Type="http://schemas.openxmlformats.org/officeDocument/2006/relationships/oleObject" Target="embeddings/oleObject84.bin"/><Relationship Id="rId371" Type="http://schemas.openxmlformats.org/officeDocument/2006/relationships/image" Target="media/image166.wmf"/><Relationship Id="rId427" Type="http://schemas.openxmlformats.org/officeDocument/2006/relationships/image" Target="media/image189.wmf"/><Relationship Id="rId469" Type="http://schemas.openxmlformats.org/officeDocument/2006/relationships/image" Target="media/image207.wmf"/><Relationship Id="rId634" Type="http://schemas.openxmlformats.org/officeDocument/2006/relationships/image" Target="media/image288.png"/><Relationship Id="rId676" Type="http://schemas.openxmlformats.org/officeDocument/2006/relationships/image" Target="media/image310.wmf"/><Relationship Id="rId26" Type="http://schemas.openxmlformats.org/officeDocument/2006/relationships/oleObject" Target="embeddings/oleObject6.bin"/><Relationship Id="rId231" Type="http://schemas.openxmlformats.org/officeDocument/2006/relationships/oleObject" Target="embeddings/oleObject124.bin"/><Relationship Id="rId273" Type="http://schemas.openxmlformats.org/officeDocument/2006/relationships/image" Target="media/image116.wmf"/><Relationship Id="rId329" Type="http://schemas.openxmlformats.org/officeDocument/2006/relationships/image" Target="media/image144.wmf"/><Relationship Id="rId480" Type="http://schemas.openxmlformats.org/officeDocument/2006/relationships/oleObject" Target="embeddings/oleObject257.bin"/><Relationship Id="rId536" Type="http://schemas.openxmlformats.org/officeDocument/2006/relationships/oleObject" Target="embeddings/oleObject288.bin"/><Relationship Id="rId701" Type="http://schemas.openxmlformats.org/officeDocument/2006/relationships/oleObject" Target="embeddings/oleObject371.bin"/><Relationship Id="rId68" Type="http://schemas.openxmlformats.org/officeDocument/2006/relationships/image" Target="media/image30.wmf"/><Relationship Id="rId133" Type="http://schemas.openxmlformats.org/officeDocument/2006/relationships/image" Target="media/image57.wmf"/><Relationship Id="rId175" Type="http://schemas.openxmlformats.org/officeDocument/2006/relationships/image" Target="media/image75.wmf"/><Relationship Id="rId340" Type="http://schemas.openxmlformats.org/officeDocument/2006/relationships/oleObject" Target="embeddings/oleObject179.bin"/><Relationship Id="rId578" Type="http://schemas.openxmlformats.org/officeDocument/2006/relationships/oleObject" Target="embeddings/oleObject309.bin"/><Relationship Id="rId200" Type="http://schemas.openxmlformats.org/officeDocument/2006/relationships/oleObject" Target="embeddings/oleObject103.bin"/><Relationship Id="rId382" Type="http://schemas.openxmlformats.org/officeDocument/2006/relationships/oleObject" Target="embeddings/oleObject200.bin"/><Relationship Id="rId438" Type="http://schemas.openxmlformats.org/officeDocument/2006/relationships/oleObject" Target="embeddings/oleObject233.bin"/><Relationship Id="rId603" Type="http://schemas.openxmlformats.org/officeDocument/2006/relationships/oleObject" Target="embeddings/oleObject319.bin"/><Relationship Id="rId645" Type="http://schemas.openxmlformats.org/officeDocument/2006/relationships/image" Target="media/image294.wmf"/><Relationship Id="rId687" Type="http://schemas.openxmlformats.org/officeDocument/2006/relationships/image" Target="media/image315.wmf"/><Relationship Id="rId242" Type="http://schemas.openxmlformats.org/officeDocument/2006/relationships/image" Target="media/image103.wmf"/><Relationship Id="rId284" Type="http://schemas.openxmlformats.org/officeDocument/2006/relationships/oleObject" Target="embeddings/oleObject152.bin"/><Relationship Id="rId491" Type="http://schemas.openxmlformats.org/officeDocument/2006/relationships/image" Target="media/image218.wmf"/><Relationship Id="rId505" Type="http://schemas.openxmlformats.org/officeDocument/2006/relationships/image" Target="media/image225.wmf"/><Relationship Id="rId712" Type="http://schemas.openxmlformats.org/officeDocument/2006/relationships/image" Target="media/image322.wmf"/><Relationship Id="rId37" Type="http://schemas.openxmlformats.org/officeDocument/2006/relationships/oleObject" Target="embeddings/oleObject12.bin"/><Relationship Id="rId79" Type="http://schemas.openxmlformats.org/officeDocument/2006/relationships/oleObject" Target="embeddings/oleObject33.bin"/><Relationship Id="rId102" Type="http://schemas.openxmlformats.org/officeDocument/2006/relationships/image" Target="media/image47.wmf"/><Relationship Id="rId144" Type="http://schemas.openxmlformats.org/officeDocument/2006/relationships/oleObject" Target="embeddings/oleObject73.bin"/><Relationship Id="rId547" Type="http://schemas.openxmlformats.org/officeDocument/2006/relationships/image" Target="media/image242.wmf"/><Relationship Id="rId589" Type="http://schemas.openxmlformats.org/officeDocument/2006/relationships/image" Target="media/image265.png"/><Relationship Id="rId90" Type="http://schemas.openxmlformats.org/officeDocument/2006/relationships/image" Target="media/image41.wmf"/><Relationship Id="rId186" Type="http://schemas.openxmlformats.org/officeDocument/2006/relationships/oleObject" Target="embeddings/oleObject96.bin"/><Relationship Id="rId351" Type="http://schemas.openxmlformats.org/officeDocument/2006/relationships/image" Target="media/image156.wmf"/><Relationship Id="rId393" Type="http://schemas.openxmlformats.org/officeDocument/2006/relationships/image" Target="media/image175.wmf"/><Relationship Id="rId407" Type="http://schemas.openxmlformats.org/officeDocument/2006/relationships/oleObject" Target="embeddings/oleObject216.bin"/><Relationship Id="rId449" Type="http://schemas.openxmlformats.org/officeDocument/2006/relationships/oleObject" Target="embeddings/oleObject240.bin"/><Relationship Id="rId614" Type="http://schemas.openxmlformats.org/officeDocument/2006/relationships/image" Target="media/image279.wmf"/><Relationship Id="rId656" Type="http://schemas.openxmlformats.org/officeDocument/2006/relationships/oleObject" Target="embeddings/oleObject346.bin"/><Relationship Id="rId211" Type="http://schemas.openxmlformats.org/officeDocument/2006/relationships/oleObject" Target="embeddings/oleObject109.bin"/><Relationship Id="rId253" Type="http://schemas.openxmlformats.org/officeDocument/2006/relationships/image" Target="media/image108.wmf"/><Relationship Id="rId295" Type="http://schemas.openxmlformats.org/officeDocument/2006/relationships/image" Target="media/image129.wmf"/><Relationship Id="rId309" Type="http://schemas.openxmlformats.org/officeDocument/2006/relationships/image" Target="media/image135.wmf"/><Relationship Id="rId460" Type="http://schemas.openxmlformats.org/officeDocument/2006/relationships/image" Target="media/image203.wmf"/><Relationship Id="rId516" Type="http://schemas.openxmlformats.org/officeDocument/2006/relationships/image" Target="media/image229.wmf"/><Relationship Id="rId698" Type="http://schemas.openxmlformats.org/officeDocument/2006/relationships/image" Target="media/image318.wmf"/><Relationship Id="rId48" Type="http://schemas.openxmlformats.org/officeDocument/2006/relationships/image" Target="media/image20.wmf"/><Relationship Id="rId113" Type="http://schemas.openxmlformats.org/officeDocument/2006/relationships/image" Target="media/image52.wmf"/><Relationship Id="rId320" Type="http://schemas.openxmlformats.org/officeDocument/2006/relationships/image" Target="media/image140.wmf"/><Relationship Id="rId558" Type="http://schemas.openxmlformats.org/officeDocument/2006/relationships/oleObject" Target="embeddings/oleObject300.bin"/><Relationship Id="rId155" Type="http://schemas.openxmlformats.org/officeDocument/2006/relationships/image" Target="media/image65.wmf"/><Relationship Id="rId197" Type="http://schemas.openxmlformats.org/officeDocument/2006/relationships/oleObject" Target="embeddings/oleObject101.bin"/><Relationship Id="rId362" Type="http://schemas.openxmlformats.org/officeDocument/2006/relationships/oleObject" Target="embeddings/oleObject190.bin"/><Relationship Id="rId418" Type="http://schemas.openxmlformats.org/officeDocument/2006/relationships/oleObject" Target="embeddings/oleObject223.bin"/><Relationship Id="rId625" Type="http://schemas.openxmlformats.org/officeDocument/2006/relationships/oleObject" Target="embeddings/oleObject329.bin"/><Relationship Id="rId222" Type="http://schemas.openxmlformats.org/officeDocument/2006/relationships/oleObject" Target="embeddings/oleObject118.bin"/><Relationship Id="rId264" Type="http://schemas.openxmlformats.org/officeDocument/2006/relationships/oleObject" Target="embeddings/oleObject142.bin"/><Relationship Id="rId471" Type="http://schemas.openxmlformats.org/officeDocument/2006/relationships/image" Target="media/image208.wmf"/><Relationship Id="rId667" Type="http://schemas.openxmlformats.org/officeDocument/2006/relationships/image" Target="media/image305.wmf"/><Relationship Id="rId17" Type="http://schemas.openxmlformats.org/officeDocument/2006/relationships/image" Target="media/image5.wmf"/><Relationship Id="rId59" Type="http://schemas.openxmlformats.org/officeDocument/2006/relationships/oleObject" Target="embeddings/oleObject23.bin"/><Relationship Id="rId124" Type="http://schemas.openxmlformats.org/officeDocument/2006/relationships/oleObject" Target="embeddings/oleObject60.bin"/><Relationship Id="rId527" Type="http://schemas.openxmlformats.org/officeDocument/2006/relationships/image" Target="media/image234.wmf"/><Relationship Id="rId569" Type="http://schemas.openxmlformats.org/officeDocument/2006/relationships/image" Target="media/image254.wmf"/><Relationship Id="rId70" Type="http://schemas.openxmlformats.org/officeDocument/2006/relationships/image" Target="media/image31.wmf"/><Relationship Id="rId166" Type="http://schemas.openxmlformats.org/officeDocument/2006/relationships/oleObject" Target="embeddings/oleObject85.bin"/><Relationship Id="rId331" Type="http://schemas.openxmlformats.org/officeDocument/2006/relationships/image" Target="media/image145.wmf"/><Relationship Id="rId373" Type="http://schemas.openxmlformats.org/officeDocument/2006/relationships/image" Target="media/image167.png"/><Relationship Id="rId429" Type="http://schemas.openxmlformats.org/officeDocument/2006/relationships/image" Target="media/image190.wmf"/><Relationship Id="rId580" Type="http://schemas.openxmlformats.org/officeDocument/2006/relationships/image" Target="media/image260.wmf"/><Relationship Id="rId636" Type="http://schemas.openxmlformats.org/officeDocument/2006/relationships/oleObject" Target="embeddings/oleObject336.bin"/><Relationship Id="rId1" Type="http://schemas.openxmlformats.org/officeDocument/2006/relationships/customXml" Target="../customXml/item1.xml"/><Relationship Id="rId233" Type="http://schemas.openxmlformats.org/officeDocument/2006/relationships/image" Target="media/image97.png"/><Relationship Id="rId440" Type="http://schemas.openxmlformats.org/officeDocument/2006/relationships/oleObject" Target="embeddings/oleObject234.bin"/><Relationship Id="rId678" Type="http://schemas.openxmlformats.org/officeDocument/2006/relationships/oleObject" Target="embeddings/oleObject357.bin"/><Relationship Id="rId28" Type="http://schemas.openxmlformats.org/officeDocument/2006/relationships/oleObject" Target="embeddings/oleObject7.bin"/><Relationship Id="rId275" Type="http://schemas.openxmlformats.org/officeDocument/2006/relationships/image" Target="media/image117.wmf"/><Relationship Id="rId300" Type="http://schemas.openxmlformats.org/officeDocument/2006/relationships/image" Target="media/image131.wmf"/><Relationship Id="rId482" Type="http://schemas.openxmlformats.org/officeDocument/2006/relationships/oleObject" Target="embeddings/oleObject258.bin"/><Relationship Id="rId538" Type="http://schemas.openxmlformats.org/officeDocument/2006/relationships/oleObject" Target="embeddings/oleObject289.bin"/><Relationship Id="rId703" Type="http://schemas.openxmlformats.org/officeDocument/2006/relationships/oleObject" Target="embeddings/oleObject372.bin"/><Relationship Id="rId81" Type="http://schemas.openxmlformats.org/officeDocument/2006/relationships/oleObject" Target="embeddings/oleObject34.bin"/><Relationship Id="rId135" Type="http://schemas.openxmlformats.org/officeDocument/2006/relationships/oleObject" Target="embeddings/oleObject67.bin"/><Relationship Id="rId177" Type="http://schemas.openxmlformats.org/officeDocument/2006/relationships/image" Target="media/image76.wmf"/><Relationship Id="rId342" Type="http://schemas.openxmlformats.org/officeDocument/2006/relationships/oleObject" Target="embeddings/oleObject180.bin"/><Relationship Id="rId384" Type="http://schemas.openxmlformats.org/officeDocument/2006/relationships/oleObject" Target="embeddings/oleObject201.bin"/><Relationship Id="rId591" Type="http://schemas.openxmlformats.org/officeDocument/2006/relationships/image" Target="media/image267.png"/><Relationship Id="rId605" Type="http://schemas.openxmlformats.org/officeDocument/2006/relationships/oleObject" Target="embeddings/oleObject320.bin"/><Relationship Id="rId202" Type="http://schemas.openxmlformats.org/officeDocument/2006/relationships/image" Target="media/image87.wmf"/><Relationship Id="rId244" Type="http://schemas.openxmlformats.org/officeDocument/2006/relationships/image" Target="media/image104.wmf"/><Relationship Id="rId647" Type="http://schemas.openxmlformats.org/officeDocument/2006/relationships/image" Target="media/image295.wmf"/><Relationship Id="rId689" Type="http://schemas.openxmlformats.org/officeDocument/2006/relationships/oleObject" Target="embeddings/oleObject363.bin"/><Relationship Id="rId39" Type="http://schemas.openxmlformats.org/officeDocument/2006/relationships/oleObject" Target="embeddings/oleObject13.bin"/><Relationship Id="rId286" Type="http://schemas.openxmlformats.org/officeDocument/2006/relationships/image" Target="media/image123.png"/><Relationship Id="rId451" Type="http://schemas.openxmlformats.org/officeDocument/2006/relationships/oleObject" Target="embeddings/oleObject241.bin"/><Relationship Id="rId493" Type="http://schemas.openxmlformats.org/officeDocument/2006/relationships/image" Target="media/image219.wmf"/><Relationship Id="rId507" Type="http://schemas.openxmlformats.org/officeDocument/2006/relationships/image" Target="media/image226.wmf"/><Relationship Id="rId549" Type="http://schemas.openxmlformats.org/officeDocument/2006/relationships/image" Target="media/image243.wmf"/><Relationship Id="rId714" Type="http://schemas.openxmlformats.org/officeDocument/2006/relationships/oleObject" Target="embeddings/oleObject381.bin"/><Relationship Id="rId50" Type="http://schemas.openxmlformats.org/officeDocument/2006/relationships/image" Target="media/image21.wmf"/><Relationship Id="rId104" Type="http://schemas.openxmlformats.org/officeDocument/2006/relationships/oleObject" Target="embeddings/oleObject46.bin"/><Relationship Id="rId146" Type="http://schemas.openxmlformats.org/officeDocument/2006/relationships/image" Target="media/image61.wmf"/><Relationship Id="rId188" Type="http://schemas.openxmlformats.org/officeDocument/2006/relationships/oleObject" Target="embeddings/oleObject97.bin"/><Relationship Id="rId311" Type="http://schemas.openxmlformats.org/officeDocument/2006/relationships/image" Target="media/image136.wmf"/><Relationship Id="rId353" Type="http://schemas.openxmlformats.org/officeDocument/2006/relationships/image" Target="media/image157.wmf"/><Relationship Id="rId395" Type="http://schemas.openxmlformats.org/officeDocument/2006/relationships/oleObject" Target="embeddings/oleObject209.bin"/><Relationship Id="rId409" Type="http://schemas.openxmlformats.org/officeDocument/2006/relationships/oleObject" Target="embeddings/oleObject217.bin"/><Relationship Id="rId560" Type="http://schemas.openxmlformats.org/officeDocument/2006/relationships/oleObject" Target="embeddings/oleObject301.bin"/><Relationship Id="rId92" Type="http://schemas.openxmlformats.org/officeDocument/2006/relationships/image" Target="media/image42.wmf"/><Relationship Id="rId213" Type="http://schemas.openxmlformats.org/officeDocument/2006/relationships/oleObject" Target="embeddings/oleObject110.bin"/><Relationship Id="rId420" Type="http://schemas.openxmlformats.org/officeDocument/2006/relationships/oleObject" Target="embeddings/oleObject224.bin"/><Relationship Id="rId616" Type="http://schemas.openxmlformats.org/officeDocument/2006/relationships/image" Target="media/image280.wmf"/><Relationship Id="rId658" Type="http://schemas.openxmlformats.org/officeDocument/2006/relationships/oleObject" Target="embeddings/oleObject347.bin"/><Relationship Id="rId255" Type="http://schemas.openxmlformats.org/officeDocument/2006/relationships/oleObject" Target="embeddings/oleObject136.bin"/><Relationship Id="rId297" Type="http://schemas.openxmlformats.org/officeDocument/2006/relationships/image" Target="media/image130.wmf"/><Relationship Id="rId462" Type="http://schemas.openxmlformats.org/officeDocument/2006/relationships/image" Target="media/image204.wmf"/><Relationship Id="rId518" Type="http://schemas.openxmlformats.org/officeDocument/2006/relationships/image" Target="media/image230.wmf"/><Relationship Id="rId115" Type="http://schemas.openxmlformats.org/officeDocument/2006/relationships/oleObject" Target="embeddings/oleObject52.bin"/><Relationship Id="rId157" Type="http://schemas.openxmlformats.org/officeDocument/2006/relationships/image" Target="media/image66.wmf"/><Relationship Id="rId322" Type="http://schemas.openxmlformats.org/officeDocument/2006/relationships/image" Target="media/image141.wmf"/><Relationship Id="rId364" Type="http://schemas.openxmlformats.org/officeDocument/2006/relationships/oleObject" Target="embeddings/oleObject191.bin"/><Relationship Id="rId61" Type="http://schemas.openxmlformats.org/officeDocument/2006/relationships/oleObject" Target="embeddings/oleObject24.bin"/><Relationship Id="rId199" Type="http://schemas.openxmlformats.org/officeDocument/2006/relationships/oleObject" Target="embeddings/oleObject102.bin"/><Relationship Id="rId571" Type="http://schemas.openxmlformats.org/officeDocument/2006/relationships/image" Target="media/image255.wmf"/><Relationship Id="rId627" Type="http://schemas.openxmlformats.org/officeDocument/2006/relationships/image" Target="media/image286.wmf"/><Relationship Id="rId669" Type="http://schemas.openxmlformats.org/officeDocument/2006/relationships/image" Target="media/image306.wmf"/><Relationship Id="rId19" Type="http://schemas.openxmlformats.org/officeDocument/2006/relationships/image" Target="media/image6.wmf"/><Relationship Id="rId224" Type="http://schemas.openxmlformats.org/officeDocument/2006/relationships/image" Target="media/image94.wmf"/><Relationship Id="rId266" Type="http://schemas.openxmlformats.org/officeDocument/2006/relationships/oleObject" Target="embeddings/oleObject143.bin"/><Relationship Id="rId431" Type="http://schemas.openxmlformats.org/officeDocument/2006/relationships/image" Target="media/image191.wmf"/><Relationship Id="rId473" Type="http://schemas.openxmlformats.org/officeDocument/2006/relationships/image" Target="media/image209.wmf"/><Relationship Id="rId529" Type="http://schemas.openxmlformats.org/officeDocument/2006/relationships/image" Target="media/image235.wmf"/><Relationship Id="rId680" Type="http://schemas.openxmlformats.org/officeDocument/2006/relationships/oleObject" Target="embeddings/oleObject358.bin"/><Relationship Id="rId30" Type="http://schemas.openxmlformats.org/officeDocument/2006/relationships/oleObject" Target="embeddings/oleObject8.bin"/><Relationship Id="rId126" Type="http://schemas.openxmlformats.org/officeDocument/2006/relationships/image" Target="media/image55.wmf"/><Relationship Id="rId168" Type="http://schemas.openxmlformats.org/officeDocument/2006/relationships/oleObject" Target="embeddings/oleObject86.bin"/><Relationship Id="rId333" Type="http://schemas.openxmlformats.org/officeDocument/2006/relationships/image" Target="media/image146.png"/><Relationship Id="rId540" Type="http://schemas.openxmlformats.org/officeDocument/2006/relationships/image" Target="media/image239.wmf"/><Relationship Id="rId72" Type="http://schemas.openxmlformats.org/officeDocument/2006/relationships/image" Target="media/image32.wmf"/><Relationship Id="rId375" Type="http://schemas.openxmlformats.org/officeDocument/2006/relationships/oleObject" Target="embeddings/oleObject196.bin"/><Relationship Id="rId582" Type="http://schemas.openxmlformats.org/officeDocument/2006/relationships/image" Target="media/image261.wmf"/><Relationship Id="rId638" Type="http://schemas.openxmlformats.org/officeDocument/2006/relationships/image" Target="media/image291.wmf"/><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8.png"/><Relationship Id="rId400" Type="http://schemas.openxmlformats.org/officeDocument/2006/relationships/image" Target="media/image177.wmf"/><Relationship Id="rId442" Type="http://schemas.openxmlformats.org/officeDocument/2006/relationships/oleObject" Target="embeddings/oleObject235.bin"/><Relationship Id="rId484" Type="http://schemas.openxmlformats.org/officeDocument/2006/relationships/oleObject" Target="embeddings/oleObject259.bin"/><Relationship Id="rId705" Type="http://schemas.openxmlformats.org/officeDocument/2006/relationships/image" Target="media/image321.wmf"/><Relationship Id="rId137" Type="http://schemas.openxmlformats.org/officeDocument/2006/relationships/oleObject" Target="embeddings/oleObject69.bin"/><Relationship Id="rId302" Type="http://schemas.openxmlformats.org/officeDocument/2006/relationships/oleObject" Target="embeddings/oleObject160.bin"/><Relationship Id="rId344" Type="http://schemas.openxmlformats.org/officeDocument/2006/relationships/oleObject" Target="embeddings/oleObject181.bin"/><Relationship Id="rId691" Type="http://schemas.openxmlformats.org/officeDocument/2006/relationships/oleObject" Target="embeddings/oleObject365.bin"/><Relationship Id="rId41" Type="http://schemas.openxmlformats.org/officeDocument/2006/relationships/oleObject" Target="embeddings/oleObject14.bin"/><Relationship Id="rId83" Type="http://schemas.openxmlformats.org/officeDocument/2006/relationships/oleObject" Target="embeddings/oleObject35.bin"/><Relationship Id="rId179" Type="http://schemas.openxmlformats.org/officeDocument/2006/relationships/image" Target="media/image77.wmf"/><Relationship Id="rId386" Type="http://schemas.openxmlformats.org/officeDocument/2006/relationships/oleObject" Target="embeddings/oleObject202.bin"/><Relationship Id="rId551" Type="http://schemas.openxmlformats.org/officeDocument/2006/relationships/image" Target="media/image244.wmf"/><Relationship Id="rId593" Type="http://schemas.openxmlformats.org/officeDocument/2006/relationships/oleObject" Target="embeddings/oleObject314.bin"/><Relationship Id="rId607" Type="http://schemas.openxmlformats.org/officeDocument/2006/relationships/oleObject" Target="embeddings/oleObject321.bin"/><Relationship Id="rId649" Type="http://schemas.openxmlformats.org/officeDocument/2006/relationships/image" Target="media/image296.wmf"/><Relationship Id="rId190" Type="http://schemas.openxmlformats.org/officeDocument/2006/relationships/image" Target="media/image82.wmf"/><Relationship Id="rId204" Type="http://schemas.openxmlformats.org/officeDocument/2006/relationships/oleObject" Target="embeddings/oleObject106.bin"/><Relationship Id="rId246" Type="http://schemas.openxmlformats.org/officeDocument/2006/relationships/image" Target="media/image105.wmf"/><Relationship Id="rId288" Type="http://schemas.openxmlformats.org/officeDocument/2006/relationships/oleObject" Target="embeddings/oleObject153.bin"/><Relationship Id="rId411" Type="http://schemas.openxmlformats.org/officeDocument/2006/relationships/oleObject" Target="embeddings/oleObject218.bin"/><Relationship Id="rId453" Type="http://schemas.openxmlformats.org/officeDocument/2006/relationships/oleObject" Target="embeddings/oleObject242.bin"/><Relationship Id="rId509" Type="http://schemas.openxmlformats.org/officeDocument/2006/relationships/image" Target="media/image227.wmf"/><Relationship Id="rId660" Type="http://schemas.openxmlformats.org/officeDocument/2006/relationships/oleObject" Target="embeddings/oleObject348.bin"/><Relationship Id="rId106" Type="http://schemas.openxmlformats.org/officeDocument/2006/relationships/oleObject" Target="embeddings/oleObject47.bin"/><Relationship Id="rId313" Type="http://schemas.openxmlformats.org/officeDocument/2006/relationships/image" Target="media/image137.wmf"/><Relationship Id="rId495" Type="http://schemas.openxmlformats.org/officeDocument/2006/relationships/image" Target="media/image220.wmf"/><Relationship Id="rId716" Type="http://schemas.openxmlformats.org/officeDocument/2006/relationships/oleObject" Target="embeddings/oleObject383.bin"/><Relationship Id="rId10" Type="http://schemas.openxmlformats.org/officeDocument/2006/relationships/hyperlink" Target="http://scitation.aip.org/search?value1=Aleksandr+A.+Petunin&amp;option1=author&amp;option912=resultCategory&amp;value912=ResearchPublicationContent" TargetMode="External"/><Relationship Id="rId52" Type="http://schemas.openxmlformats.org/officeDocument/2006/relationships/image" Target="media/image22.wmf"/><Relationship Id="rId94" Type="http://schemas.openxmlformats.org/officeDocument/2006/relationships/image" Target="media/image43.wmf"/><Relationship Id="rId148" Type="http://schemas.openxmlformats.org/officeDocument/2006/relationships/image" Target="media/image62.wmf"/><Relationship Id="rId355" Type="http://schemas.openxmlformats.org/officeDocument/2006/relationships/image" Target="media/image158.wmf"/><Relationship Id="rId397" Type="http://schemas.openxmlformats.org/officeDocument/2006/relationships/oleObject" Target="embeddings/oleObject210.bin"/><Relationship Id="rId520" Type="http://schemas.openxmlformats.org/officeDocument/2006/relationships/image" Target="media/image231.wmf"/><Relationship Id="rId562" Type="http://schemas.openxmlformats.org/officeDocument/2006/relationships/oleObject" Target="embeddings/oleObject302.bin"/><Relationship Id="rId618" Type="http://schemas.openxmlformats.org/officeDocument/2006/relationships/image" Target="media/image281.wmf"/><Relationship Id="rId215" Type="http://schemas.openxmlformats.org/officeDocument/2006/relationships/oleObject" Target="embeddings/oleObject112.bin"/><Relationship Id="rId257" Type="http://schemas.openxmlformats.org/officeDocument/2006/relationships/oleObject" Target="embeddings/oleObject138.bin"/><Relationship Id="rId422" Type="http://schemas.openxmlformats.org/officeDocument/2006/relationships/oleObject" Target="embeddings/oleObject225.bin"/><Relationship Id="rId464" Type="http://schemas.openxmlformats.org/officeDocument/2006/relationships/image" Target="media/image205.wmf"/><Relationship Id="rId299" Type="http://schemas.openxmlformats.org/officeDocument/2006/relationships/oleObject" Target="embeddings/oleObject158.bin"/><Relationship Id="rId63" Type="http://schemas.openxmlformats.org/officeDocument/2006/relationships/image" Target="media/image28.png"/><Relationship Id="rId159" Type="http://schemas.openxmlformats.org/officeDocument/2006/relationships/image" Target="media/image67.wmf"/><Relationship Id="rId366" Type="http://schemas.openxmlformats.org/officeDocument/2006/relationships/oleObject" Target="embeddings/oleObject192.bin"/><Relationship Id="rId573" Type="http://schemas.openxmlformats.org/officeDocument/2006/relationships/image" Target="media/image256.wmf"/><Relationship Id="rId226" Type="http://schemas.openxmlformats.org/officeDocument/2006/relationships/oleObject" Target="embeddings/oleObject121.bin"/><Relationship Id="rId433" Type="http://schemas.openxmlformats.org/officeDocument/2006/relationships/image" Target="media/image192.wmf"/><Relationship Id="rId640" Type="http://schemas.openxmlformats.org/officeDocument/2006/relationships/oleObject" Target="embeddings/oleObject338.bin"/><Relationship Id="rId74" Type="http://schemas.openxmlformats.org/officeDocument/2006/relationships/image" Target="media/image33.wmf"/><Relationship Id="rId377" Type="http://schemas.openxmlformats.org/officeDocument/2006/relationships/oleObject" Target="embeddings/oleObject197.bin"/><Relationship Id="rId500" Type="http://schemas.openxmlformats.org/officeDocument/2006/relationships/oleObject" Target="embeddings/oleObject267.bin"/><Relationship Id="rId584" Type="http://schemas.openxmlformats.org/officeDocument/2006/relationships/oleObject" Target="embeddings/oleObject312.bin"/><Relationship Id="rId5" Type="http://schemas.openxmlformats.org/officeDocument/2006/relationships/webSettings" Target="webSettings.xml"/><Relationship Id="rId237" Type="http://schemas.openxmlformats.org/officeDocument/2006/relationships/image" Target="media/image100.png"/><Relationship Id="rId444" Type="http://schemas.openxmlformats.org/officeDocument/2006/relationships/oleObject" Target="embeddings/oleObject237.bin"/><Relationship Id="rId651" Type="http://schemas.openxmlformats.org/officeDocument/2006/relationships/image" Target="media/image297.wmf"/><Relationship Id="rId290" Type="http://schemas.openxmlformats.org/officeDocument/2006/relationships/image" Target="media/image125.png"/><Relationship Id="rId304" Type="http://schemas.openxmlformats.org/officeDocument/2006/relationships/oleObject" Target="embeddings/oleObject161.bin"/><Relationship Id="rId388" Type="http://schemas.openxmlformats.org/officeDocument/2006/relationships/oleObject" Target="embeddings/oleObject203.bin"/><Relationship Id="rId511" Type="http://schemas.openxmlformats.org/officeDocument/2006/relationships/image" Target="media/image228.wmf"/><Relationship Id="rId609" Type="http://schemas.openxmlformats.org/officeDocument/2006/relationships/oleObject" Target="embeddings/oleObject322.bin"/><Relationship Id="rId85" Type="http://schemas.openxmlformats.org/officeDocument/2006/relationships/oleObject" Target="embeddings/oleObject36.bin"/><Relationship Id="rId150" Type="http://schemas.openxmlformats.org/officeDocument/2006/relationships/image" Target="media/image63.wmf"/><Relationship Id="rId595" Type="http://schemas.openxmlformats.org/officeDocument/2006/relationships/oleObject" Target="embeddings/oleObject315.bin"/><Relationship Id="rId248" Type="http://schemas.openxmlformats.org/officeDocument/2006/relationships/image" Target="media/image106.wmf"/><Relationship Id="rId455" Type="http://schemas.openxmlformats.org/officeDocument/2006/relationships/oleObject" Target="embeddings/oleObject243.bin"/><Relationship Id="rId662" Type="http://schemas.openxmlformats.org/officeDocument/2006/relationships/image" Target="media/image302.png"/><Relationship Id="rId12" Type="http://schemas.openxmlformats.org/officeDocument/2006/relationships/hyperlink" Target="http://elibrary.ru/contents.asp?issueid=1820293" TargetMode="External"/><Relationship Id="rId108" Type="http://schemas.openxmlformats.org/officeDocument/2006/relationships/oleObject" Target="embeddings/oleObject48.bin"/><Relationship Id="rId315" Type="http://schemas.openxmlformats.org/officeDocument/2006/relationships/image" Target="media/image138.wmf"/><Relationship Id="rId522" Type="http://schemas.openxmlformats.org/officeDocument/2006/relationships/oleObject" Target="embeddings/oleObject280.bin"/><Relationship Id="rId96" Type="http://schemas.openxmlformats.org/officeDocument/2006/relationships/image" Target="media/image44.wmf"/><Relationship Id="rId161" Type="http://schemas.openxmlformats.org/officeDocument/2006/relationships/image" Target="media/image68.wmf"/><Relationship Id="rId399" Type="http://schemas.openxmlformats.org/officeDocument/2006/relationships/oleObject" Target="embeddings/oleObject212.bin"/><Relationship Id="rId259" Type="http://schemas.openxmlformats.org/officeDocument/2006/relationships/image" Target="media/image109.emf"/><Relationship Id="rId466" Type="http://schemas.openxmlformats.org/officeDocument/2006/relationships/oleObject" Target="embeddings/oleObject250.bin"/><Relationship Id="rId673" Type="http://schemas.openxmlformats.org/officeDocument/2006/relationships/image" Target="media/image308.png"/><Relationship Id="rId23" Type="http://schemas.openxmlformats.org/officeDocument/2006/relationships/image" Target="media/image8.wmf"/><Relationship Id="rId119" Type="http://schemas.openxmlformats.org/officeDocument/2006/relationships/oleObject" Target="embeddings/oleObject56.bin"/><Relationship Id="rId326" Type="http://schemas.openxmlformats.org/officeDocument/2006/relationships/image" Target="media/image143.wmf"/><Relationship Id="rId533" Type="http://schemas.openxmlformats.org/officeDocument/2006/relationships/image" Target="media/image236.wmf"/><Relationship Id="rId172" Type="http://schemas.openxmlformats.org/officeDocument/2006/relationships/oleObject" Target="embeddings/oleObject88.bin"/><Relationship Id="rId477" Type="http://schemas.openxmlformats.org/officeDocument/2006/relationships/image" Target="media/image211.wmf"/><Relationship Id="rId600" Type="http://schemas.openxmlformats.org/officeDocument/2006/relationships/image" Target="media/image272.wmf"/><Relationship Id="rId684" Type="http://schemas.openxmlformats.org/officeDocument/2006/relationships/oleObject" Target="embeddings/oleObject360.bin"/><Relationship Id="rId337" Type="http://schemas.openxmlformats.org/officeDocument/2006/relationships/image" Target="media/image149.wmf"/><Relationship Id="rId34" Type="http://schemas.openxmlformats.org/officeDocument/2006/relationships/oleObject" Target="embeddings/oleObject10.bin"/><Relationship Id="rId544" Type="http://schemas.openxmlformats.org/officeDocument/2006/relationships/image" Target="media/image241.wmf"/><Relationship Id="rId183" Type="http://schemas.openxmlformats.org/officeDocument/2006/relationships/image" Target="media/image79.wmf"/><Relationship Id="rId390" Type="http://schemas.openxmlformats.org/officeDocument/2006/relationships/oleObject" Target="embeddings/oleObject205.bin"/><Relationship Id="rId404" Type="http://schemas.openxmlformats.org/officeDocument/2006/relationships/image" Target="media/image179.wmf"/><Relationship Id="rId611" Type="http://schemas.openxmlformats.org/officeDocument/2006/relationships/oleObject" Target="embeddings/oleObject323.bin"/><Relationship Id="rId250" Type="http://schemas.openxmlformats.org/officeDocument/2006/relationships/oleObject" Target="embeddings/oleObject133.bin"/><Relationship Id="rId488" Type="http://schemas.openxmlformats.org/officeDocument/2006/relationships/oleObject" Target="embeddings/oleObject261.bin"/><Relationship Id="rId695" Type="http://schemas.openxmlformats.org/officeDocument/2006/relationships/oleObject" Target="embeddings/oleObject368.bin"/><Relationship Id="rId709" Type="http://schemas.openxmlformats.org/officeDocument/2006/relationships/oleObject" Target="embeddings/oleObject377.bin"/><Relationship Id="rId45" Type="http://schemas.openxmlformats.org/officeDocument/2006/relationships/oleObject" Target="embeddings/oleObject16.bin"/><Relationship Id="rId110" Type="http://schemas.openxmlformats.org/officeDocument/2006/relationships/oleObject" Target="embeddings/oleObject49.bin"/><Relationship Id="rId348" Type="http://schemas.openxmlformats.org/officeDocument/2006/relationships/oleObject" Target="embeddings/oleObject183.bin"/><Relationship Id="rId555" Type="http://schemas.openxmlformats.org/officeDocument/2006/relationships/image" Target="media/image246.wmf"/><Relationship Id="rId194" Type="http://schemas.openxmlformats.org/officeDocument/2006/relationships/image" Target="media/image84.wmf"/><Relationship Id="rId208" Type="http://schemas.openxmlformats.org/officeDocument/2006/relationships/image" Target="media/image90.wmf"/><Relationship Id="rId415" Type="http://schemas.openxmlformats.org/officeDocument/2006/relationships/image" Target="media/image184.wmf"/><Relationship Id="rId622" Type="http://schemas.openxmlformats.org/officeDocument/2006/relationships/image" Target="media/image284.wmf"/><Relationship Id="rId261" Type="http://schemas.openxmlformats.org/officeDocument/2006/relationships/oleObject" Target="embeddings/oleObject140.bin"/><Relationship Id="rId499" Type="http://schemas.openxmlformats.org/officeDocument/2006/relationships/image" Target="media/image222.wmf"/><Relationship Id="rId56" Type="http://schemas.openxmlformats.org/officeDocument/2006/relationships/image" Target="media/image24.wmf"/><Relationship Id="rId359" Type="http://schemas.openxmlformats.org/officeDocument/2006/relationships/image" Target="media/image160.wmf"/><Relationship Id="rId566" Type="http://schemas.openxmlformats.org/officeDocument/2006/relationships/oleObject" Target="embeddings/oleObject303.bin"/><Relationship Id="rId121" Type="http://schemas.openxmlformats.org/officeDocument/2006/relationships/oleObject" Target="embeddings/oleObject57.bin"/><Relationship Id="rId219" Type="http://schemas.openxmlformats.org/officeDocument/2006/relationships/oleObject" Target="embeddings/oleObject115.bin"/><Relationship Id="rId426" Type="http://schemas.openxmlformats.org/officeDocument/2006/relationships/oleObject" Target="embeddings/oleObject227.bin"/><Relationship Id="rId633" Type="http://schemas.openxmlformats.org/officeDocument/2006/relationships/oleObject" Target="embeddings/oleObject335.bin"/><Relationship Id="rId67" Type="http://schemas.openxmlformats.org/officeDocument/2006/relationships/oleObject" Target="embeddings/oleObject27.bin"/><Relationship Id="rId272" Type="http://schemas.openxmlformats.org/officeDocument/2006/relationships/oleObject" Target="embeddings/oleObject146.bin"/><Relationship Id="rId577" Type="http://schemas.openxmlformats.org/officeDocument/2006/relationships/image" Target="media/image258.wmf"/><Relationship Id="rId700" Type="http://schemas.openxmlformats.org/officeDocument/2006/relationships/image" Target="media/image319.wmf"/><Relationship Id="rId132" Type="http://schemas.openxmlformats.org/officeDocument/2006/relationships/oleObject" Target="embeddings/oleObject65.bin"/><Relationship Id="rId437" Type="http://schemas.openxmlformats.org/officeDocument/2006/relationships/image" Target="media/image194.wmf"/><Relationship Id="rId644" Type="http://schemas.openxmlformats.org/officeDocument/2006/relationships/oleObject" Target="embeddings/oleObject340.bin"/><Relationship Id="rId283" Type="http://schemas.openxmlformats.org/officeDocument/2006/relationships/image" Target="media/image121.wmf"/><Relationship Id="rId490" Type="http://schemas.openxmlformats.org/officeDocument/2006/relationships/oleObject" Target="embeddings/oleObject262.bin"/><Relationship Id="rId504" Type="http://schemas.openxmlformats.org/officeDocument/2006/relationships/oleObject" Target="embeddings/oleObject269.bin"/><Relationship Id="rId711" Type="http://schemas.openxmlformats.org/officeDocument/2006/relationships/oleObject" Target="embeddings/oleObject379.bin"/><Relationship Id="rId78" Type="http://schemas.openxmlformats.org/officeDocument/2006/relationships/image" Target="media/image35.wmf"/><Relationship Id="rId143" Type="http://schemas.openxmlformats.org/officeDocument/2006/relationships/image" Target="media/image60.wmf"/><Relationship Id="rId350" Type="http://schemas.openxmlformats.org/officeDocument/2006/relationships/oleObject" Target="embeddings/oleObject184.bin"/><Relationship Id="rId588" Type="http://schemas.openxmlformats.org/officeDocument/2006/relationships/image" Target="media/image264.png"/><Relationship Id="rId9" Type="http://schemas.openxmlformats.org/officeDocument/2006/relationships/hyperlink" Target="http://scitation.aip.org/content/aip/proceeding/aipcp/10.1063/1.4936740" TargetMode="External"/><Relationship Id="rId210" Type="http://schemas.openxmlformats.org/officeDocument/2006/relationships/image" Target="media/image91.wmf"/><Relationship Id="rId448" Type="http://schemas.openxmlformats.org/officeDocument/2006/relationships/image" Target="media/image198.wmf"/><Relationship Id="rId655" Type="http://schemas.openxmlformats.org/officeDocument/2006/relationships/image" Target="media/image299.wmf"/><Relationship Id="rId294" Type="http://schemas.openxmlformats.org/officeDocument/2006/relationships/oleObject" Target="embeddings/oleObject155.bin"/><Relationship Id="rId308" Type="http://schemas.openxmlformats.org/officeDocument/2006/relationships/oleObject" Target="embeddings/oleObject163.bin"/><Relationship Id="rId515" Type="http://schemas.openxmlformats.org/officeDocument/2006/relationships/oleObject" Target="embeddings/oleObject276.bin"/><Relationship Id="rId722" Type="http://schemas.openxmlformats.org/officeDocument/2006/relationships/theme" Target="theme/theme1.xml"/><Relationship Id="rId89" Type="http://schemas.openxmlformats.org/officeDocument/2006/relationships/oleObject" Target="embeddings/oleObject38.bin"/><Relationship Id="rId154" Type="http://schemas.openxmlformats.org/officeDocument/2006/relationships/oleObject" Target="embeddings/oleObject79.bin"/><Relationship Id="rId361" Type="http://schemas.openxmlformats.org/officeDocument/2006/relationships/image" Target="media/image161.wmf"/><Relationship Id="rId599" Type="http://schemas.openxmlformats.org/officeDocument/2006/relationships/oleObject" Target="embeddings/oleObject317.bin"/><Relationship Id="rId459" Type="http://schemas.openxmlformats.org/officeDocument/2006/relationships/oleObject" Target="embeddings/oleObject246.bin"/><Relationship Id="rId666" Type="http://schemas.openxmlformats.org/officeDocument/2006/relationships/oleObject" Target="embeddings/oleObject351.bin"/><Relationship Id="rId16" Type="http://schemas.openxmlformats.org/officeDocument/2006/relationships/oleObject" Target="embeddings/oleObject1.bin"/><Relationship Id="rId221" Type="http://schemas.openxmlformats.org/officeDocument/2006/relationships/oleObject" Target="embeddings/oleObject117.bin"/><Relationship Id="rId319" Type="http://schemas.openxmlformats.org/officeDocument/2006/relationships/oleObject" Target="embeddings/oleObject169.bin"/><Relationship Id="rId526" Type="http://schemas.openxmlformats.org/officeDocument/2006/relationships/oleObject" Target="embeddings/oleObject282.bin"/><Relationship Id="rId165" Type="http://schemas.openxmlformats.org/officeDocument/2006/relationships/image" Target="media/image70.wmf"/><Relationship Id="rId372" Type="http://schemas.openxmlformats.org/officeDocument/2006/relationships/oleObject" Target="embeddings/oleObject195.bin"/><Relationship Id="rId677" Type="http://schemas.openxmlformats.org/officeDocument/2006/relationships/oleObject" Target="embeddings/oleObject356.bin"/><Relationship Id="rId232" Type="http://schemas.openxmlformats.org/officeDocument/2006/relationships/oleObject" Target="embeddings/oleObject125.bin"/><Relationship Id="rId27" Type="http://schemas.openxmlformats.org/officeDocument/2006/relationships/image" Target="media/image10.wmf"/><Relationship Id="rId537" Type="http://schemas.openxmlformats.org/officeDocument/2006/relationships/image" Target="media/image238.wmf"/><Relationship Id="rId80" Type="http://schemas.openxmlformats.org/officeDocument/2006/relationships/image" Target="media/image36.wmf"/><Relationship Id="rId176" Type="http://schemas.openxmlformats.org/officeDocument/2006/relationships/oleObject" Target="embeddings/oleObject90.bin"/><Relationship Id="rId383" Type="http://schemas.openxmlformats.org/officeDocument/2006/relationships/image" Target="media/image172.wmf"/><Relationship Id="rId590" Type="http://schemas.openxmlformats.org/officeDocument/2006/relationships/image" Target="media/image266.png"/><Relationship Id="rId604" Type="http://schemas.openxmlformats.org/officeDocument/2006/relationships/image" Target="media/image274.wmf"/><Relationship Id="rId243" Type="http://schemas.openxmlformats.org/officeDocument/2006/relationships/oleObject" Target="embeddings/oleObject129.bin"/><Relationship Id="rId450" Type="http://schemas.openxmlformats.org/officeDocument/2006/relationships/image" Target="media/image199.wmf"/><Relationship Id="rId688" Type="http://schemas.openxmlformats.org/officeDocument/2006/relationships/oleObject" Target="embeddings/oleObject362.bin"/><Relationship Id="rId38" Type="http://schemas.openxmlformats.org/officeDocument/2006/relationships/image" Target="media/image15.wmf"/><Relationship Id="rId103" Type="http://schemas.openxmlformats.org/officeDocument/2006/relationships/oleObject" Target="embeddings/oleObject45.bin"/><Relationship Id="rId310" Type="http://schemas.openxmlformats.org/officeDocument/2006/relationships/oleObject" Target="embeddings/oleObject164.bin"/><Relationship Id="rId548" Type="http://schemas.openxmlformats.org/officeDocument/2006/relationships/oleObject" Target="embeddings/oleObject295.bin"/><Relationship Id="rId91" Type="http://schemas.openxmlformats.org/officeDocument/2006/relationships/oleObject" Target="embeddings/oleObject39.bin"/><Relationship Id="rId187" Type="http://schemas.openxmlformats.org/officeDocument/2006/relationships/image" Target="media/image80.wmf"/><Relationship Id="rId394" Type="http://schemas.openxmlformats.org/officeDocument/2006/relationships/oleObject" Target="embeddings/oleObject208.bin"/><Relationship Id="rId408" Type="http://schemas.openxmlformats.org/officeDocument/2006/relationships/image" Target="media/image181.wmf"/><Relationship Id="rId615" Type="http://schemas.openxmlformats.org/officeDocument/2006/relationships/oleObject" Target="embeddings/oleObject325.bin"/><Relationship Id="rId254" Type="http://schemas.openxmlformats.org/officeDocument/2006/relationships/oleObject" Target="embeddings/oleObject135.bin"/><Relationship Id="rId699" Type="http://schemas.openxmlformats.org/officeDocument/2006/relationships/oleObject" Target="embeddings/oleObject370.bin"/><Relationship Id="rId49" Type="http://schemas.openxmlformats.org/officeDocument/2006/relationships/oleObject" Target="embeddings/oleObject18.bin"/><Relationship Id="rId114" Type="http://schemas.openxmlformats.org/officeDocument/2006/relationships/oleObject" Target="embeddings/oleObject51.bin"/><Relationship Id="rId461" Type="http://schemas.openxmlformats.org/officeDocument/2006/relationships/oleObject" Target="embeddings/oleObject247.bin"/><Relationship Id="rId559" Type="http://schemas.openxmlformats.org/officeDocument/2006/relationships/image" Target="media/image248.wmf"/><Relationship Id="rId198" Type="http://schemas.openxmlformats.org/officeDocument/2006/relationships/image" Target="media/image86.wmf"/><Relationship Id="rId321" Type="http://schemas.openxmlformats.org/officeDocument/2006/relationships/oleObject" Target="embeddings/oleObject170.bin"/><Relationship Id="rId419" Type="http://schemas.openxmlformats.org/officeDocument/2006/relationships/image" Target="media/image185.wmf"/><Relationship Id="rId626" Type="http://schemas.openxmlformats.org/officeDocument/2006/relationships/oleObject" Target="embeddings/oleObject330.bin"/><Relationship Id="rId265" Type="http://schemas.openxmlformats.org/officeDocument/2006/relationships/image" Target="media/image112.wmf"/><Relationship Id="rId472" Type="http://schemas.openxmlformats.org/officeDocument/2006/relationships/oleObject" Target="embeddings/oleObject253.bin"/><Relationship Id="rId125" Type="http://schemas.openxmlformats.org/officeDocument/2006/relationships/image" Target="media/image54.png"/><Relationship Id="rId332" Type="http://schemas.openxmlformats.org/officeDocument/2006/relationships/oleObject" Target="embeddings/oleObject176.bin"/><Relationship Id="rId637" Type="http://schemas.openxmlformats.org/officeDocument/2006/relationships/image" Target="media/image290.png"/><Relationship Id="rId276" Type="http://schemas.openxmlformats.org/officeDocument/2006/relationships/oleObject" Target="embeddings/oleObject148.bin"/><Relationship Id="rId483" Type="http://schemas.openxmlformats.org/officeDocument/2006/relationships/image" Target="media/image214.wmf"/><Relationship Id="rId690" Type="http://schemas.openxmlformats.org/officeDocument/2006/relationships/oleObject" Target="embeddings/oleObject364.bin"/><Relationship Id="rId704" Type="http://schemas.openxmlformats.org/officeDocument/2006/relationships/oleObject" Target="embeddings/oleObject373.bin"/><Relationship Id="rId40" Type="http://schemas.openxmlformats.org/officeDocument/2006/relationships/image" Target="media/image16.wmf"/><Relationship Id="rId136" Type="http://schemas.openxmlformats.org/officeDocument/2006/relationships/oleObject" Target="embeddings/oleObject68.bin"/><Relationship Id="rId343" Type="http://schemas.openxmlformats.org/officeDocument/2006/relationships/image" Target="media/image152.wmf"/><Relationship Id="rId550" Type="http://schemas.openxmlformats.org/officeDocument/2006/relationships/oleObject" Target="embeddings/oleObject296.bin"/></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F607CA-163C-47CD-95B3-77ACDFBA1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73</Pages>
  <Words>21646</Words>
  <Characters>123386</Characters>
  <Application>Microsoft Office Word</Application>
  <DocSecurity>0</DocSecurity>
  <Lines>1028</Lines>
  <Paragraphs>289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us2</dc:creator>
  <cp:lastModifiedBy>С.С. Уколов</cp:lastModifiedBy>
  <cp:revision>5</cp:revision>
  <dcterms:created xsi:type="dcterms:W3CDTF">2019-09-22T16:38:00Z</dcterms:created>
  <dcterms:modified xsi:type="dcterms:W3CDTF">2019-09-24T11:39:00Z</dcterms:modified>
</cp:coreProperties>
</file>